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HỌC VIỆN KỸ THUẬT QUÂN SỰ</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KHOA CÔNG NGHỆ THÔNG TIN</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lang w:val="vi-VN"/>
        </w:rPr>
      </w:pPr>
      <w:r w:rsidRPr="00717ECE">
        <w:rPr>
          <w:rFonts w:cs="Times New Roman"/>
          <w:sz w:val="32"/>
          <w:szCs w:val="32"/>
        </w:rPr>
        <w:t xml:space="preserve">Họ và tên: </w:t>
      </w:r>
      <w:r w:rsidRPr="00717ECE">
        <w:rPr>
          <w:rFonts w:cs="Times New Roman"/>
          <w:sz w:val="32"/>
          <w:szCs w:val="32"/>
          <w:lang w:val="vi-VN"/>
        </w:rPr>
        <w:t>Trần Hữu Đức</w:t>
      </w:r>
    </w:p>
    <w:p w:rsidR="00717ECE" w:rsidRPr="00717ECE" w:rsidRDefault="00717ECE" w:rsidP="00717ECE">
      <w:pPr>
        <w:spacing w:after="120" w:line="312" w:lineRule="auto"/>
        <w:jc w:val="center"/>
        <w:rPr>
          <w:rFonts w:cs="Times New Roman"/>
        </w:rPr>
      </w:pPr>
      <w:r w:rsidRPr="00717ECE">
        <w:rPr>
          <w:rFonts w:cs="Times New Roman"/>
          <w:sz w:val="32"/>
          <w:szCs w:val="32"/>
        </w:rPr>
        <w:t>Lớp: CNTT17</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b/>
          <w:sz w:val="32"/>
          <w:szCs w:val="32"/>
        </w:rPr>
      </w:pPr>
      <w:r w:rsidRPr="00717ECE">
        <w:rPr>
          <w:rFonts w:cs="Times New Roman"/>
          <w:b/>
          <w:sz w:val="32"/>
          <w:szCs w:val="32"/>
        </w:rPr>
        <w:t>BÀI TẬP HỌC PHẦN</w:t>
      </w:r>
    </w:p>
    <w:p w:rsidR="00717ECE" w:rsidRPr="00717ECE" w:rsidRDefault="00717ECE" w:rsidP="00717ECE">
      <w:pPr>
        <w:spacing w:after="120" w:line="312" w:lineRule="auto"/>
        <w:jc w:val="center"/>
        <w:rPr>
          <w:rFonts w:cs="Times New Roman"/>
          <w:b/>
          <w:sz w:val="36"/>
          <w:szCs w:val="36"/>
        </w:rPr>
      </w:pPr>
      <w:r w:rsidRPr="00717ECE">
        <w:rPr>
          <w:rFonts w:cs="Times New Roman"/>
          <w:b/>
          <w:sz w:val="36"/>
          <w:szCs w:val="36"/>
        </w:rPr>
        <w:t>PHÂN TÍCH THIẾT KẾ HỆ THỐNG</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lang w:val="vi-VN"/>
        </w:rPr>
      </w:pPr>
      <w:r w:rsidRPr="00717ECE">
        <w:rPr>
          <w:rFonts w:cs="Times New Roman"/>
          <w:sz w:val="32"/>
          <w:szCs w:val="32"/>
        </w:rPr>
        <w:t xml:space="preserve">Đề tài: Quản lý </w:t>
      </w:r>
      <w:r w:rsidRPr="00717ECE">
        <w:rPr>
          <w:rFonts w:cs="Times New Roman"/>
          <w:sz w:val="32"/>
          <w:szCs w:val="32"/>
          <w:lang w:val="vi-VN"/>
        </w:rPr>
        <w:t>kho hàng siêu thị</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HÀ NỘI, 12/2021</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lastRenderedPageBreak/>
        <w:t>HỌC VIỆN KỸ THUẬT QUÂN SỰ</w:t>
      </w:r>
    </w:p>
    <w:p w:rsidR="00717ECE" w:rsidRPr="00717ECE" w:rsidRDefault="00717ECE" w:rsidP="00717ECE">
      <w:pPr>
        <w:spacing w:after="120" w:line="312" w:lineRule="auto"/>
        <w:jc w:val="center"/>
        <w:rPr>
          <w:rFonts w:cs="Times New Roman"/>
          <w:sz w:val="36"/>
          <w:szCs w:val="36"/>
        </w:rPr>
      </w:pPr>
      <w:r w:rsidRPr="00717ECE">
        <w:rPr>
          <w:rFonts w:cs="Times New Roman"/>
          <w:sz w:val="36"/>
          <w:szCs w:val="36"/>
        </w:rPr>
        <w:t>KHOA CÔNG NGHỆ THÔNG TIN</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 xml:space="preserve">Họ và tên: </w:t>
      </w:r>
      <w:r w:rsidRPr="00717ECE">
        <w:rPr>
          <w:rFonts w:cs="Times New Roman"/>
          <w:sz w:val="32"/>
          <w:szCs w:val="32"/>
          <w:lang w:val="vi-VN"/>
        </w:rPr>
        <w:t>Trần Hữu Đức</w:t>
      </w:r>
    </w:p>
    <w:p w:rsidR="00717ECE" w:rsidRPr="00717ECE" w:rsidRDefault="00717ECE" w:rsidP="00717ECE">
      <w:pPr>
        <w:spacing w:after="120" w:line="312" w:lineRule="auto"/>
        <w:jc w:val="center"/>
        <w:rPr>
          <w:rFonts w:cs="Times New Roman"/>
        </w:rPr>
      </w:pPr>
      <w:r w:rsidRPr="00717ECE">
        <w:rPr>
          <w:rFonts w:cs="Times New Roman"/>
          <w:sz w:val="32"/>
          <w:szCs w:val="32"/>
        </w:rPr>
        <w:t>Lớp: CNTT17</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b/>
          <w:sz w:val="32"/>
          <w:szCs w:val="32"/>
        </w:rPr>
      </w:pPr>
      <w:r w:rsidRPr="00717ECE">
        <w:rPr>
          <w:rFonts w:cs="Times New Roman"/>
          <w:b/>
          <w:sz w:val="32"/>
          <w:szCs w:val="32"/>
        </w:rPr>
        <w:t>BÀI TẬP HỌC PHẦN</w:t>
      </w:r>
    </w:p>
    <w:p w:rsidR="00717ECE" w:rsidRPr="00717ECE" w:rsidRDefault="00717ECE" w:rsidP="00717ECE">
      <w:pPr>
        <w:spacing w:after="120" w:line="312" w:lineRule="auto"/>
        <w:jc w:val="center"/>
        <w:rPr>
          <w:rFonts w:cs="Times New Roman"/>
          <w:b/>
          <w:sz w:val="36"/>
          <w:szCs w:val="36"/>
        </w:rPr>
      </w:pPr>
      <w:r w:rsidRPr="00717ECE">
        <w:rPr>
          <w:rFonts w:cs="Times New Roman"/>
          <w:b/>
          <w:sz w:val="36"/>
          <w:szCs w:val="36"/>
        </w:rPr>
        <w:t>PHÂN TÍCH THIẾT KẾ HỆ THỐNG</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 xml:space="preserve">Đề tài: Quản lý </w:t>
      </w:r>
      <w:r w:rsidRPr="00717ECE">
        <w:rPr>
          <w:rFonts w:cs="Times New Roman"/>
          <w:sz w:val="32"/>
          <w:szCs w:val="32"/>
          <w:lang w:val="vi-VN"/>
        </w:rPr>
        <w:t>kho hàng siêu thị</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Giáo viên phụ trách: Nguyễn Hoài Anh</w:t>
      </w: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rPr>
          <w:rFonts w:cs="Times New Roman"/>
        </w:rPr>
      </w:pPr>
    </w:p>
    <w:p w:rsidR="00717ECE" w:rsidRPr="00717ECE" w:rsidRDefault="00717ECE" w:rsidP="00717ECE">
      <w:pPr>
        <w:spacing w:after="120" w:line="312" w:lineRule="auto"/>
        <w:jc w:val="center"/>
        <w:rPr>
          <w:rFonts w:cs="Times New Roman"/>
        </w:rPr>
      </w:pPr>
    </w:p>
    <w:p w:rsidR="00717ECE" w:rsidRPr="00717ECE" w:rsidRDefault="00717ECE" w:rsidP="00717ECE">
      <w:pPr>
        <w:spacing w:after="120" w:line="312" w:lineRule="auto"/>
        <w:jc w:val="center"/>
        <w:rPr>
          <w:rFonts w:cs="Times New Roman"/>
          <w:sz w:val="32"/>
          <w:szCs w:val="32"/>
        </w:rPr>
      </w:pPr>
      <w:r w:rsidRPr="00717ECE">
        <w:rPr>
          <w:rFonts w:cs="Times New Roman"/>
          <w:sz w:val="32"/>
          <w:szCs w:val="32"/>
        </w:rPr>
        <w:t>HÀ NỘI, 12/2021</w:t>
      </w:r>
    </w:p>
    <w:p w:rsidR="00717ECE" w:rsidRPr="00717ECE" w:rsidRDefault="00717ECE" w:rsidP="00717ECE">
      <w:pPr>
        <w:spacing w:after="120" w:line="312" w:lineRule="auto"/>
        <w:jc w:val="center"/>
        <w:rPr>
          <w:rFonts w:cs="Times New Roman"/>
          <w:sz w:val="32"/>
          <w:szCs w:val="32"/>
        </w:rPr>
        <w:sectPr w:rsidR="00717ECE" w:rsidRPr="00717ECE" w:rsidSect="00A552E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717ECE" w:rsidRPr="00717ECE" w:rsidRDefault="00717ECE" w:rsidP="00717ECE">
      <w:pPr>
        <w:spacing w:after="120" w:line="312" w:lineRule="auto"/>
        <w:jc w:val="center"/>
        <w:rPr>
          <w:rFonts w:cs="Times New Roman"/>
          <w:sz w:val="28"/>
          <w:szCs w:val="28"/>
        </w:rPr>
      </w:pPr>
      <w:r w:rsidRPr="00717ECE">
        <w:rPr>
          <w:rFonts w:cs="Times New Roman"/>
          <w:sz w:val="28"/>
          <w:szCs w:val="28"/>
        </w:rPr>
        <w:lastRenderedPageBreak/>
        <w:t>LỜI NÓI ĐẦU</w:t>
      </w:r>
    </w:p>
    <w:p w:rsidR="00BF08FF" w:rsidRDefault="00BF08FF" w:rsidP="00077996">
      <w:pPr>
        <w:ind w:firstLine="720"/>
        <w:rPr>
          <w:rFonts w:cs="Times New Roman"/>
        </w:rPr>
      </w:pPr>
      <w:r>
        <w:rPr>
          <w:rFonts w:cs="Times New Roman"/>
        </w:rPr>
        <w:t>Ngày nay công nghệ thông tin càng ngày càng phát triển trong mọi lĩnh vực như y tế, giáo dục,kinh doanh……..Qua đó việc quản lý các loại hàng hóa trong kinh doanh và sản xuất không còn chỉ là quản lý các giấy tờ một cách thủ công và đầy tính rủi ro như trước mà bây giờ người ta đã bắt đầu ứng dựng công nghệ thông tin vào quản lý giấy tờ cũng như theo dõi được lượng hàng hóa biến động trong ngày một cách dễ dàng và chính xác nhấ</w:t>
      </w:r>
      <w:r w:rsidR="000D55BD">
        <w:rPr>
          <w:rFonts w:cs="Times New Roman"/>
        </w:rPr>
        <w:t xml:space="preserve">t ít gây ra sai sót, </w:t>
      </w:r>
      <w:r>
        <w:rPr>
          <w:rFonts w:cs="Times New Roman"/>
        </w:rPr>
        <w:t>tính chính xác rất cao</w:t>
      </w:r>
      <w:r w:rsidR="000D55BD">
        <w:rPr>
          <w:rFonts w:cs="Times New Roman"/>
        </w:rPr>
        <w:t xml:space="preserve"> và tự động hóa</w:t>
      </w:r>
      <w:r>
        <w:rPr>
          <w:rFonts w:cs="Times New Roman"/>
        </w:rPr>
        <w:t xml:space="preserve">. </w:t>
      </w:r>
      <w:r w:rsidR="000D55BD">
        <w:rPr>
          <w:rFonts w:cs="Times New Roman"/>
        </w:rPr>
        <w:t xml:space="preserve">Tuy nhiên qua khảo sát thực tế trên địa bàn thành phố Hà Nội cũng như các khu vực tỉnh thành lân cận, việc quản lý các kho hàng của các siêu thị còn diễn ra một cách thủ công và mang nhiều tính rủi ro trong quản lý các loại hàng hóa trong kho. Việc quản lý giấy tờ liên quan đến xuất, nhập kho cũng như các loại báo cáo còn phải thực hiện bằng tay, hay việc lưu trữ các giấy tờ liên quan còn được lưu trữ một cách thủ công. Qua đó có thể gây ra trường hợp sai sót trong số liệu báo cáo. Ngoài ra việc quản lý số lượng, chất lượng hàng hóa trong kho bây giờ cần đòi hỏi việc nhân viên quản lý phải xuống trực tiếp kho hàng quản lý từng sản phẩm gây ra việc mất rất nhiều thời gian và công sức. </w:t>
      </w:r>
      <w:r w:rsidR="00DF0365">
        <w:rPr>
          <w:rFonts w:cs="Times New Roman"/>
        </w:rPr>
        <w:t>Do đó chúng ta cần phải áp dụng công nghệ thông tin vào việc cải tiến các quy trình nghiệp vụ . Nhằm mục đích giảm thiểu được tối đa thời gian nhân viên phải làm những việc mà công nghệ thông tin có thể giải quyết được. Cũng như giảm thiểu được chi phí nhận lực, tăng năng xuất nhân viên qua đó tạo được tăng sự</w:t>
      </w:r>
      <w:r w:rsidR="001E0ED9">
        <w:rPr>
          <w:rFonts w:cs="Times New Roman"/>
        </w:rPr>
        <w:t xml:space="preserve"> c</w:t>
      </w:r>
      <w:r w:rsidR="00DF0365">
        <w:rPr>
          <w:rFonts w:cs="Times New Roman"/>
        </w:rPr>
        <w:t xml:space="preserve">ạnh tranh về giá cả của siêu thị ra ngoài thị trường .Việc quản lý hàng hóa, giấy tờ liên quan được quản lý một các tự động và một cách hiệu quản , mang tính chính xác cáo. Việc mất mát giấy tờ báo cáo bây giờ không còn xảy ra . Cũng như việc lưu trữ các báo cáo được số hóa . Giúp cho các siêu thị </w:t>
      </w:r>
      <w:r w:rsidR="003C0A7F">
        <w:rPr>
          <w:rFonts w:cs="Times New Roman"/>
        </w:rPr>
        <w:t>truy xuất một cách dễ</w:t>
      </w:r>
      <w:r w:rsidR="001E0ED9">
        <w:rPr>
          <w:rFonts w:cs="Times New Roman"/>
        </w:rPr>
        <w:t xml:space="preserve"> dàng,</w:t>
      </w:r>
      <w:r w:rsidR="003C0A7F">
        <w:rPr>
          <w:rFonts w:cs="Times New Roman"/>
        </w:rPr>
        <w:t xml:space="preserve"> nhanh chóng </w:t>
      </w:r>
      <w:r w:rsidR="001E0ED9">
        <w:rPr>
          <w:rFonts w:cs="Times New Roman"/>
        </w:rPr>
        <w:t>và thuận tiện.</w:t>
      </w:r>
    </w:p>
    <w:p w:rsidR="001E0ED9" w:rsidRDefault="001E0ED9" w:rsidP="00077996">
      <w:pPr>
        <w:ind w:firstLine="720"/>
        <w:rPr>
          <w:rFonts w:cs="Times New Roman"/>
        </w:rPr>
      </w:pPr>
      <w:r>
        <w:rPr>
          <w:rFonts w:cs="Times New Roman"/>
        </w:rPr>
        <w:t xml:space="preserve">Xuất phát từ nhu cầu giải quyết các vấn đề thực tế đó,em đã chọn đề tài phân tích  hệ thống </w:t>
      </w:r>
      <w:r w:rsidRPr="001E0ED9">
        <w:rPr>
          <w:rFonts w:cs="Times New Roman"/>
          <w:i/>
        </w:rPr>
        <w:t>Quản lý kho hàng siêu thị</w:t>
      </w:r>
      <w:r>
        <w:rPr>
          <w:rFonts w:cs="Times New Roman"/>
        </w:rPr>
        <w:t xml:space="preserve">. </w:t>
      </w:r>
    </w:p>
    <w:p w:rsidR="001E0ED9" w:rsidRDefault="001E0ED9" w:rsidP="00077996">
      <w:pPr>
        <w:ind w:firstLine="720"/>
        <w:rPr>
          <w:rFonts w:cs="Times New Roman"/>
        </w:rPr>
      </w:pPr>
      <w:r w:rsidRPr="001E0ED9">
        <w:rPr>
          <w:rFonts w:cs="Times New Roman"/>
        </w:rPr>
        <w:t>Phương pháp nghiên cứu: đề tài này được nghiên cứu dựa trên ph</w:t>
      </w:r>
      <w:r>
        <w:rPr>
          <w:rFonts w:cs="Times New Roman"/>
        </w:rPr>
        <w:t>ươ</w:t>
      </w:r>
      <w:r w:rsidRPr="001E0ED9">
        <w:rPr>
          <w:rFonts w:cs="Times New Roman"/>
        </w:rPr>
        <w:t>ng pháp tiếp cận logic, phân tích nghiệp vụ, thống kê và sử dụng những kiến thức đã được tích lũy trong suốt quá trình học tập kết hợp với những quan sát, thu thập thực tế</w:t>
      </w:r>
      <w:r>
        <w:rPr>
          <w:rFonts w:cs="Times New Roman"/>
        </w:rPr>
        <w:t>.</w:t>
      </w:r>
    </w:p>
    <w:p w:rsidR="001E0ED9" w:rsidRPr="001E0ED9" w:rsidRDefault="001E0ED9" w:rsidP="001E0ED9">
      <w:pPr>
        <w:ind w:firstLine="720"/>
        <w:rPr>
          <w:rFonts w:cs="Times New Roman"/>
        </w:rPr>
      </w:pPr>
      <w:r w:rsidRPr="001E0ED9">
        <w:rPr>
          <w:rFonts w:cs="Times New Roman"/>
        </w:rPr>
        <w:t>Kết cấu của đề tài gồm 3 chương:</w:t>
      </w:r>
    </w:p>
    <w:p w:rsidR="001E0ED9" w:rsidRPr="001E0ED9" w:rsidRDefault="001E0ED9" w:rsidP="001E0ED9">
      <w:pPr>
        <w:ind w:left="720" w:firstLine="720"/>
        <w:rPr>
          <w:rFonts w:cs="Times New Roman"/>
        </w:rPr>
      </w:pPr>
      <w:r w:rsidRPr="001E0ED9">
        <w:rPr>
          <w:rFonts w:cs="Times New Roman"/>
        </w:rPr>
        <w:t>Chương 1: Khảo sát hệ thống</w:t>
      </w:r>
    </w:p>
    <w:p w:rsidR="001E0ED9" w:rsidRPr="001E0ED9" w:rsidRDefault="001E0ED9" w:rsidP="001E0ED9">
      <w:pPr>
        <w:ind w:left="720" w:firstLine="720"/>
        <w:rPr>
          <w:rFonts w:cs="Times New Roman"/>
        </w:rPr>
      </w:pPr>
      <w:r w:rsidRPr="001E0ED9">
        <w:rPr>
          <w:rFonts w:cs="Times New Roman"/>
        </w:rPr>
        <w:t>Chương 2: Phân tích hệ thống</w:t>
      </w:r>
    </w:p>
    <w:p w:rsidR="001E0ED9" w:rsidRPr="001E0ED9" w:rsidRDefault="001E0ED9" w:rsidP="001E0ED9">
      <w:pPr>
        <w:ind w:left="720" w:firstLine="720"/>
        <w:rPr>
          <w:rFonts w:cs="Times New Roman"/>
        </w:rPr>
      </w:pPr>
      <w:r w:rsidRPr="001E0ED9">
        <w:rPr>
          <w:rFonts w:cs="Times New Roman"/>
        </w:rPr>
        <w:t>Chương 3: Thiết kế hệ thống</w:t>
      </w:r>
    </w:p>
    <w:p w:rsidR="001E0ED9" w:rsidRDefault="001E0ED9" w:rsidP="00077996">
      <w:pPr>
        <w:ind w:firstLine="720"/>
        <w:rPr>
          <w:rFonts w:cs="Times New Roman"/>
        </w:rPr>
      </w:pPr>
    </w:p>
    <w:p w:rsidR="001E0ED9" w:rsidRPr="00C130AE" w:rsidRDefault="001E0ED9" w:rsidP="00077996">
      <w:pPr>
        <w:ind w:firstLine="720"/>
        <w:rPr>
          <w:rFonts w:cs="Times New Roman"/>
        </w:rPr>
      </w:pPr>
    </w:p>
    <w:p w:rsidR="00717ECE" w:rsidRPr="00BF08FF" w:rsidRDefault="00717ECE" w:rsidP="00717ECE">
      <w:pPr>
        <w:pStyle w:val="BodyText"/>
        <w:jc w:val="center"/>
        <w:rPr>
          <w:rFonts w:ascii="Times New Roman" w:hAnsi="Times New Roman" w:cs="Times New Roman"/>
          <w:b/>
          <w:sz w:val="36"/>
          <w:szCs w:val="36"/>
          <w:lang w:val="en-US"/>
        </w:rPr>
      </w:pPr>
      <w:r w:rsidRPr="00BF08FF">
        <w:rPr>
          <w:rFonts w:ascii="Times New Roman" w:hAnsi="Times New Roman" w:cs="Times New Roman"/>
          <w:b/>
          <w:sz w:val="36"/>
          <w:szCs w:val="36"/>
          <w:lang w:val="en-US"/>
        </w:rPr>
        <w:lastRenderedPageBreak/>
        <w:t>Mục lục</w:t>
      </w:r>
    </w:p>
    <w:sdt>
      <w:sdtPr>
        <w:rPr>
          <w:rFonts w:ascii="Times New Roman" w:eastAsiaTheme="minorHAnsi" w:hAnsi="Times New Roman" w:cs="Times New Roman"/>
          <w:kern w:val="0"/>
          <w:sz w:val="26"/>
          <w:szCs w:val="24"/>
          <w:lang w:val="en-US" w:eastAsia="en-US" w:bidi="ar-SA"/>
        </w:rPr>
        <w:id w:val="-848090783"/>
        <w:docPartObj>
          <w:docPartGallery w:val="Table of Contents"/>
          <w:docPartUnique/>
        </w:docPartObj>
      </w:sdtPr>
      <w:sdtEndPr>
        <w:rPr>
          <w:b/>
          <w:bCs/>
          <w:noProof/>
        </w:rPr>
      </w:sdtEndPr>
      <w:sdtContent>
        <w:p w:rsidR="00E029F8" w:rsidRDefault="00717ECE">
          <w:pPr>
            <w:pStyle w:val="TOC1"/>
            <w:tabs>
              <w:tab w:val="right" w:leader="dot" w:pos="9350"/>
            </w:tabs>
            <w:rPr>
              <w:rFonts w:asciiTheme="minorHAnsi" w:eastAsiaTheme="minorEastAsia" w:hAnsiTheme="minorHAnsi" w:cstheme="minorBidi"/>
              <w:noProof/>
              <w:kern w:val="0"/>
              <w:sz w:val="22"/>
              <w:szCs w:val="22"/>
              <w:lang w:val="en-US" w:eastAsia="en-US" w:bidi="ar-SA"/>
            </w:rPr>
          </w:pPr>
          <w:r w:rsidRPr="00717ECE">
            <w:rPr>
              <w:rFonts w:ascii="Times New Roman" w:hAnsi="Times New Roman" w:cs="Times New Roman"/>
              <w:b/>
            </w:rPr>
            <w:fldChar w:fldCharType="begin"/>
          </w:r>
          <w:r w:rsidRPr="009B54B9">
            <w:rPr>
              <w:rFonts w:ascii="Times New Roman" w:hAnsi="Times New Roman" w:cs="Times New Roman"/>
              <w:b/>
            </w:rPr>
            <w:instrText xml:space="preserve"> TOC \o "1-3" \h \z \u </w:instrText>
          </w:r>
          <w:r w:rsidRPr="00717ECE">
            <w:rPr>
              <w:rFonts w:ascii="Times New Roman" w:hAnsi="Times New Roman" w:cs="Times New Roman"/>
              <w:b/>
            </w:rPr>
            <w:fldChar w:fldCharType="separate"/>
          </w:r>
          <w:hyperlink w:anchor="_Toc90230089" w:history="1">
            <w:r w:rsidR="00E029F8" w:rsidRPr="00FA7E72">
              <w:rPr>
                <w:rStyle w:val="Hyperlink"/>
                <w:rFonts w:ascii="Times New Roman" w:hAnsi="Times New Roman" w:cs="Times New Roman"/>
                <w:b/>
                <w:noProof/>
              </w:rPr>
              <w:t>Chương 1. Khảo sát hệ thống</w:t>
            </w:r>
            <w:r w:rsidR="00E029F8">
              <w:rPr>
                <w:noProof/>
                <w:webHidden/>
              </w:rPr>
              <w:tab/>
            </w:r>
            <w:r w:rsidR="00E029F8">
              <w:rPr>
                <w:noProof/>
                <w:webHidden/>
              </w:rPr>
              <w:fldChar w:fldCharType="begin"/>
            </w:r>
            <w:r w:rsidR="00E029F8">
              <w:rPr>
                <w:noProof/>
                <w:webHidden/>
              </w:rPr>
              <w:instrText xml:space="preserve"> PAGEREF _Toc90230089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0" w:history="1">
            <w:r w:rsidR="00E029F8" w:rsidRPr="00FA7E72">
              <w:rPr>
                <w:rStyle w:val="Hyperlink"/>
                <w:rFonts w:ascii="Times New Roman" w:hAnsi="Times New Roman" w:cs="Times New Roman"/>
                <w:b/>
                <w:noProof/>
              </w:rPr>
              <w:t>1.1.   Mô tả hệ thống</w:t>
            </w:r>
            <w:r w:rsidR="00E029F8">
              <w:rPr>
                <w:noProof/>
                <w:webHidden/>
              </w:rPr>
              <w:tab/>
            </w:r>
            <w:r w:rsidR="00E029F8">
              <w:rPr>
                <w:noProof/>
                <w:webHidden/>
              </w:rPr>
              <w:fldChar w:fldCharType="begin"/>
            </w:r>
            <w:r w:rsidR="00E029F8">
              <w:rPr>
                <w:noProof/>
                <w:webHidden/>
              </w:rPr>
              <w:instrText xml:space="preserve"> PAGEREF _Toc90230090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1" w:history="1">
            <w:r w:rsidR="00E029F8" w:rsidRPr="00FA7E72">
              <w:rPr>
                <w:rStyle w:val="Hyperlink"/>
                <w:rFonts w:ascii="Times New Roman" w:hAnsi="Times New Roman" w:cs="Times New Roman"/>
                <w:b/>
                <w:noProof/>
              </w:rPr>
              <w:t>1.1.1.  Nhiệm vụ cơ bản</w:t>
            </w:r>
            <w:r w:rsidR="00E029F8">
              <w:rPr>
                <w:noProof/>
                <w:webHidden/>
              </w:rPr>
              <w:tab/>
            </w:r>
            <w:r w:rsidR="00E029F8">
              <w:rPr>
                <w:noProof/>
                <w:webHidden/>
              </w:rPr>
              <w:fldChar w:fldCharType="begin"/>
            </w:r>
            <w:r w:rsidR="00E029F8">
              <w:rPr>
                <w:noProof/>
                <w:webHidden/>
              </w:rPr>
              <w:instrText xml:space="preserve"> PAGEREF _Toc90230091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2" w:history="1">
            <w:r w:rsidR="00E029F8" w:rsidRPr="00FA7E72">
              <w:rPr>
                <w:rStyle w:val="Hyperlink"/>
                <w:rFonts w:ascii="Times New Roman" w:hAnsi="Times New Roman" w:cs="Times New Roman"/>
                <w:b/>
                <w:noProof/>
              </w:rPr>
              <w:t>1.1.2. Cơ cấu tổ chức</w:t>
            </w:r>
            <w:r w:rsidR="00E029F8">
              <w:rPr>
                <w:noProof/>
                <w:webHidden/>
              </w:rPr>
              <w:tab/>
            </w:r>
            <w:r w:rsidR="00E029F8">
              <w:rPr>
                <w:noProof/>
                <w:webHidden/>
              </w:rPr>
              <w:fldChar w:fldCharType="begin"/>
            </w:r>
            <w:r w:rsidR="00E029F8">
              <w:rPr>
                <w:noProof/>
                <w:webHidden/>
              </w:rPr>
              <w:instrText xml:space="preserve"> PAGEREF _Toc90230092 \h </w:instrText>
            </w:r>
            <w:r w:rsidR="00E029F8">
              <w:rPr>
                <w:noProof/>
                <w:webHidden/>
              </w:rPr>
            </w:r>
            <w:r w:rsidR="00E029F8">
              <w:rPr>
                <w:noProof/>
                <w:webHidden/>
              </w:rPr>
              <w:fldChar w:fldCharType="separate"/>
            </w:r>
            <w:r w:rsidR="00E029F8">
              <w:rPr>
                <w:noProof/>
                <w:webHidden/>
              </w:rPr>
              <w:t>6</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3" w:history="1">
            <w:r w:rsidR="00E029F8" w:rsidRPr="00FA7E72">
              <w:rPr>
                <w:rStyle w:val="Hyperlink"/>
                <w:rFonts w:ascii="Times New Roman" w:hAnsi="Times New Roman" w:cs="Times New Roman"/>
                <w:b/>
                <w:noProof/>
              </w:rPr>
              <w:t>1.1.3. Quy trình xử lý và quy tắc quản lý</w:t>
            </w:r>
            <w:r w:rsidR="00E029F8">
              <w:rPr>
                <w:noProof/>
                <w:webHidden/>
              </w:rPr>
              <w:tab/>
            </w:r>
            <w:r w:rsidR="00E029F8">
              <w:rPr>
                <w:noProof/>
                <w:webHidden/>
              </w:rPr>
              <w:fldChar w:fldCharType="begin"/>
            </w:r>
            <w:r w:rsidR="00E029F8">
              <w:rPr>
                <w:noProof/>
                <w:webHidden/>
              </w:rPr>
              <w:instrText xml:space="preserve"> PAGEREF _Toc90230093 \h </w:instrText>
            </w:r>
            <w:r w:rsidR="00E029F8">
              <w:rPr>
                <w:noProof/>
                <w:webHidden/>
              </w:rPr>
            </w:r>
            <w:r w:rsidR="00E029F8">
              <w:rPr>
                <w:noProof/>
                <w:webHidden/>
              </w:rPr>
              <w:fldChar w:fldCharType="separate"/>
            </w:r>
            <w:r w:rsidR="00E029F8">
              <w:rPr>
                <w:noProof/>
                <w:webHidden/>
              </w:rPr>
              <w:t>8</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4" w:history="1">
            <w:r w:rsidR="00E029F8" w:rsidRPr="00FA7E72">
              <w:rPr>
                <w:rStyle w:val="Hyperlink"/>
                <w:rFonts w:ascii="Times New Roman" w:hAnsi="Times New Roman" w:cs="Times New Roman"/>
                <w:b/>
                <w:noProof/>
              </w:rPr>
              <w:t>1.1.4. Biểu mẫu</w:t>
            </w:r>
            <w:r w:rsidR="00E029F8">
              <w:rPr>
                <w:noProof/>
                <w:webHidden/>
              </w:rPr>
              <w:tab/>
            </w:r>
            <w:r w:rsidR="00E029F8">
              <w:rPr>
                <w:noProof/>
                <w:webHidden/>
              </w:rPr>
              <w:fldChar w:fldCharType="begin"/>
            </w:r>
            <w:r w:rsidR="00E029F8">
              <w:rPr>
                <w:noProof/>
                <w:webHidden/>
              </w:rPr>
              <w:instrText xml:space="preserve"> PAGEREF _Toc90230094 \h </w:instrText>
            </w:r>
            <w:r w:rsidR="00E029F8">
              <w:rPr>
                <w:noProof/>
                <w:webHidden/>
              </w:rPr>
            </w:r>
            <w:r w:rsidR="00E029F8">
              <w:rPr>
                <w:noProof/>
                <w:webHidden/>
              </w:rPr>
              <w:fldChar w:fldCharType="separate"/>
            </w:r>
            <w:r w:rsidR="00E029F8">
              <w:rPr>
                <w:noProof/>
                <w:webHidden/>
              </w:rPr>
              <w:t>13</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5" w:history="1">
            <w:r w:rsidR="00E029F8" w:rsidRPr="00FA7E72">
              <w:rPr>
                <w:rStyle w:val="Hyperlink"/>
                <w:rFonts w:ascii="Times New Roman" w:hAnsi="Times New Roman" w:cs="Times New Roman"/>
                <w:b/>
                <w:noProof/>
              </w:rPr>
              <w:t>1.2. Mô hình hóa hệ thống</w:t>
            </w:r>
            <w:r w:rsidR="00E029F8">
              <w:rPr>
                <w:noProof/>
                <w:webHidden/>
              </w:rPr>
              <w:tab/>
            </w:r>
            <w:r w:rsidR="00E029F8">
              <w:rPr>
                <w:noProof/>
                <w:webHidden/>
              </w:rPr>
              <w:fldChar w:fldCharType="begin"/>
            </w:r>
            <w:r w:rsidR="00E029F8">
              <w:rPr>
                <w:noProof/>
                <w:webHidden/>
              </w:rPr>
              <w:instrText xml:space="preserve"> PAGEREF _Toc90230095 \h </w:instrText>
            </w:r>
            <w:r w:rsidR="00E029F8">
              <w:rPr>
                <w:noProof/>
                <w:webHidden/>
              </w:rPr>
            </w:r>
            <w:r w:rsidR="00E029F8">
              <w:rPr>
                <w:noProof/>
                <w:webHidden/>
              </w:rPr>
              <w:fldChar w:fldCharType="separate"/>
            </w:r>
            <w:r w:rsidR="00E029F8">
              <w:rPr>
                <w:noProof/>
                <w:webHidden/>
              </w:rPr>
              <w:t>25</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6" w:history="1">
            <w:r w:rsidR="00E029F8" w:rsidRPr="00FA7E72">
              <w:rPr>
                <w:rStyle w:val="Hyperlink"/>
                <w:rFonts w:ascii="Times New Roman" w:hAnsi="Times New Roman" w:cs="Times New Roman"/>
                <w:b/>
                <w:noProof/>
              </w:rPr>
              <w:t>1.2.1. Mô hình tiến trình nghiệp vụ (TTNV)</w:t>
            </w:r>
            <w:r w:rsidR="00E029F8">
              <w:rPr>
                <w:noProof/>
                <w:webHidden/>
              </w:rPr>
              <w:tab/>
            </w:r>
            <w:r w:rsidR="00E029F8">
              <w:rPr>
                <w:noProof/>
                <w:webHidden/>
              </w:rPr>
              <w:fldChar w:fldCharType="begin"/>
            </w:r>
            <w:r w:rsidR="00E029F8">
              <w:rPr>
                <w:noProof/>
                <w:webHidden/>
              </w:rPr>
              <w:instrText xml:space="preserve"> PAGEREF _Toc90230096 \h </w:instrText>
            </w:r>
            <w:r w:rsidR="00E029F8">
              <w:rPr>
                <w:noProof/>
                <w:webHidden/>
              </w:rPr>
            </w:r>
            <w:r w:rsidR="00E029F8">
              <w:rPr>
                <w:noProof/>
                <w:webHidden/>
              </w:rPr>
              <w:fldChar w:fldCharType="separate"/>
            </w:r>
            <w:r w:rsidR="00E029F8">
              <w:rPr>
                <w:noProof/>
                <w:webHidden/>
              </w:rPr>
              <w:t>25</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097" w:history="1">
            <w:r w:rsidR="00E029F8" w:rsidRPr="00FA7E72">
              <w:rPr>
                <w:rStyle w:val="Hyperlink"/>
                <w:rFonts w:ascii="Times New Roman" w:hAnsi="Times New Roman" w:cs="Times New Roman"/>
                <w:b/>
                <w:noProof/>
              </w:rPr>
              <w:t>1.2.2. Biểu đồ hoạt động</w:t>
            </w:r>
            <w:r w:rsidR="00E029F8">
              <w:rPr>
                <w:noProof/>
                <w:webHidden/>
              </w:rPr>
              <w:tab/>
            </w:r>
            <w:r w:rsidR="00E029F8">
              <w:rPr>
                <w:noProof/>
                <w:webHidden/>
              </w:rPr>
              <w:fldChar w:fldCharType="begin"/>
            </w:r>
            <w:r w:rsidR="00E029F8">
              <w:rPr>
                <w:noProof/>
                <w:webHidden/>
              </w:rPr>
              <w:instrText xml:space="preserve"> PAGEREF _Toc90230097 \h </w:instrText>
            </w:r>
            <w:r w:rsidR="00E029F8">
              <w:rPr>
                <w:noProof/>
                <w:webHidden/>
              </w:rPr>
            </w:r>
            <w:r w:rsidR="00E029F8">
              <w:rPr>
                <w:noProof/>
                <w:webHidden/>
              </w:rPr>
              <w:fldChar w:fldCharType="separate"/>
            </w:r>
            <w:r w:rsidR="00E029F8">
              <w:rPr>
                <w:noProof/>
                <w:webHidden/>
              </w:rPr>
              <w:t>27</w:t>
            </w:r>
            <w:r w:rsidR="00E029F8">
              <w:rPr>
                <w:noProof/>
                <w:webHidden/>
              </w:rPr>
              <w:fldChar w:fldCharType="end"/>
            </w:r>
          </w:hyperlink>
        </w:p>
        <w:p w:rsidR="00E029F8" w:rsidRDefault="00AE1DA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90230098" w:history="1">
            <w:r w:rsidR="00E029F8" w:rsidRPr="00FA7E72">
              <w:rPr>
                <w:rStyle w:val="Hyperlink"/>
                <w:rFonts w:ascii="Times New Roman" w:hAnsi="Times New Roman" w:cs="Times New Roman"/>
                <w:b/>
                <w:noProof/>
              </w:rPr>
              <w:t>Chương 2. Phân tích hệ thống</w:t>
            </w:r>
            <w:r w:rsidR="00E029F8">
              <w:rPr>
                <w:noProof/>
                <w:webHidden/>
              </w:rPr>
              <w:tab/>
            </w:r>
            <w:r w:rsidR="00E029F8">
              <w:rPr>
                <w:noProof/>
                <w:webHidden/>
              </w:rPr>
              <w:fldChar w:fldCharType="begin"/>
            </w:r>
            <w:r w:rsidR="00E029F8">
              <w:rPr>
                <w:noProof/>
                <w:webHidden/>
              </w:rPr>
              <w:instrText xml:space="preserve"> PAGEREF _Toc90230098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099" w:history="1">
            <w:r w:rsidR="00E029F8" w:rsidRPr="00FA7E72">
              <w:rPr>
                <w:rStyle w:val="Hyperlink"/>
                <w:rFonts w:ascii="Times New Roman" w:hAnsi="Times New Roman" w:cs="Times New Roman"/>
                <w:b/>
                <w:noProof/>
              </w:rPr>
              <w:t>2.1. Phân tích chức năng nghiệp vụ</w:t>
            </w:r>
            <w:r w:rsidR="00E029F8">
              <w:rPr>
                <w:noProof/>
                <w:webHidden/>
              </w:rPr>
              <w:tab/>
            </w:r>
            <w:r w:rsidR="00E029F8">
              <w:rPr>
                <w:noProof/>
                <w:webHidden/>
              </w:rPr>
              <w:fldChar w:fldCharType="begin"/>
            </w:r>
            <w:r w:rsidR="00E029F8">
              <w:rPr>
                <w:noProof/>
                <w:webHidden/>
              </w:rPr>
              <w:instrText xml:space="preserve"> PAGEREF _Toc90230099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0" w:history="1">
            <w:r w:rsidR="00E029F8" w:rsidRPr="00FA7E72">
              <w:rPr>
                <w:rStyle w:val="Hyperlink"/>
                <w:rFonts w:ascii="Times New Roman" w:hAnsi="Times New Roman" w:cs="Times New Roman"/>
                <w:b/>
                <w:noProof/>
              </w:rPr>
              <w:t>2.1.1. Mô hình hóa chức năng nghiệp vụ</w:t>
            </w:r>
            <w:r w:rsidR="00E029F8">
              <w:rPr>
                <w:noProof/>
                <w:webHidden/>
              </w:rPr>
              <w:tab/>
            </w:r>
            <w:r w:rsidR="00E029F8">
              <w:rPr>
                <w:noProof/>
                <w:webHidden/>
              </w:rPr>
              <w:fldChar w:fldCharType="begin"/>
            </w:r>
            <w:r w:rsidR="00E029F8">
              <w:rPr>
                <w:noProof/>
                <w:webHidden/>
              </w:rPr>
              <w:instrText xml:space="preserve"> PAGEREF _Toc90230100 \h </w:instrText>
            </w:r>
            <w:r w:rsidR="00E029F8">
              <w:rPr>
                <w:noProof/>
                <w:webHidden/>
              </w:rPr>
            </w:r>
            <w:r w:rsidR="00E029F8">
              <w:rPr>
                <w:noProof/>
                <w:webHidden/>
              </w:rPr>
              <w:fldChar w:fldCharType="separate"/>
            </w:r>
            <w:r w:rsidR="00E029F8">
              <w:rPr>
                <w:noProof/>
                <w:webHidden/>
              </w:rPr>
              <w:t>34</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1" w:history="1">
            <w:r w:rsidR="00E029F8" w:rsidRPr="00FA7E72">
              <w:rPr>
                <w:rStyle w:val="Hyperlink"/>
                <w:rFonts w:ascii="Times New Roman" w:hAnsi="Times New Roman" w:cs="Times New Roman"/>
                <w:b/>
                <w:noProof/>
              </w:rPr>
              <w:t>2.1.2. Mô hình hóa tiến trình nghiệp vụ</w:t>
            </w:r>
            <w:r w:rsidR="00E029F8">
              <w:rPr>
                <w:noProof/>
                <w:webHidden/>
              </w:rPr>
              <w:tab/>
            </w:r>
            <w:r w:rsidR="00E029F8">
              <w:rPr>
                <w:noProof/>
                <w:webHidden/>
              </w:rPr>
              <w:fldChar w:fldCharType="begin"/>
            </w:r>
            <w:r w:rsidR="00E029F8">
              <w:rPr>
                <w:noProof/>
                <w:webHidden/>
              </w:rPr>
              <w:instrText xml:space="preserve"> PAGEREF _Toc90230101 \h </w:instrText>
            </w:r>
            <w:r w:rsidR="00E029F8">
              <w:rPr>
                <w:noProof/>
                <w:webHidden/>
              </w:rPr>
            </w:r>
            <w:r w:rsidR="00E029F8">
              <w:rPr>
                <w:noProof/>
                <w:webHidden/>
              </w:rPr>
              <w:fldChar w:fldCharType="separate"/>
            </w:r>
            <w:r w:rsidR="00E029F8">
              <w:rPr>
                <w:noProof/>
                <w:webHidden/>
              </w:rPr>
              <w:t>44</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2" w:history="1">
            <w:r w:rsidR="00E029F8" w:rsidRPr="00FA7E72">
              <w:rPr>
                <w:rStyle w:val="Hyperlink"/>
                <w:rFonts w:ascii="Times New Roman" w:hAnsi="Times New Roman" w:cs="Times New Roman"/>
                <w:b/>
                <w:noProof/>
              </w:rPr>
              <w:t>2.1.3. Đặc tả tiến trình nghiệp vụ</w:t>
            </w:r>
            <w:r w:rsidR="00E029F8">
              <w:rPr>
                <w:noProof/>
                <w:webHidden/>
              </w:rPr>
              <w:tab/>
            </w:r>
            <w:r w:rsidR="00E029F8">
              <w:rPr>
                <w:noProof/>
                <w:webHidden/>
              </w:rPr>
              <w:fldChar w:fldCharType="begin"/>
            </w:r>
            <w:r w:rsidR="00E029F8">
              <w:rPr>
                <w:noProof/>
                <w:webHidden/>
              </w:rPr>
              <w:instrText xml:space="preserve"> PAGEREF _Toc90230102 \h </w:instrText>
            </w:r>
            <w:r w:rsidR="00E029F8">
              <w:rPr>
                <w:noProof/>
                <w:webHidden/>
              </w:rPr>
            </w:r>
            <w:r w:rsidR="00E029F8">
              <w:rPr>
                <w:noProof/>
                <w:webHidden/>
              </w:rPr>
              <w:fldChar w:fldCharType="separate"/>
            </w:r>
            <w:r w:rsidR="00E029F8">
              <w:rPr>
                <w:noProof/>
                <w:webHidden/>
              </w:rPr>
              <w:t>47</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03" w:history="1">
            <w:r w:rsidR="00E029F8" w:rsidRPr="00FA7E72">
              <w:rPr>
                <w:rStyle w:val="Hyperlink"/>
                <w:rFonts w:ascii="Times New Roman" w:hAnsi="Times New Roman" w:cs="Times New Roman"/>
                <w:b/>
                <w:noProof/>
              </w:rPr>
              <w:t>2.2. Phân tích dữ liệu nghiệp vụ</w:t>
            </w:r>
            <w:r w:rsidR="00E029F8">
              <w:rPr>
                <w:noProof/>
                <w:webHidden/>
              </w:rPr>
              <w:tab/>
            </w:r>
            <w:r w:rsidR="00E029F8">
              <w:rPr>
                <w:noProof/>
                <w:webHidden/>
              </w:rPr>
              <w:fldChar w:fldCharType="begin"/>
            </w:r>
            <w:r w:rsidR="00E029F8">
              <w:rPr>
                <w:noProof/>
                <w:webHidden/>
              </w:rPr>
              <w:instrText xml:space="preserve"> PAGEREF _Toc90230103 \h </w:instrText>
            </w:r>
            <w:r w:rsidR="00E029F8">
              <w:rPr>
                <w:noProof/>
                <w:webHidden/>
              </w:rPr>
            </w:r>
            <w:r w:rsidR="00E029F8">
              <w:rPr>
                <w:noProof/>
                <w:webHidden/>
              </w:rPr>
              <w:fldChar w:fldCharType="separate"/>
            </w:r>
            <w:r w:rsidR="00E029F8">
              <w:rPr>
                <w:noProof/>
                <w:webHidden/>
              </w:rPr>
              <w:t>54</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4" w:history="1">
            <w:r w:rsidR="00E029F8" w:rsidRPr="00FA7E72">
              <w:rPr>
                <w:rStyle w:val="Hyperlink"/>
                <w:rFonts w:ascii="Times New Roman" w:hAnsi="Times New Roman" w:cs="Times New Roman"/>
                <w:b/>
                <w:noProof/>
              </w:rPr>
              <w:t>2.2.1. Mô hình dữ liệu ban đầu</w:t>
            </w:r>
            <w:r w:rsidR="00E029F8">
              <w:rPr>
                <w:noProof/>
                <w:webHidden/>
              </w:rPr>
              <w:tab/>
            </w:r>
            <w:r w:rsidR="00E029F8">
              <w:rPr>
                <w:noProof/>
                <w:webHidden/>
              </w:rPr>
              <w:fldChar w:fldCharType="begin"/>
            </w:r>
            <w:r w:rsidR="00E029F8">
              <w:rPr>
                <w:noProof/>
                <w:webHidden/>
              </w:rPr>
              <w:instrText xml:space="preserve"> PAGEREF _Toc90230104 \h </w:instrText>
            </w:r>
            <w:r w:rsidR="00E029F8">
              <w:rPr>
                <w:noProof/>
                <w:webHidden/>
              </w:rPr>
            </w:r>
            <w:r w:rsidR="00E029F8">
              <w:rPr>
                <w:noProof/>
                <w:webHidden/>
              </w:rPr>
              <w:fldChar w:fldCharType="separate"/>
            </w:r>
            <w:r w:rsidR="00E029F8">
              <w:rPr>
                <w:noProof/>
                <w:webHidden/>
              </w:rPr>
              <w:t>54</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5" w:history="1">
            <w:r w:rsidR="00E029F8" w:rsidRPr="00FA7E72">
              <w:rPr>
                <w:rStyle w:val="Hyperlink"/>
                <w:rFonts w:ascii="Times New Roman" w:hAnsi="Times New Roman" w:cs="Times New Roman"/>
                <w:b/>
                <w:noProof/>
              </w:rPr>
              <w:t>2.2.2. Chuẩn hoá dữ liệu</w:t>
            </w:r>
            <w:r w:rsidR="00E029F8">
              <w:rPr>
                <w:noProof/>
                <w:webHidden/>
              </w:rPr>
              <w:tab/>
            </w:r>
            <w:r w:rsidR="00E029F8">
              <w:rPr>
                <w:noProof/>
                <w:webHidden/>
              </w:rPr>
              <w:fldChar w:fldCharType="begin"/>
            </w:r>
            <w:r w:rsidR="00E029F8">
              <w:rPr>
                <w:noProof/>
                <w:webHidden/>
              </w:rPr>
              <w:instrText xml:space="preserve"> PAGEREF _Toc90230105 \h </w:instrText>
            </w:r>
            <w:r w:rsidR="00E029F8">
              <w:rPr>
                <w:noProof/>
                <w:webHidden/>
              </w:rPr>
            </w:r>
            <w:r w:rsidR="00E029F8">
              <w:rPr>
                <w:noProof/>
                <w:webHidden/>
              </w:rPr>
              <w:fldChar w:fldCharType="separate"/>
            </w:r>
            <w:r w:rsidR="00E029F8">
              <w:rPr>
                <w:noProof/>
                <w:webHidden/>
              </w:rPr>
              <w:t>58</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6" w:history="1">
            <w:r w:rsidR="00E029F8" w:rsidRPr="00FA7E72">
              <w:rPr>
                <w:rStyle w:val="Hyperlink"/>
                <w:rFonts w:ascii="Times New Roman" w:hAnsi="Times New Roman" w:cs="Times New Roman"/>
                <w:b/>
                <w:noProof/>
              </w:rPr>
              <w:t>2.2.3. Đặc tả dữ liệu</w:t>
            </w:r>
            <w:r w:rsidR="00E029F8">
              <w:rPr>
                <w:noProof/>
                <w:webHidden/>
              </w:rPr>
              <w:tab/>
            </w:r>
            <w:r w:rsidR="00E029F8">
              <w:rPr>
                <w:noProof/>
                <w:webHidden/>
              </w:rPr>
              <w:fldChar w:fldCharType="begin"/>
            </w:r>
            <w:r w:rsidR="00E029F8">
              <w:rPr>
                <w:noProof/>
                <w:webHidden/>
              </w:rPr>
              <w:instrText xml:space="preserve"> PAGEREF _Toc90230106 \h </w:instrText>
            </w:r>
            <w:r w:rsidR="00E029F8">
              <w:rPr>
                <w:noProof/>
                <w:webHidden/>
              </w:rPr>
            </w:r>
            <w:r w:rsidR="00E029F8">
              <w:rPr>
                <w:noProof/>
                <w:webHidden/>
              </w:rPr>
              <w:fldChar w:fldCharType="separate"/>
            </w:r>
            <w:r w:rsidR="00E029F8">
              <w:rPr>
                <w:noProof/>
                <w:webHidden/>
              </w:rPr>
              <w:t>71</w:t>
            </w:r>
            <w:r w:rsidR="00E029F8">
              <w:rPr>
                <w:noProof/>
                <w:webHidden/>
              </w:rPr>
              <w:fldChar w:fldCharType="end"/>
            </w:r>
          </w:hyperlink>
        </w:p>
        <w:p w:rsidR="00E029F8" w:rsidRDefault="00AE1DA8">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90230107" w:history="1">
            <w:r w:rsidR="00E029F8" w:rsidRPr="00FA7E72">
              <w:rPr>
                <w:rStyle w:val="Hyperlink"/>
                <w:rFonts w:ascii="Times New Roman" w:hAnsi="Times New Roman" w:cs="Times New Roman"/>
                <w:b/>
                <w:noProof/>
              </w:rPr>
              <w:t>Chương 3. Thiết kế hệ thống</w:t>
            </w:r>
            <w:r w:rsidR="00E029F8">
              <w:rPr>
                <w:noProof/>
                <w:webHidden/>
              </w:rPr>
              <w:tab/>
            </w:r>
            <w:r w:rsidR="00E029F8">
              <w:rPr>
                <w:noProof/>
                <w:webHidden/>
              </w:rPr>
              <w:fldChar w:fldCharType="begin"/>
            </w:r>
            <w:r w:rsidR="00E029F8">
              <w:rPr>
                <w:noProof/>
                <w:webHidden/>
              </w:rPr>
              <w:instrText xml:space="preserve"> PAGEREF _Toc90230107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08" w:history="1">
            <w:r w:rsidR="00E029F8" w:rsidRPr="00FA7E72">
              <w:rPr>
                <w:rStyle w:val="Hyperlink"/>
                <w:rFonts w:ascii="Times New Roman" w:hAnsi="Times New Roman" w:cs="Times New Roman"/>
                <w:b/>
                <w:noProof/>
              </w:rPr>
              <w:t>3.1. Thiết kế tổng thể</w:t>
            </w:r>
            <w:r w:rsidR="00E029F8">
              <w:rPr>
                <w:noProof/>
                <w:webHidden/>
              </w:rPr>
              <w:tab/>
            </w:r>
            <w:r w:rsidR="00E029F8">
              <w:rPr>
                <w:noProof/>
                <w:webHidden/>
              </w:rPr>
              <w:fldChar w:fldCharType="begin"/>
            </w:r>
            <w:r w:rsidR="00E029F8">
              <w:rPr>
                <w:noProof/>
                <w:webHidden/>
              </w:rPr>
              <w:instrText xml:space="preserve"> PAGEREF _Toc90230108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09" w:history="1">
            <w:r w:rsidR="00E029F8" w:rsidRPr="00FA7E72">
              <w:rPr>
                <w:rStyle w:val="Hyperlink"/>
                <w:rFonts w:ascii="Times New Roman" w:hAnsi="Times New Roman" w:cs="Times New Roman"/>
                <w:b/>
                <w:noProof/>
              </w:rPr>
              <w:t>3.1.1. Xác định tiến trình hệ thống</w:t>
            </w:r>
            <w:r w:rsidR="00E029F8">
              <w:rPr>
                <w:noProof/>
                <w:webHidden/>
              </w:rPr>
              <w:tab/>
            </w:r>
            <w:r w:rsidR="00E029F8">
              <w:rPr>
                <w:noProof/>
                <w:webHidden/>
              </w:rPr>
              <w:fldChar w:fldCharType="begin"/>
            </w:r>
            <w:r w:rsidR="00E029F8">
              <w:rPr>
                <w:noProof/>
                <w:webHidden/>
              </w:rPr>
              <w:instrText xml:space="preserve"> PAGEREF _Toc90230109 \h </w:instrText>
            </w:r>
            <w:r w:rsidR="00E029F8">
              <w:rPr>
                <w:noProof/>
                <w:webHidden/>
              </w:rPr>
            </w:r>
            <w:r w:rsidR="00E029F8">
              <w:rPr>
                <w:noProof/>
                <w:webHidden/>
              </w:rPr>
              <w:fldChar w:fldCharType="separate"/>
            </w:r>
            <w:r w:rsidR="00E029F8">
              <w:rPr>
                <w:noProof/>
                <w:webHidden/>
              </w:rPr>
              <w:t>80</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0" w:history="1">
            <w:r w:rsidR="00E029F8" w:rsidRPr="00FA7E72">
              <w:rPr>
                <w:rStyle w:val="Hyperlink"/>
                <w:rFonts w:ascii="Times New Roman" w:hAnsi="Times New Roman" w:cs="Times New Roman"/>
                <w:b/>
                <w:noProof/>
              </w:rPr>
              <w:t>3.1.2. Xác định kho dữ liệu hệ thống</w:t>
            </w:r>
            <w:r w:rsidR="00E029F8">
              <w:rPr>
                <w:noProof/>
                <w:webHidden/>
              </w:rPr>
              <w:tab/>
            </w:r>
            <w:r w:rsidR="00E029F8">
              <w:rPr>
                <w:noProof/>
                <w:webHidden/>
              </w:rPr>
              <w:fldChar w:fldCharType="begin"/>
            </w:r>
            <w:r w:rsidR="00E029F8">
              <w:rPr>
                <w:noProof/>
                <w:webHidden/>
              </w:rPr>
              <w:instrText xml:space="preserve"> PAGEREF _Toc90230110 \h </w:instrText>
            </w:r>
            <w:r w:rsidR="00E029F8">
              <w:rPr>
                <w:noProof/>
                <w:webHidden/>
              </w:rPr>
            </w:r>
            <w:r w:rsidR="00E029F8">
              <w:rPr>
                <w:noProof/>
                <w:webHidden/>
              </w:rPr>
              <w:fldChar w:fldCharType="separate"/>
            </w:r>
            <w:r w:rsidR="00E029F8">
              <w:rPr>
                <w:noProof/>
                <w:webHidden/>
              </w:rPr>
              <w:t>83</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1" w:history="1">
            <w:r w:rsidR="00E029F8" w:rsidRPr="00FA7E72">
              <w:rPr>
                <w:rStyle w:val="Hyperlink"/>
                <w:rFonts w:ascii="Times New Roman" w:hAnsi="Times New Roman" w:cs="Times New Roman"/>
                <w:b/>
                <w:noProof/>
              </w:rPr>
              <w:t>3.1.3. DFD hệ thống</w:t>
            </w:r>
            <w:r w:rsidR="00E029F8">
              <w:rPr>
                <w:noProof/>
                <w:webHidden/>
              </w:rPr>
              <w:tab/>
            </w:r>
            <w:r w:rsidR="00E029F8">
              <w:rPr>
                <w:noProof/>
                <w:webHidden/>
              </w:rPr>
              <w:fldChar w:fldCharType="begin"/>
            </w:r>
            <w:r w:rsidR="00E029F8">
              <w:rPr>
                <w:noProof/>
                <w:webHidden/>
              </w:rPr>
              <w:instrText xml:space="preserve"> PAGEREF _Toc90230111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12" w:history="1">
            <w:r w:rsidR="00E029F8" w:rsidRPr="00FA7E72">
              <w:rPr>
                <w:rStyle w:val="Hyperlink"/>
                <w:rFonts w:ascii="Times New Roman" w:hAnsi="Times New Roman" w:cs="Times New Roman"/>
                <w:b/>
                <w:noProof/>
              </w:rPr>
              <w:t>3.2. Thiết kế kiểm soát</w:t>
            </w:r>
            <w:r w:rsidR="00E029F8">
              <w:rPr>
                <w:noProof/>
                <w:webHidden/>
              </w:rPr>
              <w:tab/>
            </w:r>
            <w:r w:rsidR="00E029F8">
              <w:rPr>
                <w:noProof/>
                <w:webHidden/>
              </w:rPr>
              <w:fldChar w:fldCharType="begin"/>
            </w:r>
            <w:r w:rsidR="00E029F8">
              <w:rPr>
                <w:noProof/>
                <w:webHidden/>
              </w:rPr>
              <w:instrText xml:space="preserve"> PAGEREF _Toc90230112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3" w:history="1">
            <w:r w:rsidR="00E029F8" w:rsidRPr="00FA7E72">
              <w:rPr>
                <w:rStyle w:val="Hyperlink"/>
                <w:rFonts w:ascii="Times New Roman" w:hAnsi="Times New Roman" w:cs="Times New Roman"/>
                <w:b/>
                <w:noProof/>
              </w:rPr>
              <w:t>3.2.1. Xác định nhóm người dùng</w:t>
            </w:r>
            <w:r w:rsidR="00E029F8">
              <w:rPr>
                <w:noProof/>
                <w:webHidden/>
              </w:rPr>
              <w:tab/>
            </w:r>
            <w:r w:rsidR="00E029F8">
              <w:rPr>
                <w:noProof/>
                <w:webHidden/>
              </w:rPr>
              <w:fldChar w:fldCharType="begin"/>
            </w:r>
            <w:r w:rsidR="00E029F8">
              <w:rPr>
                <w:noProof/>
                <w:webHidden/>
              </w:rPr>
              <w:instrText xml:space="preserve"> PAGEREF _Toc90230113 \h </w:instrText>
            </w:r>
            <w:r w:rsidR="00E029F8">
              <w:rPr>
                <w:noProof/>
                <w:webHidden/>
              </w:rPr>
            </w:r>
            <w:r w:rsidR="00E029F8">
              <w:rPr>
                <w:noProof/>
                <w:webHidden/>
              </w:rPr>
              <w:fldChar w:fldCharType="separate"/>
            </w:r>
            <w:r w:rsidR="00E029F8">
              <w:rPr>
                <w:noProof/>
                <w:webHidden/>
              </w:rPr>
              <w:t>88</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4" w:history="1">
            <w:r w:rsidR="00E029F8" w:rsidRPr="00FA7E72">
              <w:rPr>
                <w:rStyle w:val="Hyperlink"/>
                <w:rFonts w:ascii="Times New Roman" w:hAnsi="Times New Roman" w:cs="Times New Roman"/>
                <w:b/>
                <w:noProof/>
              </w:rPr>
              <w:t>3.2.2. Phân định quyền hạn nhóm người dùng</w:t>
            </w:r>
            <w:r w:rsidR="00E029F8">
              <w:rPr>
                <w:noProof/>
                <w:webHidden/>
              </w:rPr>
              <w:tab/>
            </w:r>
            <w:r w:rsidR="00E029F8">
              <w:rPr>
                <w:noProof/>
                <w:webHidden/>
              </w:rPr>
              <w:fldChar w:fldCharType="begin"/>
            </w:r>
            <w:r w:rsidR="00E029F8">
              <w:rPr>
                <w:noProof/>
                <w:webHidden/>
              </w:rPr>
              <w:instrText xml:space="preserve"> PAGEREF _Toc90230114 \h </w:instrText>
            </w:r>
            <w:r w:rsidR="00E029F8">
              <w:rPr>
                <w:noProof/>
                <w:webHidden/>
              </w:rPr>
            </w:r>
            <w:r w:rsidR="00E029F8">
              <w:rPr>
                <w:noProof/>
                <w:webHidden/>
              </w:rPr>
              <w:fldChar w:fldCharType="separate"/>
            </w:r>
            <w:r w:rsidR="00E029F8">
              <w:rPr>
                <w:noProof/>
                <w:webHidden/>
              </w:rPr>
              <w:t>89</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15" w:history="1">
            <w:r w:rsidR="00E029F8" w:rsidRPr="00FA7E72">
              <w:rPr>
                <w:rStyle w:val="Hyperlink"/>
                <w:rFonts w:ascii="Times New Roman" w:hAnsi="Times New Roman" w:cs="Times New Roman"/>
                <w:b/>
                <w:noProof/>
              </w:rPr>
              <w:t>3.3. Thiết kế cơ sở dữ liệu</w:t>
            </w:r>
            <w:r w:rsidR="00E029F8">
              <w:rPr>
                <w:noProof/>
                <w:webHidden/>
              </w:rPr>
              <w:tab/>
            </w:r>
            <w:r w:rsidR="00E029F8">
              <w:rPr>
                <w:noProof/>
                <w:webHidden/>
              </w:rPr>
              <w:fldChar w:fldCharType="begin"/>
            </w:r>
            <w:r w:rsidR="00E029F8">
              <w:rPr>
                <w:noProof/>
                <w:webHidden/>
              </w:rPr>
              <w:instrText xml:space="preserve"> PAGEREF _Toc90230115 \h </w:instrText>
            </w:r>
            <w:r w:rsidR="00E029F8">
              <w:rPr>
                <w:noProof/>
                <w:webHidden/>
              </w:rPr>
            </w:r>
            <w:r w:rsidR="00E029F8">
              <w:rPr>
                <w:noProof/>
                <w:webHidden/>
              </w:rPr>
              <w:fldChar w:fldCharType="separate"/>
            </w:r>
            <w:r w:rsidR="00E029F8">
              <w:rPr>
                <w:noProof/>
                <w:webHidden/>
              </w:rPr>
              <w:t>93</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6" w:history="1">
            <w:r w:rsidR="00E029F8" w:rsidRPr="00FA7E72">
              <w:rPr>
                <w:rStyle w:val="Hyperlink"/>
                <w:rFonts w:ascii="Times New Roman" w:hAnsi="Times New Roman" w:cs="Times New Roman"/>
                <w:b/>
                <w:noProof/>
              </w:rPr>
              <w:t>3.3.1. Đánh giá nhu cầu bảo mật</w:t>
            </w:r>
            <w:r w:rsidR="00E029F8">
              <w:rPr>
                <w:noProof/>
                <w:webHidden/>
              </w:rPr>
              <w:tab/>
            </w:r>
            <w:r w:rsidR="00E029F8">
              <w:rPr>
                <w:noProof/>
                <w:webHidden/>
              </w:rPr>
              <w:fldChar w:fldCharType="begin"/>
            </w:r>
            <w:r w:rsidR="00E029F8">
              <w:rPr>
                <w:noProof/>
                <w:webHidden/>
              </w:rPr>
              <w:instrText xml:space="preserve"> PAGEREF _Toc90230116 \h </w:instrText>
            </w:r>
            <w:r w:rsidR="00E029F8">
              <w:rPr>
                <w:noProof/>
                <w:webHidden/>
              </w:rPr>
            </w:r>
            <w:r w:rsidR="00E029F8">
              <w:rPr>
                <w:noProof/>
                <w:webHidden/>
              </w:rPr>
              <w:fldChar w:fldCharType="separate"/>
            </w:r>
            <w:r w:rsidR="00E029F8">
              <w:rPr>
                <w:noProof/>
                <w:webHidden/>
              </w:rPr>
              <w:t>93</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7" w:history="1">
            <w:r w:rsidR="00E029F8" w:rsidRPr="00FA7E72">
              <w:rPr>
                <w:rStyle w:val="Hyperlink"/>
                <w:rFonts w:ascii="Times New Roman" w:hAnsi="Times New Roman" w:cs="Times New Roman"/>
                <w:b/>
                <w:noProof/>
              </w:rPr>
              <w:t>3.3.2. Đánh giá nhu cầu cải thiện tính hiệu quả</w:t>
            </w:r>
            <w:r w:rsidR="00E029F8">
              <w:rPr>
                <w:noProof/>
                <w:webHidden/>
              </w:rPr>
              <w:tab/>
            </w:r>
            <w:r w:rsidR="00E029F8">
              <w:rPr>
                <w:noProof/>
                <w:webHidden/>
              </w:rPr>
              <w:fldChar w:fldCharType="begin"/>
            </w:r>
            <w:r w:rsidR="00E029F8">
              <w:rPr>
                <w:noProof/>
                <w:webHidden/>
              </w:rPr>
              <w:instrText xml:space="preserve"> PAGEREF _Toc90230117 \h </w:instrText>
            </w:r>
            <w:r w:rsidR="00E029F8">
              <w:rPr>
                <w:noProof/>
                <w:webHidden/>
              </w:rPr>
            </w:r>
            <w:r w:rsidR="00E029F8">
              <w:rPr>
                <w:noProof/>
                <w:webHidden/>
              </w:rPr>
              <w:fldChar w:fldCharType="separate"/>
            </w:r>
            <w:r w:rsidR="00E029F8">
              <w:rPr>
                <w:noProof/>
                <w:webHidden/>
              </w:rPr>
              <w:t>96</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8" w:history="1">
            <w:r w:rsidR="00E029F8" w:rsidRPr="00FA7E72">
              <w:rPr>
                <w:rStyle w:val="Hyperlink"/>
                <w:rFonts w:ascii="Times New Roman" w:hAnsi="Times New Roman" w:cs="Times New Roman"/>
                <w:b/>
                <w:noProof/>
              </w:rPr>
              <w:t>3.3.3. Mô hình dữ liệu hệ thống</w:t>
            </w:r>
            <w:r w:rsidR="00E029F8">
              <w:rPr>
                <w:noProof/>
                <w:webHidden/>
              </w:rPr>
              <w:tab/>
            </w:r>
            <w:r w:rsidR="00E029F8">
              <w:rPr>
                <w:noProof/>
                <w:webHidden/>
              </w:rPr>
              <w:fldChar w:fldCharType="begin"/>
            </w:r>
            <w:r w:rsidR="00E029F8">
              <w:rPr>
                <w:noProof/>
                <w:webHidden/>
              </w:rPr>
              <w:instrText xml:space="preserve"> PAGEREF _Toc90230118 \h </w:instrText>
            </w:r>
            <w:r w:rsidR="00E029F8">
              <w:rPr>
                <w:noProof/>
                <w:webHidden/>
              </w:rPr>
            </w:r>
            <w:r w:rsidR="00E029F8">
              <w:rPr>
                <w:noProof/>
                <w:webHidden/>
              </w:rPr>
              <w:fldChar w:fldCharType="separate"/>
            </w:r>
            <w:r w:rsidR="00E029F8">
              <w:rPr>
                <w:noProof/>
                <w:webHidden/>
              </w:rPr>
              <w:t>103</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19" w:history="1">
            <w:r w:rsidR="00E029F8" w:rsidRPr="00FA7E72">
              <w:rPr>
                <w:rStyle w:val="Hyperlink"/>
                <w:rFonts w:ascii="Times New Roman" w:hAnsi="Times New Roman" w:cs="Times New Roman"/>
                <w:b/>
                <w:noProof/>
              </w:rPr>
              <w:t>3.3.4. Đặc tả bảng dữ liệu</w:t>
            </w:r>
            <w:r w:rsidR="00E029F8">
              <w:rPr>
                <w:noProof/>
                <w:webHidden/>
              </w:rPr>
              <w:tab/>
            </w:r>
            <w:r w:rsidR="00E029F8">
              <w:rPr>
                <w:noProof/>
                <w:webHidden/>
              </w:rPr>
              <w:fldChar w:fldCharType="begin"/>
            </w:r>
            <w:r w:rsidR="00E029F8">
              <w:rPr>
                <w:noProof/>
                <w:webHidden/>
              </w:rPr>
              <w:instrText xml:space="preserve"> PAGEREF _Toc90230119 \h </w:instrText>
            </w:r>
            <w:r w:rsidR="00E029F8">
              <w:rPr>
                <w:noProof/>
                <w:webHidden/>
              </w:rPr>
            </w:r>
            <w:r w:rsidR="00E029F8">
              <w:rPr>
                <w:noProof/>
                <w:webHidden/>
              </w:rPr>
              <w:fldChar w:fldCharType="separate"/>
            </w:r>
            <w:r w:rsidR="00E029F8">
              <w:rPr>
                <w:noProof/>
                <w:webHidden/>
              </w:rPr>
              <w:t>104</w:t>
            </w:r>
            <w:r w:rsidR="00E029F8">
              <w:rPr>
                <w:noProof/>
                <w:webHidden/>
              </w:rPr>
              <w:fldChar w:fldCharType="end"/>
            </w:r>
          </w:hyperlink>
        </w:p>
        <w:p w:rsidR="00E029F8" w:rsidRDefault="00AE1DA8">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90230120" w:history="1">
            <w:r w:rsidR="00E029F8" w:rsidRPr="00FA7E72">
              <w:rPr>
                <w:rStyle w:val="Hyperlink"/>
                <w:rFonts w:ascii="Times New Roman" w:hAnsi="Times New Roman" w:cs="Times New Roman"/>
                <w:b/>
                <w:noProof/>
              </w:rPr>
              <w:t>3.4. Thiết kế giao diện người – máy</w:t>
            </w:r>
            <w:r w:rsidR="00E029F8">
              <w:rPr>
                <w:noProof/>
                <w:webHidden/>
              </w:rPr>
              <w:tab/>
            </w:r>
            <w:r w:rsidR="00E029F8">
              <w:rPr>
                <w:noProof/>
                <w:webHidden/>
              </w:rPr>
              <w:fldChar w:fldCharType="begin"/>
            </w:r>
            <w:r w:rsidR="00E029F8">
              <w:rPr>
                <w:noProof/>
                <w:webHidden/>
              </w:rPr>
              <w:instrText xml:space="preserve"> PAGEREF _Toc90230120 \h </w:instrText>
            </w:r>
            <w:r w:rsidR="00E029F8">
              <w:rPr>
                <w:noProof/>
                <w:webHidden/>
              </w:rPr>
            </w:r>
            <w:r w:rsidR="00E029F8">
              <w:rPr>
                <w:noProof/>
                <w:webHidden/>
              </w:rPr>
              <w:fldChar w:fldCharType="separate"/>
            </w:r>
            <w:r w:rsidR="00E029F8">
              <w:rPr>
                <w:noProof/>
                <w:webHidden/>
              </w:rPr>
              <w:t>116</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1" w:history="1">
            <w:r w:rsidR="00E029F8" w:rsidRPr="00FA7E72">
              <w:rPr>
                <w:rStyle w:val="Hyperlink"/>
                <w:rFonts w:ascii="Times New Roman" w:hAnsi="Times New Roman" w:cs="Times New Roman"/>
                <w:b/>
                <w:noProof/>
              </w:rPr>
              <w:t>3.4.1. Thiết kế hệ thống đơn chọn</w:t>
            </w:r>
            <w:r w:rsidR="00E029F8">
              <w:rPr>
                <w:noProof/>
                <w:webHidden/>
              </w:rPr>
              <w:tab/>
            </w:r>
            <w:r w:rsidR="00E029F8">
              <w:rPr>
                <w:noProof/>
                <w:webHidden/>
              </w:rPr>
              <w:fldChar w:fldCharType="begin"/>
            </w:r>
            <w:r w:rsidR="00E029F8">
              <w:rPr>
                <w:noProof/>
                <w:webHidden/>
              </w:rPr>
              <w:instrText xml:space="preserve"> PAGEREF _Toc90230121 \h </w:instrText>
            </w:r>
            <w:r w:rsidR="00E029F8">
              <w:rPr>
                <w:noProof/>
                <w:webHidden/>
              </w:rPr>
            </w:r>
            <w:r w:rsidR="00E029F8">
              <w:rPr>
                <w:noProof/>
                <w:webHidden/>
              </w:rPr>
              <w:fldChar w:fldCharType="separate"/>
            </w:r>
            <w:r w:rsidR="00E029F8">
              <w:rPr>
                <w:noProof/>
                <w:webHidden/>
              </w:rPr>
              <w:t>116</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2" w:history="1">
            <w:r w:rsidR="00E029F8" w:rsidRPr="00FA7E72">
              <w:rPr>
                <w:rStyle w:val="Hyperlink"/>
                <w:rFonts w:ascii="Times New Roman" w:hAnsi="Times New Roman" w:cs="Times New Roman"/>
                <w:b/>
                <w:noProof/>
              </w:rPr>
              <w:t>3.4.2. Thiết kế form nhập liệu cho danh mục</w:t>
            </w:r>
            <w:r w:rsidR="00E029F8">
              <w:rPr>
                <w:noProof/>
                <w:webHidden/>
              </w:rPr>
              <w:tab/>
            </w:r>
            <w:r w:rsidR="00E029F8">
              <w:rPr>
                <w:noProof/>
                <w:webHidden/>
              </w:rPr>
              <w:fldChar w:fldCharType="begin"/>
            </w:r>
            <w:r w:rsidR="00E029F8">
              <w:rPr>
                <w:noProof/>
                <w:webHidden/>
              </w:rPr>
              <w:instrText xml:space="preserve"> PAGEREF _Toc90230122 \h </w:instrText>
            </w:r>
            <w:r w:rsidR="00E029F8">
              <w:rPr>
                <w:noProof/>
                <w:webHidden/>
              </w:rPr>
            </w:r>
            <w:r w:rsidR="00E029F8">
              <w:rPr>
                <w:noProof/>
                <w:webHidden/>
              </w:rPr>
              <w:fldChar w:fldCharType="separate"/>
            </w:r>
            <w:r w:rsidR="00E029F8">
              <w:rPr>
                <w:noProof/>
                <w:webHidden/>
              </w:rPr>
              <w:t>117</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3" w:history="1">
            <w:r w:rsidR="00E029F8" w:rsidRPr="00FA7E72">
              <w:rPr>
                <w:rStyle w:val="Hyperlink"/>
                <w:rFonts w:ascii="Times New Roman" w:hAnsi="Times New Roman" w:cs="Times New Roman"/>
                <w:b/>
                <w:noProof/>
              </w:rPr>
              <w:t>3.4.3. Thiết kế form xử lý nghiệp vụ</w:t>
            </w:r>
            <w:r w:rsidR="00E029F8">
              <w:rPr>
                <w:noProof/>
                <w:webHidden/>
              </w:rPr>
              <w:tab/>
            </w:r>
            <w:r w:rsidR="00E029F8">
              <w:rPr>
                <w:noProof/>
                <w:webHidden/>
              </w:rPr>
              <w:fldChar w:fldCharType="begin"/>
            </w:r>
            <w:r w:rsidR="00E029F8">
              <w:rPr>
                <w:noProof/>
                <w:webHidden/>
              </w:rPr>
              <w:instrText xml:space="preserve"> PAGEREF _Toc90230123 \h </w:instrText>
            </w:r>
            <w:r w:rsidR="00E029F8">
              <w:rPr>
                <w:noProof/>
                <w:webHidden/>
              </w:rPr>
            </w:r>
            <w:r w:rsidR="00E029F8">
              <w:rPr>
                <w:noProof/>
                <w:webHidden/>
              </w:rPr>
              <w:fldChar w:fldCharType="separate"/>
            </w:r>
            <w:r w:rsidR="00E029F8">
              <w:rPr>
                <w:noProof/>
                <w:webHidden/>
              </w:rPr>
              <w:t>124</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4" w:history="1">
            <w:r w:rsidR="00E029F8" w:rsidRPr="00FA7E72">
              <w:rPr>
                <w:rStyle w:val="Hyperlink"/>
                <w:rFonts w:ascii="Times New Roman" w:hAnsi="Times New Roman" w:cs="Times New Roman"/>
                <w:b/>
                <w:noProof/>
              </w:rPr>
              <w:t>3.4.3. Thiết kế form xử lý nghiệp vụ</w:t>
            </w:r>
            <w:r w:rsidR="00E029F8">
              <w:rPr>
                <w:noProof/>
                <w:webHidden/>
              </w:rPr>
              <w:tab/>
            </w:r>
            <w:r w:rsidR="00E029F8">
              <w:rPr>
                <w:noProof/>
                <w:webHidden/>
              </w:rPr>
              <w:fldChar w:fldCharType="begin"/>
            </w:r>
            <w:r w:rsidR="00E029F8">
              <w:rPr>
                <w:noProof/>
                <w:webHidden/>
              </w:rPr>
              <w:instrText xml:space="preserve"> PAGEREF _Toc90230124 \h </w:instrText>
            </w:r>
            <w:r w:rsidR="00E029F8">
              <w:rPr>
                <w:noProof/>
                <w:webHidden/>
              </w:rPr>
            </w:r>
            <w:r w:rsidR="00E029F8">
              <w:rPr>
                <w:noProof/>
                <w:webHidden/>
              </w:rPr>
              <w:fldChar w:fldCharType="separate"/>
            </w:r>
            <w:r w:rsidR="00E029F8">
              <w:rPr>
                <w:noProof/>
                <w:webHidden/>
              </w:rPr>
              <w:t>130</w:t>
            </w:r>
            <w:r w:rsidR="00E029F8">
              <w:rPr>
                <w:noProof/>
                <w:webHidden/>
              </w:rPr>
              <w:fldChar w:fldCharType="end"/>
            </w:r>
          </w:hyperlink>
        </w:p>
        <w:p w:rsidR="00E029F8" w:rsidRDefault="00AE1DA8">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90230125" w:history="1">
            <w:r w:rsidR="00E029F8" w:rsidRPr="00FA7E72">
              <w:rPr>
                <w:rStyle w:val="Hyperlink"/>
                <w:rFonts w:ascii="Times New Roman" w:hAnsi="Times New Roman" w:cs="Times New Roman"/>
                <w:b/>
                <w:noProof/>
              </w:rPr>
              <w:t>3.4.4. Thiết kế báo cáo</w:t>
            </w:r>
            <w:r w:rsidR="00E029F8">
              <w:rPr>
                <w:noProof/>
                <w:webHidden/>
              </w:rPr>
              <w:tab/>
            </w:r>
            <w:r w:rsidR="00E029F8">
              <w:rPr>
                <w:noProof/>
                <w:webHidden/>
              </w:rPr>
              <w:fldChar w:fldCharType="begin"/>
            </w:r>
            <w:r w:rsidR="00E029F8">
              <w:rPr>
                <w:noProof/>
                <w:webHidden/>
              </w:rPr>
              <w:instrText xml:space="preserve"> PAGEREF _Toc90230125 \h </w:instrText>
            </w:r>
            <w:r w:rsidR="00E029F8">
              <w:rPr>
                <w:noProof/>
                <w:webHidden/>
              </w:rPr>
            </w:r>
            <w:r w:rsidR="00E029F8">
              <w:rPr>
                <w:noProof/>
                <w:webHidden/>
              </w:rPr>
              <w:fldChar w:fldCharType="separate"/>
            </w:r>
            <w:r w:rsidR="00E029F8">
              <w:rPr>
                <w:noProof/>
                <w:webHidden/>
              </w:rPr>
              <w:t>132</w:t>
            </w:r>
            <w:r w:rsidR="00E029F8">
              <w:rPr>
                <w:noProof/>
                <w:webHidden/>
              </w:rPr>
              <w:fldChar w:fldCharType="end"/>
            </w:r>
          </w:hyperlink>
        </w:p>
        <w:p w:rsidR="00717ECE" w:rsidRPr="00717ECE" w:rsidRDefault="00717ECE" w:rsidP="00717ECE">
          <w:pPr>
            <w:rPr>
              <w:rFonts w:cs="Times New Roman"/>
              <w:b/>
              <w:bCs/>
              <w:noProof/>
            </w:rPr>
          </w:pPr>
          <w:r w:rsidRPr="00717ECE">
            <w:rPr>
              <w:rFonts w:cs="Times New Roman"/>
              <w:b/>
              <w:bCs/>
              <w:noProof/>
            </w:rPr>
            <w:fldChar w:fldCharType="end"/>
          </w:r>
        </w:p>
      </w:sdtContent>
    </w:sdt>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Pr="00717ECE" w:rsidRDefault="00717ECE" w:rsidP="00717ECE">
      <w:pPr>
        <w:rPr>
          <w:rFonts w:cs="Times New Roman"/>
          <w:b/>
          <w:bCs/>
          <w:noProof/>
        </w:rPr>
      </w:pPr>
    </w:p>
    <w:p w:rsidR="00717ECE" w:rsidRDefault="00717ECE" w:rsidP="00717ECE">
      <w:pPr>
        <w:rPr>
          <w:rFonts w:cs="Times New Roman"/>
          <w:b/>
          <w:bCs/>
          <w:noProof/>
        </w:rPr>
      </w:pPr>
    </w:p>
    <w:p w:rsidR="00BF08FF" w:rsidRDefault="00BF08FF" w:rsidP="00717ECE">
      <w:pPr>
        <w:rPr>
          <w:rFonts w:cs="Times New Roman"/>
          <w:b/>
          <w:bCs/>
          <w:noProof/>
        </w:rPr>
      </w:pPr>
    </w:p>
    <w:p w:rsidR="00BF08FF" w:rsidRDefault="00BF08FF" w:rsidP="00717ECE">
      <w:pPr>
        <w:pStyle w:val="Heading1"/>
        <w:rPr>
          <w:rFonts w:ascii="Times New Roman" w:eastAsiaTheme="minorHAnsi" w:hAnsi="Times New Roman" w:cs="Times New Roman"/>
          <w:b/>
          <w:bCs/>
          <w:noProof/>
          <w:color w:val="auto"/>
          <w:sz w:val="26"/>
          <w:szCs w:val="24"/>
        </w:rPr>
      </w:pPr>
    </w:p>
    <w:p w:rsidR="00717ECE" w:rsidRPr="00611406" w:rsidRDefault="00717ECE" w:rsidP="00717ECE">
      <w:pPr>
        <w:pStyle w:val="Heading1"/>
        <w:rPr>
          <w:rFonts w:ascii="Times New Roman" w:hAnsi="Times New Roman" w:cs="Times New Roman"/>
          <w:b/>
          <w:color w:val="auto"/>
          <w:sz w:val="36"/>
          <w:szCs w:val="36"/>
        </w:rPr>
      </w:pPr>
      <w:bookmarkStart w:id="0" w:name="_Toc90230089"/>
      <w:r w:rsidRPr="00611406">
        <w:rPr>
          <w:rFonts w:ascii="Times New Roman" w:hAnsi="Times New Roman" w:cs="Times New Roman"/>
          <w:b/>
          <w:color w:val="auto"/>
          <w:sz w:val="36"/>
          <w:szCs w:val="36"/>
        </w:rPr>
        <w:t>Chương 1. Khảo sát hệ thống</w:t>
      </w:r>
      <w:bookmarkEnd w:id="0"/>
    </w:p>
    <w:p w:rsidR="00717ECE" w:rsidRPr="00611406" w:rsidRDefault="00717ECE" w:rsidP="00717ECE">
      <w:pPr>
        <w:pStyle w:val="Heading2"/>
        <w:rPr>
          <w:rFonts w:ascii="Times New Roman" w:hAnsi="Times New Roman" w:cs="Times New Roman"/>
          <w:b/>
          <w:color w:val="auto"/>
          <w:sz w:val="32"/>
          <w:szCs w:val="32"/>
        </w:rPr>
      </w:pPr>
      <w:bookmarkStart w:id="1" w:name="_Toc90230090"/>
      <w:r w:rsidRPr="00611406">
        <w:rPr>
          <w:rFonts w:ascii="Times New Roman" w:hAnsi="Times New Roman" w:cs="Times New Roman"/>
          <w:b/>
          <w:color w:val="auto"/>
          <w:sz w:val="32"/>
          <w:szCs w:val="32"/>
        </w:rPr>
        <w:t>1.1.   Mô tả hệ thống</w:t>
      </w:r>
      <w:bookmarkEnd w:id="1"/>
    </w:p>
    <w:p w:rsidR="00611406" w:rsidRPr="00611406" w:rsidRDefault="00717ECE" w:rsidP="00611406">
      <w:pPr>
        <w:pStyle w:val="Heading3"/>
        <w:rPr>
          <w:rFonts w:ascii="Times New Roman" w:hAnsi="Times New Roman" w:cs="Times New Roman"/>
          <w:b/>
          <w:color w:val="auto"/>
          <w:sz w:val="26"/>
          <w:szCs w:val="26"/>
        </w:rPr>
      </w:pPr>
      <w:bookmarkStart w:id="2" w:name="_Toc90230091"/>
      <w:r w:rsidRPr="00611406">
        <w:rPr>
          <w:rFonts w:ascii="Times New Roman" w:hAnsi="Times New Roman" w:cs="Times New Roman"/>
          <w:b/>
          <w:color w:val="auto"/>
          <w:sz w:val="26"/>
          <w:szCs w:val="26"/>
        </w:rPr>
        <w:t>1.1.1.  Nhiệm vụ cơ bản</w:t>
      </w:r>
      <w:bookmarkEnd w:id="2"/>
      <w:r w:rsidRPr="00611406">
        <w:rPr>
          <w:rFonts w:ascii="Times New Roman" w:hAnsi="Times New Roman" w:cs="Times New Roman"/>
          <w:b/>
          <w:color w:val="auto"/>
          <w:sz w:val="26"/>
          <w:szCs w:val="26"/>
        </w:rPr>
        <w:t xml:space="preserve"> </w:t>
      </w:r>
    </w:p>
    <w:p w:rsidR="00611406" w:rsidRPr="00E029F8" w:rsidRDefault="00611406" w:rsidP="00611406">
      <w:pPr>
        <w:ind w:firstLine="420"/>
        <w:rPr>
          <w:szCs w:val="26"/>
        </w:rPr>
      </w:pPr>
      <w:r w:rsidRPr="00E029F8">
        <w:rPr>
          <w:szCs w:val="26"/>
        </w:rPr>
        <w:t xml:space="preserve">Hệ thống quản lý kho siêu thị được tạo ra phải đảm bảo được những nhiệm vụ cơ bản sau: </w:t>
      </w:r>
    </w:p>
    <w:p w:rsidR="00611406" w:rsidRPr="00E029F8" w:rsidRDefault="00611406" w:rsidP="00611406">
      <w:pPr>
        <w:numPr>
          <w:ilvl w:val="0"/>
          <w:numId w:val="4"/>
        </w:numPr>
        <w:tabs>
          <w:tab w:val="clear" w:pos="420"/>
        </w:tabs>
        <w:rPr>
          <w:szCs w:val="26"/>
        </w:rPr>
      </w:pPr>
      <w:r w:rsidRPr="00E029F8">
        <w:rPr>
          <w:szCs w:val="26"/>
        </w:rPr>
        <w:t xml:space="preserve">Quản lý việc nhập hàng hóa từ các </w:t>
      </w:r>
      <w:r w:rsidRPr="00E029F8">
        <w:rPr>
          <w:b/>
          <w:szCs w:val="26"/>
        </w:rPr>
        <w:t>nhà cung cấp</w:t>
      </w:r>
      <w:r w:rsidRPr="00E029F8">
        <w:rPr>
          <w:szCs w:val="26"/>
        </w:rPr>
        <w:t xml:space="preserve"> và bán hàng hóa cho khách hàng</w:t>
      </w:r>
    </w:p>
    <w:p w:rsidR="00611406" w:rsidRPr="00E029F8" w:rsidRDefault="00611406" w:rsidP="00611406">
      <w:pPr>
        <w:numPr>
          <w:ilvl w:val="0"/>
          <w:numId w:val="4"/>
        </w:numPr>
        <w:tabs>
          <w:tab w:val="clear" w:pos="420"/>
        </w:tabs>
        <w:rPr>
          <w:b/>
          <w:szCs w:val="26"/>
        </w:rPr>
      </w:pPr>
      <w:r w:rsidRPr="00E029F8">
        <w:rPr>
          <w:szCs w:val="26"/>
        </w:rPr>
        <w:t xml:space="preserve">Kiểm kê hàng hóa, lập hóa đơn và thanh toán cho </w:t>
      </w:r>
      <w:r w:rsidRPr="00E029F8">
        <w:rPr>
          <w:b/>
          <w:szCs w:val="26"/>
        </w:rPr>
        <w:t>nhà cung cấp.</w:t>
      </w:r>
    </w:p>
    <w:p w:rsidR="00611406" w:rsidRPr="00E029F8" w:rsidRDefault="00611406" w:rsidP="00611406">
      <w:pPr>
        <w:numPr>
          <w:ilvl w:val="0"/>
          <w:numId w:val="4"/>
        </w:numPr>
        <w:tabs>
          <w:tab w:val="clear" w:pos="420"/>
        </w:tabs>
        <w:rPr>
          <w:szCs w:val="26"/>
        </w:rPr>
      </w:pPr>
      <w:r w:rsidRPr="00E029F8">
        <w:rPr>
          <w:szCs w:val="26"/>
        </w:rPr>
        <w:t xml:space="preserve">Kiểm soát được doanh thu từ đó thống kê được doanh thu theo ngày , tháng , quý, . </w:t>
      </w:r>
    </w:p>
    <w:p w:rsidR="00611406" w:rsidRPr="00E029F8" w:rsidRDefault="00611406" w:rsidP="00611406">
      <w:pPr>
        <w:numPr>
          <w:ilvl w:val="0"/>
          <w:numId w:val="4"/>
        </w:numPr>
        <w:tabs>
          <w:tab w:val="clear" w:pos="420"/>
        </w:tabs>
        <w:rPr>
          <w:szCs w:val="26"/>
        </w:rPr>
      </w:pPr>
      <w:r w:rsidRPr="00E029F8">
        <w:rPr>
          <w:szCs w:val="26"/>
        </w:rPr>
        <w:t xml:space="preserve">Kiểm soát được hàng hóa trong siêu thị ,để từ có đảm bảo được lượng hàng hóa luôn luôn đầy đủ đến bán cho khách hàng . </w:t>
      </w:r>
    </w:p>
    <w:p w:rsidR="00611406" w:rsidRPr="00E029F8" w:rsidRDefault="00611406" w:rsidP="00611406">
      <w:pPr>
        <w:numPr>
          <w:ilvl w:val="0"/>
          <w:numId w:val="4"/>
        </w:numPr>
        <w:tabs>
          <w:tab w:val="clear" w:pos="420"/>
        </w:tabs>
        <w:rPr>
          <w:szCs w:val="26"/>
        </w:rPr>
      </w:pPr>
      <w:r w:rsidRPr="00E029F8">
        <w:rPr>
          <w:szCs w:val="26"/>
        </w:rPr>
        <w:t>Theo dõi được các sản phẩm hết hạn hay hỏng hóc trong kho siêu thị</w:t>
      </w:r>
    </w:p>
    <w:p w:rsidR="00611406" w:rsidRDefault="00611406" w:rsidP="00611406">
      <w:pPr>
        <w:pStyle w:val="Heading3"/>
        <w:rPr>
          <w:rFonts w:ascii="Times New Roman" w:hAnsi="Times New Roman" w:cs="Times New Roman"/>
          <w:b/>
          <w:color w:val="auto"/>
          <w:sz w:val="26"/>
          <w:szCs w:val="26"/>
          <w:lang w:val="vi-VN"/>
        </w:rPr>
      </w:pPr>
      <w:bookmarkStart w:id="3" w:name="_Toc90230092"/>
      <w:r w:rsidRPr="00611406">
        <w:rPr>
          <w:rFonts w:ascii="Times New Roman" w:hAnsi="Times New Roman" w:cs="Times New Roman"/>
          <w:b/>
          <w:color w:val="auto"/>
          <w:sz w:val="26"/>
          <w:szCs w:val="26"/>
          <w:lang w:val="vi-VN"/>
        </w:rPr>
        <w:t>1.1.2. Cơ cấu tổ chức</w:t>
      </w:r>
      <w:bookmarkEnd w:id="3"/>
    </w:p>
    <w:p w:rsidR="00611406" w:rsidRPr="00E029F8" w:rsidRDefault="00611406" w:rsidP="00611406">
      <w:pPr>
        <w:spacing w:line="360" w:lineRule="auto"/>
        <w:ind w:firstLineChars="200" w:firstLine="520"/>
        <w:jc w:val="both"/>
        <w:rPr>
          <w:rFonts w:cs="Times New Roman"/>
          <w:szCs w:val="26"/>
        </w:rPr>
      </w:pPr>
      <w:r w:rsidRPr="00E029F8">
        <w:rPr>
          <w:rFonts w:cs="Times New Roman"/>
          <w:szCs w:val="26"/>
        </w:rPr>
        <w:t xml:space="preserve">Cơ cấu tổ chưc của hệ thống quản lý kho hàng  trong siêu thị bao gồm :Bộ phận quản lý kho,bộ phận kế toán  </w:t>
      </w:r>
    </w:p>
    <w:p w:rsidR="005A479B" w:rsidRPr="00E029F8" w:rsidRDefault="005A479B" w:rsidP="005A479B">
      <w:pPr>
        <w:spacing w:line="360" w:lineRule="auto"/>
        <w:ind w:firstLineChars="200" w:firstLine="520"/>
        <w:jc w:val="center"/>
        <w:rPr>
          <w:rFonts w:cs="Times New Roman"/>
          <w:b/>
          <w:bCs/>
          <w:i/>
          <w:iCs/>
          <w:szCs w:val="26"/>
        </w:rPr>
      </w:pPr>
      <w:r w:rsidRPr="00E029F8">
        <w:rPr>
          <w:rFonts w:cs="Times New Roman"/>
          <w:b/>
          <w:bCs/>
          <w:i/>
          <w:iCs/>
          <w:szCs w:val="26"/>
        </w:rPr>
        <w:t xml:space="preserve">Bảng </w:t>
      </w:r>
      <w:r w:rsidRPr="00E029F8">
        <w:rPr>
          <w:rFonts w:cs="Times New Roman"/>
          <w:b/>
          <w:bCs/>
          <w:i/>
          <w:iCs/>
          <w:szCs w:val="26"/>
        </w:rPr>
        <w:fldChar w:fldCharType="begin"/>
      </w:r>
      <w:r w:rsidRPr="00E029F8">
        <w:rPr>
          <w:rFonts w:cs="Times New Roman"/>
          <w:b/>
          <w:bCs/>
          <w:i/>
          <w:iCs/>
          <w:szCs w:val="26"/>
        </w:rPr>
        <w:instrText xml:space="preserve"> SEQ Bảng_ \* ARABIC </w:instrText>
      </w:r>
      <w:r w:rsidRPr="00E029F8">
        <w:rPr>
          <w:rFonts w:cs="Times New Roman"/>
          <w:b/>
          <w:bCs/>
          <w:i/>
          <w:iCs/>
          <w:szCs w:val="26"/>
        </w:rPr>
        <w:fldChar w:fldCharType="separate"/>
      </w:r>
      <w:r w:rsidRPr="00E029F8">
        <w:rPr>
          <w:rFonts w:cs="Times New Roman"/>
          <w:b/>
          <w:bCs/>
          <w:i/>
          <w:iCs/>
          <w:szCs w:val="26"/>
        </w:rPr>
        <w:t>1</w:t>
      </w:r>
      <w:r w:rsidRPr="00E029F8">
        <w:rPr>
          <w:rFonts w:cs="Times New Roman"/>
          <w:b/>
          <w:bCs/>
          <w:szCs w:val="26"/>
        </w:rPr>
        <w:fldChar w:fldCharType="end"/>
      </w:r>
      <w:r w:rsidRPr="00E029F8">
        <w:rPr>
          <w:rFonts w:cs="Times New Roman"/>
          <w:b/>
          <w:bCs/>
          <w:i/>
          <w:iCs/>
          <w:szCs w:val="26"/>
          <w:lang w:val="vi-VN"/>
        </w:rPr>
        <w:t>: Cơ cấu tổ chức và nhiệm vụ của từng bộ phận</w:t>
      </w:r>
    </w:p>
    <w:tbl>
      <w:tblPr>
        <w:tblStyle w:val="TableGrid"/>
        <w:tblW w:w="9297" w:type="dxa"/>
        <w:tblLook w:val="04A0" w:firstRow="1" w:lastRow="0" w:firstColumn="1" w:lastColumn="0" w:noHBand="0" w:noVBand="1"/>
      </w:tblPr>
      <w:tblGrid>
        <w:gridCol w:w="1254"/>
        <w:gridCol w:w="3829"/>
        <w:gridCol w:w="4214"/>
      </w:tblGrid>
      <w:tr w:rsidR="00611406" w:rsidTr="00A552E1">
        <w:trPr>
          <w:trHeight w:val="303"/>
        </w:trPr>
        <w:tc>
          <w:tcPr>
            <w:tcW w:w="1254" w:type="dxa"/>
          </w:tcPr>
          <w:p w:rsidR="00611406" w:rsidRPr="005A479B" w:rsidRDefault="00611406" w:rsidP="00A552E1">
            <w:pPr>
              <w:spacing w:line="360" w:lineRule="auto"/>
              <w:jc w:val="center"/>
              <w:rPr>
                <w:rFonts w:cs="Times New Roman"/>
                <w:b/>
                <w:sz w:val="24"/>
              </w:rPr>
            </w:pPr>
            <w:r w:rsidRPr="005A479B">
              <w:rPr>
                <w:rFonts w:cs="Times New Roman"/>
                <w:b/>
                <w:sz w:val="24"/>
              </w:rPr>
              <w:t>STT</w:t>
            </w:r>
          </w:p>
        </w:tc>
        <w:tc>
          <w:tcPr>
            <w:tcW w:w="3829" w:type="dxa"/>
          </w:tcPr>
          <w:p w:rsidR="00611406" w:rsidRPr="005A479B" w:rsidRDefault="00611406" w:rsidP="00A552E1">
            <w:pPr>
              <w:spacing w:line="360" w:lineRule="auto"/>
              <w:jc w:val="center"/>
              <w:rPr>
                <w:rFonts w:cs="Times New Roman"/>
                <w:b/>
                <w:sz w:val="24"/>
              </w:rPr>
            </w:pPr>
            <w:r w:rsidRPr="005A479B">
              <w:rPr>
                <w:rFonts w:cs="Times New Roman"/>
                <w:b/>
                <w:sz w:val="24"/>
              </w:rPr>
              <w:t>Tên bộ phận</w:t>
            </w:r>
          </w:p>
        </w:tc>
        <w:tc>
          <w:tcPr>
            <w:tcW w:w="4214" w:type="dxa"/>
          </w:tcPr>
          <w:p w:rsidR="00611406" w:rsidRPr="005A479B" w:rsidRDefault="00611406" w:rsidP="00A552E1">
            <w:pPr>
              <w:spacing w:line="360" w:lineRule="auto"/>
              <w:jc w:val="center"/>
              <w:rPr>
                <w:rFonts w:cs="Times New Roman"/>
                <w:b/>
                <w:sz w:val="24"/>
              </w:rPr>
            </w:pPr>
            <w:r w:rsidRPr="005A479B">
              <w:rPr>
                <w:rFonts w:cs="Times New Roman"/>
                <w:b/>
                <w:sz w:val="24"/>
              </w:rPr>
              <w:t>Chức năng</w:t>
            </w:r>
          </w:p>
        </w:tc>
      </w:tr>
      <w:tr w:rsidR="00611406" w:rsidTr="00A552E1">
        <w:tc>
          <w:tcPr>
            <w:tcW w:w="1254" w:type="dxa"/>
          </w:tcPr>
          <w:p w:rsidR="00611406" w:rsidRDefault="00611406" w:rsidP="00A552E1">
            <w:pPr>
              <w:spacing w:line="360" w:lineRule="auto"/>
              <w:jc w:val="center"/>
              <w:rPr>
                <w:rFonts w:cs="Times New Roman"/>
                <w:b/>
                <w:bCs/>
                <w:sz w:val="24"/>
              </w:rPr>
            </w:pPr>
            <w:r>
              <w:rPr>
                <w:rFonts w:cs="Times New Roman"/>
                <w:sz w:val="24"/>
              </w:rPr>
              <w:t>1</w:t>
            </w:r>
          </w:p>
        </w:tc>
        <w:tc>
          <w:tcPr>
            <w:tcW w:w="3829" w:type="dxa"/>
          </w:tcPr>
          <w:p w:rsidR="00611406" w:rsidRDefault="00611406" w:rsidP="00A552E1">
            <w:pPr>
              <w:spacing w:line="360" w:lineRule="auto"/>
              <w:jc w:val="center"/>
              <w:rPr>
                <w:rFonts w:cs="Times New Roman"/>
                <w:b/>
                <w:bCs/>
                <w:sz w:val="24"/>
              </w:rPr>
            </w:pPr>
            <w:r>
              <w:rPr>
                <w:rFonts w:cs="Times New Roman"/>
                <w:sz w:val="24"/>
              </w:rPr>
              <w:t>Bộ phận quản lý kho</w:t>
            </w:r>
          </w:p>
        </w:tc>
        <w:tc>
          <w:tcPr>
            <w:tcW w:w="4214" w:type="dxa"/>
          </w:tcPr>
          <w:p w:rsidR="00611406" w:rsidRDefault="00611406" w:rsidP="00A552E1">
            <w:pPr>
              <w:spacing w:line="360" w:lineRule="auto"/>
              <w:rPr>
                <w:rFonts w:cs="Times New Roman"/>
                <w:b/>
                <w:bCs/>
                <w:sz w:val="24"/>
              </w:rPr>
            </w:pPr>
            <w:r>
              <w:rPr>
                <w:rFonts w:cs="Times New Roman"/>
                <w:sz w:val="24"/>
              </w:rPr>
              <w:t xml:space="preserve">- Kiểm tra hàng hóa từ nhà cung cấp </w:t>
            </w:r>
          </w:p>
          <w:p w:rsidR="00611406" w:rsidRDefault="00611406" w:rsidP="00A552E1">
            <w:pPr>
              <w:spacing w:line="360" w:lineRule="auto"/>
              <w:rPr>
                <w:rFonts w:cs="Times New Roman"/>
                <w:b/>
                <w:bCs/>
                <w:sz w:val="24"/>
              </w:rPr>
            </w:pPr>
            <w:r>
              <w:rPr>
                <w:rFonts w:cs="Times New Roman"/>
                <w:sz w:val="24"/>
              </w:rPr>
              <w:t>- Phân loại hàng hóa theo từng khu vực</w:t>
            </w:r>
          </w:p>
          <w:p w:rsidR="00611406" w:rsidRDefault="00611406" w:rsidP="00A552E1">
            <w:pPr>
              <w:spacing w:line="360" w:lineRule="auto"/>
              <w:rPr>
                <w:rFonts w:cs="Times New Roman"/>
                <w:b/>
                <w:bCs/>
                <w:sz w:val="24"/>
              </w:rPr>
            </w:pPr>
            <w:r>
              <w:rPr>
                <w:rFonts w:cs="Times New Roman"/>
                <w:sz w:val="24"/>
              </w:rPr>
              <w:t>- Tiếp nhận hàng hóa của nhà cung cấp</w:t>
            </w:r>
          </w:p>
          <w:p w:rsidR="00611406" w:rsidRDefault="00611406" w:rsidP="00A552E1">
            <w:pPr>
              <w:spacing w:line="360" w:lineRule="auto"/>
              <w:rPr>
                <w:rFonts w:cs="Times New Roman"/>
                <w:b/>
                <w:bCs/>
                <w:sz w:val="24"/>
              </w:rPr>
            </w:pPr>
            <w:r>
              <w:rPr>
                <w:rFonts w:cs="Times New Roman"/>
                <w:sz w:val="24"/>
              </w:rPr>
              <w:t>- Yêu cầu nhập hàng khi hàng hóa trong kho hết</w:t>
            </w:r>
          </w:p>
          <w:p w:rsidR="00611406" w:rsidRDefault="00611406" w:rsidP="00A552E1">
            <w:pPr>
              <w:spacing w:line="360" w:lineRule="auto"/>
              <w:rPr>
                <w:rFonts w:cs="Times New Roman"/>
                <w:b/>
                <w:bCs/>
                <w:sz w:val="24"/>
              </w:rPr>
            </w:pPr>
            <w:r>
              <w:rPr>
                <w:rFonts w:cs="Times New Roman"/>
                <w:sz w:val="24"/>
              </w:rPr>
              <w:t>- Chuẩn bị hàng hóa theo yêu cầu từ phía của nhân viên bán hàng</w:t>
            </w:r>
          </w:p>
          <w:p w:rsidR="00611406" w:rsidRDefault="00611406" w:rsidP="00A552E1">
            <w:pPr>
              <w:spacing w:line="360" w:lineRule="auto"/>
              <w:rPr>
                <w:rFonts w:cs="Times New Roman"/>
                <w:b/>
                <w:bCs/>
                <w:sz w:val="24"/>
              </w:rPr>
            </w:pPr>
            <w:r>
              <w:rPr>
                <w:rFonts w:cs="Times New Roman"/>
                <w:sz w:val="24"/>
              </w:rPr>
              <w:t>- Kiểm tra chất lượng hàng hóa , hạn sử dụng , ….</w:t>
            </w:r>
          </w:p>
          <w:p w:rsidR="00611406" w:rsidRDefault="00611406" w:rsidP="00A552E1">
            <w:pPr>
              <w:spacing w:line="360" w:lineRule="auto"/>
              <w:rPr>
                <w:rFonts w:cs="Times New Roman"/>
                <w:b/>
                <w:bCs/>
                <w:sz w:val="24"/>
              </w:rPr>
            </w:pPr>
            <w:r>
              <w:rPr>
                <w:rFonts w:cs="Times New Roman"/>
                <w:sz w:val="24"/>
              </w:rPr>
              <w:t xml:space="preserve">- Lập hóa đơn nhận hàng, xuất kho trong </w:t>
            </w:r>
          </w:p>
        </w:tc>
      </w:tr>
      <w:tr w:rsidR="00611406" w:rsidTr="00A552E1">
        <w:tc>
          <w:tcPr>
            <w:tcW w:w="1254" w:type="dxa"/>
          </w:tcPr>
          <w:p w:rsidR="00611406" w:rsidRDefault="00611406" w:rsidP="00A552E1">
            <w:pPr>
              <w:spacing w:line="360" w:lineRule="auto"/>
              <w:jc w:val="center"/>
              <w:rPr>
                <w:rFonts w:cs="Times New Roman"/>
                <w:b/>
                <w:bCs/>
                <w:sz w:val="24"/>
              </w:rPr>
            </w:pPr>
            <w:r>
              <w:rPr>
                <w:rFonts w:cs="Times New Roman"/>
                <w:sz w:val="24"/>
              </w:rPr>
              <w:t>2</w:t>
            </w:r>
          </w:p>
        </w:tc>
        <w:tc>
          <w:tcPr>
            <w:tcW w:w="3829" w:type="dxa"/>
          </w:tcPr>
          <w:p w:rsidR="00611406" w:rsidRDefault="00611406" w:rsidP="00A552E1">
            <w:pPr>
              <w:spacing w:line="360" w:lineRule="auto"/>
              <w:jc w:val="center"/>
              <w:rPr>
                <w:rFonts w:cs="Times New Roman"/>
                <w:b/>
                <w:bCs/>
                <w:sz w:val="24"/>
              </w:rPr>
            </w:pPr>
            <w:r>
              <w:rPr>
                <w:rFonts w:cs="Times New Roman"/>
                <w:sz w:val="24"/>
              </w:rPr>
              <w:t>Bộ phận kế toán</w:t>
            </w:r>
          </w:p>
        </w:tc>
        <w:tc>
          <w:tcPr>
            <w:tcW w:w="4214" w:type="dxa"/>
          </w:tcPr>
          <w:p w:rsidR="00611406" w:rsidRDefault="00611406" w:rsidP="00A552E1">
            <w:pPr>
              <w:spacing w:line="360" w:lineRule="auto"/>
              <w:rPr>
                <w:rFonts w:cs="Times New Roman"/>
                <w:b/>
                <w:bCs/>
                <w:sz w:val="24"/>
              </w:rPr>
            </w:pPr>
            <w:r>
              <w:rPr>
                <w:rFonts w:cs="Times New Roman"/>
                <w:sz w:val="24"/>
              </w:rPr>
              <w:t>- Xác nhận số lượng hàng hóa , chủng loại khi nhận từ nhà cung cấp</w:t>
            </w:r>
          </w:p>
          <w:p w:rsidR="00611406" w:rsidRDefault="00611406" w:rsidP="00A552E1">
            <w:pPr>
              <w:spacing w:line="360" w:lineRule="auto"/>
              <w:rPr>
                <w:rFonts w:cs="Times New Roman"/>
                <w:b/>
                <w:bCs/>
                <w:sz w:val="24"/>
              </w:rPr>
            </w:pPr>
            <w:r>
              <w:rPr>
                <w:rFonts w:cs="Times New Roman"/>
                <w:sz w:val="24"/>
              </w:rPr>
              <w:lastRenderedPageBreak/>
              <w:t>kho</w:t>
            </w:r>
          </w:p>
          <w:p w:rsidR="00611406" w:rsidRDefault="00611406" w:rsidP="00A552E1">
            <w:pPr>
              <w:spacing w:line="360" w:lineRule="auto"/>
              <w:rPr>
                <w:rFonts w:cs="Times New Roman"/>
                <w:b/>
                <w:bCs/>
                <w:sz w:val="24"/>
              </w:rPr>
            </w:pPr>
            <w:r>
              <w:rPr>
                <w:rFonts w:cs="Times New Roman"/>
                <w:sz w:val="24"/>
              </w:rPr>
              <w:t>- Kiểm kê hàng hóa ngoài quầy bán hàng</w:t>
            </w:r>
          </w:p>
          <w:p w:rsidR="00611406" w:rsidRDefault="00611406" w:rsidP="00A552E1">
            <w:pPr>
              <w:spacing w:line="360" w:lineRule="auto"/>
              <w:rPr>
                <w:rFonts w:cs="Times New Roman"/>
                <w:b/>
                <w:bCs/>
                <w:sz w:val="24"/>
              </w:rPr>
            </w:pPr>
            <w:r>
              <w:rPr>
                <w:rFonts w:cs="Times New Roman"/>
                <w:sz w:val="24"/>
              </w:rPr>
              <w:t>,thống kê doanh thu hàng tháng, quý, năm trong siêu thị</w:t>
            </w:r>
          </w:p>
          <w:p w:rsidR="00611406" w:rsidRDefault="00611406" w:rsidP="00A552E1">
            <w:pPr>
              <w:spacing w:line="360" w:lineRule="auto"/>
              <w:rPr>
                <w:rFonts w:cs="Times New Roman"/>
                <w:b/>
                <w:bCs/>
                <w:sz w:val="24"/>
              </w:rPr>
            </w:pPr>
            <w:r>
              <w:rPr>
                <w:rFonts w:cs="Times New Roman"/>
                <w:sz w:val="24"/>
              </w:rPr>
              <w:t>- Lên danh sách số lượng hàng hóa trưng bày trong ngày</w:t>
            </w:r>
          </w:p>
        </w:tc>
      </w:tr>
    </w:tbl>
    <w:p w:rsidR="00611406" w:rsidRDefault="00611406" w:rsidP="00611406">
      <w:pPr>
        <w:spacing w:line="360" w:lineRule="auto"/>
        <w:jc w:val="both"/>
        <w:rPr>
          <w:rFonts w:cs="Times New Roman"/>
          <w:sz w:val="24"/>
        </w:rPr>
      </w:pPr>
    </w:p>
    <w:p w:rsidR="00611406" w:rsidRPr="007B4AA5" w:rsidRDefault="00611406" w:rsidP="00611406">
      <w:pPr>
        <w:spacing w:line="360" w:lineRule="auto"/>
        <w:ind w:firstLineChars="559" w:firstLine="1453"/>
        <w:jc w:val="both"/>
        <w:rPr>
          <w:rFonts w:cs="Times New Roman"/>
          <w:szCs w:val="26"/>
        </w:rPr>
      </w:pPr>
      <w:r w:rsidRPr="007B4AA5">
        <w:rPr>
          <w:rFonts w:cs="Times New Roman"/>
          <w:szCs w:val="26"/>
        </w:rPr>
        <w:t>1.2.1 cơ cấu tổ chức và nghiệm vụ quy trình nhập hàng trong kho</w:t>
      </w:r>
    </w:p>
    <w:p w:rsidR="00611406" w:rsidRPr="007B4AA5" w:rsidRDefault="00611406" w:rsidP="00611406">
      <w:pPr>
        <w:spacing w:line="360" w:lineRule="auto"/>
        <w:jc w:val="both"/>
        <w:rPr>
          <w:szCs w:val="26"/>
        </w:rPr>
      </w:pPr>
      <w:r w:rsidRPr="007B4AA5">
        <w:rPr>
          <w:noProof/>
          <w:szCs w:val="26"/>
        </w:rPr>
        <w:drawing>
          <wp:inline distT="0" distB="0" distL="114300" distR="114300" wp14:anchorId="147AA0A9" wp14:editId="3F722260">
            <wp:extent cx="5996940" cy="2754630"/>
            <wp:effectExtent l="0" t="0" r="3810" b="762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8"/>
                    <a:stretch>
                      <a:fillRect/>
                    </a:stretch>
                  </pic:blipFill>
                  <pic:spPr>
                    <a:xfrm>
                      <a:off x="0" y="0"/>
                      <a:ext cx="5996940" cy="2754630"/>
                    </a:xfrm>
                    <a:prstGeom prst="rect">
                      <a:avLst/>
                    </a:prstGeom>
                    <a:noFill/>
                    <a:ln>
                      <a:noFill/>
                    </a:ln>
                  </pic:spPr>
                </pic:pic>
              </a:graphicData>
            </a:graphic>
          </wp:inline>
        </w:drawing>
      </w:r>
    </w:p>
    <w:p w:rsidR="00611406" w:rsidRPr="007B4AA5" w:rsidRDefault="00611406" w:rsidP="00611406">
      <w:pPr>
        <w:spacing w:line="360" w:lineRule="auto"/>
        <w:jc w:val="both"/>
        <w:rPr>
          <w:rFonts w:cs="Times New Roman"/>
          <w:szCs w:val="26"/>
        </w:rPr>
      </w:pPr>
    </w:p>
    <w:p w:rsidR="00611406" w:rsidRPr="007B4AA5" w:rsidRDefault="00611406" w:rsidP="00611406">
      <w:pPr>
        <w:spacing w:line="360" w:lineRule="auto"/>
        <w:ind w:firstLineChars="559" w:firstLine="1453"/>
        <w:jc w:val="both"/>
        <w:rPr>
          <w:rFonts w:cs="Times New Roman"/>
          <w:szCs w:val="26"/>
        </w:rPr>
      </w:pPr>
      <w:r w:rsidRPr="007B4AA5">
        <w:rPr>
          <w:rFonts w:cs="Times New Roman"/>
          <w:szCs w:val="26"/>
        </w:rPr>
        <w:t>1.2.2 cơ cấu tổ chức và nghiệm vụ quy trình xuất kho trong kho</w:t>
      </w:r>
    </w:p>
    <w:p w:rsidR="00611406" w:rsidRDefault="00611406" w:rsidP="00611406">
      <w:pPr>
        <w:spacing w:line="360" w:lineRule="auto"/>
        <w:jc w:val="both"/>
        <w:rPr>
          <w:rFonts w:cs="Times New Roman"/>
          <w:sz w:val="20"/>
          <w:szCs w:val="20"/>
        </w:rPr>
      </w:pPr>
      <w:r>
        <w:rPr>
          <w:noProof/>
        </w:rPr>
        <w:lastRenderedPageBreak/>
        <w:drawing>
          <wp:inline distT="0" distB="0" distL="114300" distR="114300" wp14:anchorId="189D9272" wp14:editId="7007E385">
            <wp:extent cx="5892800" cy="3099435"/>
            <wp:effectExtent l="0" t="0" r="12700" b="571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9"/>
                    <a:stretch>
                      <a:fillRect/>
                    </a:stretch>
                  </pic:blipFill>
                  <pic:spPr>
                    <a:xfrm>
                      <a:off x="0" y="0"/>
                      <a:ext cx="5892800" cy="3099435"/>
                    </a:xfrm>
                    <a:prstGeom prst="rect">
                      <a:avLst/>
                    </a:prstGeom>
                    <a:noFill/>
                    <a:ln>
                      <a:noFill/>
                    </a:ln>
                  </pic:spPr>
                </pic:pic>
              </a:graphicData>
            </a:graphic>
          </wp:inline>
        </w:drawing>
      </w:r>
    </w:p>
    <w:p w:rsidR="00611406" w:rsidRPr="00611406" w:rsidRDefault="00611406" w:rsidP="00611406">
      <w:pPr>
        <w:pStyle w:val="Heading3"/>
        <w:rPr>
          <w:rFonts w:ascii="Times New Roman" w:hAnsi="Times New Roman" w:cs="Times New Roman"/>
          <w:b/>
          <w:color w:val="auto"/>
          <w:sz w:val="26"/>
          <w:szCs w:val="26"/>
        </w:rPr>
      </w:pPr>
      <w:bookmarkStart w:id="4" w:name="_Toc90230093"/>
      <w:r w:rsidRPr="00611406">
        <w:rPr>
          <w:rFonts w:ascii="Times New Roman" w:hAnsi="Times New Roman" w:cs="Times New Roman"/>
          <w:b/>
          <w:color w:val="auto"/>
          <w:sz w:val="26"/>
          <w:szCs w:val="26"/>
          <w:lang w:val="vi-VN"/>
        </w:rPr>
        <w:t>1.</w:t>
      </w:r>
      <w:r w:rsidRPr="00611406">
        <w:rPr>
          <w:rFonts w:ascii="Times New Roman" w:hAnsi="Times New Roman" w:cs="Times New Roman"/>
          <w:b/>
          <w:color w:val="auto"/>
          <w:sz w:val="26"/>
          <w:szCs w:val="26"/>
        </w:rPr>
        <w:t xml:space="preserve">1.3. </w:t>
      </w:r>
      <w:r w:rsidR="007B4AA5" w:rsidRPr="007B4AA5">
        <w:rPr>
          <w:rFonts w:ascii="Times New Roman" w:hAnsi="Times New Roman" w:cs="Times New Roman"/>
          <w:b/>
          <w:color w:val="auto"/>
          <w:sz w:val="26"/>
          <w:szCs w:val="26"/>
        </w:rPr>
        <w:t>Quy trình xử lý và quy tắc quản lý</w:t>
      </w:r>
      <w:bookmarkEnd w:id="4"/>
    </w:p>
    <w:p w:rsidR="00611406" w:rsidRDefault="00611406" w:rsidP="00611406">
      <w:r w:rsidRPr="00611406">
        <w:t>Tóm tắt quy trình sử lý của hệ thống quản lý kho hàng trong siêu thị</w:t>
      </w:r>
    </w:p>
    <w:p w:rsidR="005A479B" w:rsidRPr="005A479B" w:rsidRDefault="005A479B" w:rsidP="005A479B">
      <w:pPr>
        <w:jc w:val="center"/>
        <w:rPr>
          <w:b/>
          <w:bCs/>
          <w:i/>
          <w:iCs/>
        </w:rPr>
      </w:pPr>
      <w:r w:rsidRPr="005A479B">
        <w:rPr>
          <w:b/>
          <w:bCs/>
          <w:i/>
          <w:iCs/>
        </w:rPr>
        <w:t xml:space="preserve">Bảng </w:t>
      </w:r>
      <w:r w:rsidRPr="005A479B">
        <w:rPr>
          <w:b/>
          <w:bCs/>
          <w:i/>
          <w:iCs/>
        </w:rPr>
        <w:fldChar w:fldCharType="begin"/>
      </w:r>
      <w:r w:rsidRPr="005A479B">
        <w:rPr>
          <w:b/>
          <w:bCs/>
          <w:i/>
          <w:iCs/>
        </w:rPr>
        <w:instrText xml:space="preserve"> SEQ Bảng_ \* ARABIC </w:instrText>
      </w:r>
      <w:r w:rsidRPr="005A479B">
        <w:rPr>
          <w:b/>
          <w:bCs/>
          <w:i/>
          <w:iCs/>
        </w:rPr>
        <w:fldChar w:fldCharType="separate"/>
      </w:r>
      <w:r w:rsidRPr="005A479B">
        <w:rPr>
          <w:b/>
          <w:bCs/>
          <w:i/>
          <w:iCs/>
        </w:rPr>
        <w:t>2</w:t>
      </w:r>
      <w:r w:rsidRPr="005A479B">
        <w:fldChar w:fldCharType="end"/>
      </w:r>
      <w:r w:rsidRPr="005A479B">
        <w:rPr>
          <w:b/>
          <w:bCs/>
          <w:i/>
          <w:iCs/>
          <w:lang w:val="vi-VN"/>
        </w:rPr>
        <w:t xml:space="preserve">: </w:t>
      </w:r>
      <w:r w:rsidRPr="005A479B">
        <w:rPr>
          <w:b/>
          <w:bCs/>
          <w:i/>
          <w:iCs/>
        </w:rPr>
        <w:t>Bảng tổng hợp quy trình</w:t>
      </w:r>
    </w:p>
    <w:tbl>
      <w:tblPr>
        <w:tblStyle w:val="TableGrid"/>
        <w:tblpPr w:leftFromText="180" w:rightFromText="180" w:vertAnchor="text" w:horzAnchor="page" w:tblpX="1259" w:tblpY="111"/>
        <w:tblOverlap w:val="never"/>
        <w:tblW w:w="10535" w:type="dxa"/>
        <w:tblLook w:val="04A0" w:firstRow="1" w:lastRow="0" w:firstColumn="1" w:lastColumn="0" w:noHBand="0" w:noVBand="1"/>
      </w:tblPr>
      <w:tblGrid>
        <w:gridCol w:w="985"/>
        <w:gridCol w:w="1890"/>
        <w:gridCol w:w="4793"/>
        <w:gridCol w:w="2867"/>
      </w:tblGrid>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STT</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rPr>
              <w:t>Mã quy trình</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Tên quy trình</w:t>
            </w:r>
          </w:p>
        </w:tc>
        <w:tc>
          <w:tcPr>
            <w:tcW w:w="2867" w:type="dxa"/>
          </w:tcPr>
          <w:p w:rsidR="00611406" w:rsidRPr="00611406" w:rsidRDefault="00611406" w:rsidP="007B4AA5">
            <w:pPr>
              <w:widowControl/>
              <w:spacing w:after="160" w:line="259" w:lineRule="auto"/>
              <w:jc w:val="left"/>
              <w:rPr>
                <w:rFonts w:eastAsiaTheme="minorHAnsi"/>
              </w:rPr>
            </w:pPr>
            <w:r w:rsidRPr="00611406">
              <w:rPr>
                <w:rFonts w:eastAsiaTheme="minorHAnsi"/>
              </w:rPr>
              <w:t>Mẫu biểu</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1</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QT1</w:t>
            </w:r>
          </w:p>
        </w:tc>
        <w:tc>
          <w:tcPr>
            <w:tcW w:w="4793" w:type="dxa"/>
          </w:tcPr>
          <w:p w:rsidR="00611406" w:rsidRPr="00611406" w:rsidRDefault="00611406" w:rsidP="001A2F73">
            <w:pPr>
              <w:widowControl/>
              <w:spacing w:after="160" w:line="259" w:lineRule="auto"/>
              <w:jc w:val="left"/>
              <w:rPr>
                <w:rFonts w:eastAsiaTheme="minorHAnsi"/>
              </w:rPr>
            </w:pPr>
            <w:r w:rsidRPr="00611406">
              <w:rPr>
                <w:rFonts w:eastAsiaTheme="minorHAnsi"/>
              </w:rPr>
              <w:t xml:space="preserve">Quy trình quản lý hoạt động nhập </w:t>
            </w:r>
            <w:r w:rsidR="001A2F73">
              <w:rPr>
                <w:rFonts w:eastAsiaTheme="minorHAnsi"/>
              </w:rPr>
              <w:t>kho</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BM1,BM2,BM3</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2</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QT2</w:t>
            </w:r>
          </w:p>
        </w:tc>
        <w:tc>
          <w:tcPr>
            <w:tcW w:w="4793" w:type="dxa"/>
          </w:tcPr>
          <w:p w:rsidR="00611406" w:rsidRPr="00611406" w:rsidRDefault="00611406" w:rsidP="00BA5A23">
            <w:pPr>
              <w:widowControl/>
              <w:spacing w:after="160" w:line="259" w:lineRule="auto"/>
              <w:jc w:val="left"/>
              <w:rPr>
                <w:rFonts w:eastAsiaTheme="minorHAnsi"/>
              </w:rPr>
            </w:pPr>
            <w:r w:rsidRPr="00611406">
              <w:rPr>
                <w:rFonts w:eastAsiaTheme="minorHAnsi"/>
              </w:rPr>
              <w:t xml:space="preserve">Quy trình quản lý hoạt động xuất </w:t>
            </w:r>
            <w:r w:rsidR="00BA5A23">
              <w:rPr>
                <w:rFonts w:eastAsiaTheme="minorHAnsi"/>
              </w:rPr>
              <w:t>hàng</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BM4,BM5,BM6</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3</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QT3</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báo cáo tình hình xuất,nhập kho trong ngày</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BM1,BM2,BM3</w:t>
            </w:r>
            <w:r w:rsidRPr="00611406">
              <w:rPr>
                <w:rFonts w:eastAsiaTheme="minorHAnsi"/>
                <w:b/>
                <w:bCs/>
              </w:rPr>
              <w:br/>
              <w:t>BM5,BM7,BM8,BM16</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4</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QT4</w:t>
            </w:r>
          </w:p>
        </w:tc>
        <w:tc>
          <w:tcPr>
            <w:tcW w:w="4793" w:type="dxa"/>
          </w:tcPr>
          <w:p w:rsidR="00611406" w:rsidRPr="00611406" w:rsidRDefault="00611406" w:rsidP="007B4AA5">
            <w:pPr>
              <w:widowControl/>
              <w:spacing w:after="160" w:line="259" w:lineRule="auto"/>
              <w:rPr>
                <w:rFonts w:eastAsiaTheme="minorHAnsi"/>
              </w:rPr>
            </w:pPr>
            <w:r w:rsidRPr="00611406">
              <w:rPr>
                <w:rFonts w:eastAsiaTheme="minorHAnsi"/>
              </w:rPr>
              <w:t>Quy trình cập nhật đơn giá bán</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BM9,BM10</w:t>
            </w:r>
          </w:p>
        </w:tc>
      </w:tr>
      <w:tr w:rsidR="00611406" w:rsidRPr="00611406" w:rsidTr="007B4AA5">
        <w:trPr>
          <w:trHeight w:val="484"/>
        </w:trPr>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5</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QT5</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cập nhật đơn giá mua</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BM11</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6</w:t>
            </w:r>
          </w:p>
        </w:tc>
        <w:tc>
          <w:tcPr>
            <w:tcW w:w="1890" w:type="dxa"/>
          </w:tcPr>
          <w:p w:rsidR="00611406" w:rsidRPr="00611406" w:rsidRDefault="00611406" w:rsidP="007B4AA5">
            <w:pPr>
              <w:widowControl/>
              <w:spacing w:after="160" w:line="259" w:lineRule="auto"/>
              <w:jc w:val="left"/>
              <w:rPr>
                <w:rFonts w:eastAsiaTheme="minorHAnsi"/>
              </w:rPr>
            </w:pPr>
            <w:r w:rsidRPr="00611406">
              <w:rPr>
                <w:rFonts w:eastAsiaTheme="minorHAnsi"/>
                <w:b/>
                <w:bCs/>
              </w:rPr>
              <w:t>QT6</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báo cáo doanh thu tháng, quý, năm</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BM12,BM13,BM14</w:t>
            </w:r>
            <w:r w:rsidRPr="00611406">
              <w:rPr>
                <w:rFonts w:eastAsiaTheme="minorHAnsi"/>
                <w:b/>
                <w:bCs/>
              </w:rPr>
              <w:br/>
              <w:t>BM5,BM3,BM16,BM15</w:t>
            </w:r>
          </w:p>
        </w:tc>
      </w:tr>
      <w:tr w:rsidR="00611406" w:rsidRPr="00611406" w:rsidTr="007B4AA5">
        <w:tc>
          <w:tcPr>
            <w:tcW w:w="985" w:type="dxa"/>
          </w:tcPr>
          <w:p w:rsidR="00611406" w:rsidRPr="00611406" w:rsidRDefault="00611406" w:rsidP="007B4AA5">
            <w:pPr>
              <w:widowControl/>
              <w:spacing w:after="160" w:line="259" w:lineRule="auto"/>
              <w:jc w:val="left"/>
              <w:rPr>
                <w:rFonts w:eastAsiaTheme="minorHAnsi"/>
              </w:rPr>
            </w:pPr>
            <w:r w:rsidRPr="00611406">
              <w:rPr>
                <w:rFonts w:eastAsiaTheme="minorHAnsi"/>
              </w:rPr>
              <w:t>7</w:t>
            </w:r>
          </w:p>
        </w:tc>
        <w:tc>
          <w:tcPr>
            <w:tcW w:w="1890"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QT7</w:t>
            </w:r>
          </w:p>
        </w:tc>
        <w:tc>
          <w:tcPr>
            <w:tcW w:w="4793" w:type="dxa"/>
          </w:tcPr>
          <w:p w:rsidR="00611406" w:rsidRPr="00611406" w:rsidRDefault="00611406" w:rsidP="007B4AA5">
            <w:pPr>
              <w:widowControl/>
              <w:spacing w:after="160" w:line="259" w:lineRule="auto"/>
              <w:jc w:val="left"/>
              <w:rPr>
                <w:rFonts w:eastAsiaTheme="minorHAnsi"/>
              </w:rPr>
            </w:pPr>
            <w:r w:rsidRPr="00611406">
              <w:rPr>
                <w:rFonts w:eastAsiaTheme="minorHAnsi"/>
              </w:rPr>
              <w:t>Quy trình thanh toán tiền cho nhà cung cấp</w:t>
            </w:r>
          </w:p>
        </w:tc>
        <w:tc>
          <w:tcPr>
            <w:tcW w:w="2867" w:type="dxa"/>
          </w:tcPr>
          <w:p w:rsidR="00611406" w:rsidRPr="00611406" w:rsidRDefault="00611406" w:rsidP="007B4AA5">
            <w:pPr>
              <w:widowControl/>
              <w:spacing w:after="160" w:line="259" w:lineRule="auto"/>
              <w:jc w:val="left"/>
              <w:rPr>
                <w:rFonts w:eastAsiaTheme="minorHAnsi"/>
                <w:b/>
                <w:bCs/>
              </w:rPr>
            </w:pPr>
            <w:r w:rsidRPr="00611406">
              <w:rPr>
                <w:rFonts w:eastAsiaTheme="minorHAnsi"/>
                <w:b/>
                <w:bCs/>
              </w:rPr>
              <w:t>BM3,BM15</w:t>
            </w:r>
          </w:p>
        </w:tc>
      </w:tr>
    </w:tbl>
    <w:p w:rsidR="00611406" w:rsidRDefault="00611406" w:rsidP="00611406">
      <w:pPr>
        <w:rPr>
          <w:lang w:val="vi-VN"/>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quản lý hoạt động nhập kho - QT1</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Khi có </w:t>
      </w:r>
      <w:r w:rsidRPr="007B4AA5">
        <w:rPr>
          <w:rFonts w:cs="Times New Roman"/>
          <w:b/>
          <w:bCs/>
          <w:szCs w:val="26"/>
          <w:u w:val="single"/>
        </w:rPr>
        <w:t>yêu cầu mua hàng (1)</w:t>
      </w:r>
      <w:r w:rsidRPr="007B4AA5">
        <w:rPr>
          <w:rFonts w:cs="Times New Roman"/>
          <w:szCs w:val="26"/>
        </w:rPr>
        <w:t xml:space="preserve"> (</w:t>
      </w:r>
      <w:r w:rsidRPr="007B4AA5">
        <w:rPr>
          <w:rFonts w:cs="Times New Roman"/>
          <w:b/>
          <w:bCs/>
          <w:szCs w:val="26"/>
        </w:rPr>
        <w:t>Giấy yêu cầu nhập hàng-BM1</w:t>
      </w:r>
      <w:r w:rsidRPr="007B4AA5">
        <w:rPr>
          <w:rFonts w:cs="Times New Roman"/>
          <w:szCs w:val="26"/>
        </w:rPr>
        <w:t xml:space="preserve">) </w:t>
      </w:r>
      <w:r w:rsidRPr="007B4AA5">
        <w:rPr>
          <w:rFonts w:cs="Times New Roman"/>
          <w:bCs/>
          <w:szCs w:val="26"/>
        </w:rPr>
        <w:t>từ bộ phận quản lý kho</w:t>
      </w:r>
      <w:r w:rsidRPr="007B4AA5">
        <w:rPr>
          <w:rFonts w:cs="Times New Roman"/>
          <w:szCs w:val="26"/>
        </w:rPr>
        <w:t xml:space="preserve">, </w:t>
      </w:r>
      <w:r w:rsidRPr="007B4AA5">
        <w:rPr>
          <w:rFonts w:cs="Times New Roman"/>
          <w:bCs/>
          <w:szCs w:val="26"/>
        </w:rPr>
        <w:t>bộ phận kế toán sẽ</w:t>
      </w:r>
      <w:r w:rsidRPr="007B4AA5">
        <w:rPr>
          <w:rFonts w:cs="Times New Roman"/>
          <w:b/>
          <w:bCs/>
          <w:szCs w:val="26"/>
          <w:u w:val="single"/>
        </w:rPr>
        <w:t xml:space="preserve"> lập đơn hàng mua (2)</w:t>
      </w:r>
      <w:r w:rsidRPr="007B4AA5">
        <w:rPr>
          <w:rFonts w:cs="Times New Roman"/>
          <w:szCs w:val="26"/>
        </w:rPr>
        <w:t xml:space="preserve"> (Có sự đồng ý mua hàng của ban quản lý) và bộ phận kho hàng có trách nghiệm gửi đơn mua hàng đó đến cho nhà cung cấp (</w:t>
      </w:r>
      <w:r w:rsidRPr="007B4AA5">
        <w:rPr>
          <w:rFonts w:cs="Times New Roman"/>
          <w:b/>
          <w:bCs/>
          <w:szCs w:val="26"/>
        </w:rPr>
        <w:t>Đơn đặt hàng nhà cung cấp-BM2</w:t>
      </w:r>
      <w:r w:rsidRPr="007B4AA5">
        <w:rPr>
          <w:rFonts w:cs="Times New Roman"/>
          <w:szCs w:val="26"/>
        </w:rPr>
        <w:t>).Thông tin được gửi đến nhà cung cấp bao gồm tên sản phẩm ,số lượng , màu sắc , kích thước …</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w:t>
      </w:r>
      <w:r w:rsidRPr="007B4AA5">
        <w:rPr>
          <w:rFonts w:cs="Times New Roman"/>
          <w:b/>
          <w:bCs/>
          <w:szCs w:val="26"/>
        </w:rPr>
        <w:t xml:space="preserve">Lưu ý </w:t>
      </w:r>
      <w:r w:rsidRPr="007B4AA5">
        <w:rPr>
          <w:rFonts w:cs="Times New Roman"/>
          <w:szCs w:val="26"/>
        </w:rPr>
        <w:t xml:space="preserve">là đơn giá mua đã được nhà cung cấp ký hợp đồng với ban quản lý của công ty. Trong hệ thống quản lý kho hàng chỉ sử dụng hợp đồng để tham chiếu lấy giá mua thanh toán tiền hàng cho nhà cung cấp. </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Nhà cung cấp theo đơn hàng mua, chuyển hàng đến cho công ty. Khi đến công ty bộ phận giao hàng cần phải trình giấy nhập hàng (</w:t>
      </w:r>
      <w:r w:rsidRPr="007B4AA5">
        <w:rPr>
          <w:rFonts w:cs="Times New Roman"/>
          <w:b/>
          <w:bCs/>
          <w:szCs w:val="26"/>
        </w:rPr>
        <w:t>Đơn đặt hàng nhà cung cấp-BM2</w:t>
      </w:r>
      <w:r w:rsidRPr="007B4AA5">
        <w:rPr>
          <w:rFonts w:cs="Times New Roman"/>
          <w:szCs w:val="26"/>
        </w:rPr>
        <w:t>) do bộ phận kế toán cung cấp</w:t>
      </w:r>
    </w:p>
    <w:p w:rsidR="007B4AA5" w:rsidRPr="007B4AA5" w:rsidRDefault="007B4AA5" w:rsidP="007B4AA5">
      <w:pPr>
        <w:spacing w:line="360" w:lineRule="auto"/>
        <w:ind w:firstLine="720"/>
        <w:jc w:val="both"/>
        <w:rPr>
          <w:rFonts w:cs="Times New Roman"/>
          <w:szCs w:val="26"/>
        </w:rPr>
      </w:pPr>
      <w:r w:rsidRPr="007B4AA5">
        <w:rPr>
          <w:rFonts w:cs="Times New Roman"/>
          <w:bCs/>
          <w:szCs w:val="26"/>
        </w:rPr>
        <w:t>Bộ phận quản lý kho hàng</w:t>
      </w:r>
      <w:r w:rsidRPr="007B4AA5">
        <w:rPr>
          <w:rFonts w:cs="Times New Roman"/>
          <w:b/>
          <w:bCs/>
          <w:szCs w:val="26"/>
          <w:u w:val="single"/>
        </w:rPr>
        <w:t xml:space="preserve"> xác nhận yêu cầu và tiếp nhận hàng hóa (3)</w:t>
      </w:r>
      <w:r w:rsidRPr="007B4AA5">
        <w:rPr>
          <w:rFonts w:cs="Times New Roman"/>
          <w:szCs w:val="26"/>
        </w:rPr>
        <w:t xml:space="preserve"> .Khi nhận được giấy nhập hàng từ nhà cung cấp  (</w:t>
      </w:r>
      <w:r w:rsidRPr="007B4AA5">
        <w:rPr>
          <w:rFonts w:cs="Times New Roman"/>
          <w:b/>
          <w:bCs/>
          <w:szCs w:val="26"/>
        </w:rPr>
        <w:t>Đơn đặt hàng nhà cung cấp-BM2</w:t>
      </w:r>
      <w:r w:rsidRPr="007B4AA5">
        <w:rPr>
          <w:rFonts w:cs="Times New Roman"/>
          <w:szCs w:val="26"/>
        </w:rPr>
        <w:t xml:space="preserve">) .Nhân viên quản lý kho phải </w:t>
      </w:r>
      <w:r w:rsidRPr="007B4AA5">
        <w:rPr>
          <w:rFonts w:cs="Times New Roman"/>
          <w:b/>
          <w:bCs/>
          <w:szCs w:val="26"/>
          <w:u w:val="single"/>
        </w:rPr>
        <w:t>yêu cầu bộ phận kế toán xuống xác nhận đơn hàng (4)</w:t>
      </w:r>
      <w:r w:rsidRPr="007B4AA5">
        <w:rPr>
          <w:rFonts w:cs="Times New Roman"/>
          <w:szCs w:val="26"/>
        </w:rPr>
        <w:t xml:space="preserve">.Sau đó, </w:t>
      </w:r>
      <w:r w:rsidRPr="007B4AA5">
        <w:rPr>
          <w:rFonts w:cs="Times New Roman"/>
          <w:bCs/>
          <w:szCs w:val="26"/>
        </w:rPr>
        <w:t>nhân viên kế toán và nhân viên quản lý kho thực hiện</w:t>
      </w:r>
      <w:r w:rsidRPr="007B4AA5">
        <w:rPr>
          <w:rFonts w:cs="Times New Roman"/>
          <w:b/>
          <w:bCs/>
          <w:szCs w:val="26"/>
          <w:u w:val="single"/>
        </w:rPr>
        <w:t xml:space="preserve"> kiểm tra chất lượng hàng hóa (5)</w:t>
      </w:r>
      <w:r w:rsidRPr="007B4AA5">
        <w:rPr>
          <w:rFonts w:cs="Times New Roman"/>
          <w:szCs w:val="26"/>
        </w:rPr>
        <w:t>, kiểm tra đơn hàng có đúng với yêu cầu mua hàng hay không .Nếu hàng hóa không đúng yêu cầu thì trả lại hàng hóa</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Sau khi nhân viên kế toán đã kiểm tra đúng ,đủ số lượng hàng hóa mà đã yêu cầu trước đó . Thì lúc này </w:t>
      </w:r>
      <w:r w:rsidRPr="007B4AA5">
        <w:rPr>
          <w:rFonts w:cs="Times New Roman"/>
          <w:bCs/>
          <w:szCs w:val="26"/>
        </w:rPr>
        <w:t>bộ phận quản lý kho sẽ</w:t>
      </w:r>
      <w:r w:rsidRPr="007B4AA5">
        <w:rPr>
          <w:rFonts w:cs="Times New Roman"/>
          <w:b/>
          <w:bCs/>
          <w:szCs w:val="26"/>
          <w:u w:val="single"/>
        </w:rPr>
        <w:t xml:space="preserve"> xuất phiếu nhập kho (6)</w:t>
      </w:r>
      <w:r w:rsidRPr="007B4AA5">
        <w:rPr>
          <w:rFonts w:cs="Times New Roman"/>
          <w:szCs w:val="26"/>
        </w:rPr>
        <w:t xml:space="preserve"> (</w:t>
      </w:r>
      <w:r w:rsidRPr="007B4AA5">
        <w:rPr>
          <w:rFonts w:cs="Times New Roman"/>
          <w:b/>
          <w:bCs/>
          <w:szCs w:val="26"/>
        </w:rPr>
        <w:t>Phiếu nhập kho-BM3</w:t>
      </w:r>
      <w:r w:rsidRPr="007B4AA5">
        <w:rPr>
          <w:rFonts w:cs="Times New Roman"/>
          <w:szCs w:val="26"/>
        </w:rPr>
        <w:t>) và đưa cho nhà cung cấp.( Lưu ý phiếu xuấ</w:t>
      </w:r>
      <w:r w:rsidR="00F04480">
        <w:rPr>
          <w:rFonts w:cs="Times New Roman"/>
          <w:szCs w:val="26"/>
        </w:rPr>
        <w:t>t hàng</w:t>
      </w:r>
      <w:r w:rsidRPr="007B4AA5">
        <w:rPr>
          <w:rFonts w:cs="Times New Roman"/>
          <w:szCs w:val="26"/>
        </w:rPr>
        <w:t xml:space="preserve"> sẽ có 3 bản : 1 bản giao cho nhà cung cấp, 1 bản giao cho bộ phận kế toán, 1 bản giao cho bộ phận quản lý kho)</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Khi nhận viên kế toán đã xác nhận đơn hàng đúng số lượng chủng loại thì nhấn viên quản lý kho tiến hành </w:t>
      </w:r>
      <w:r w:rsidRPr="007B4AA5">
        <w:rPr>
          <w:rFonts w:cs="Times New Roman"/>
          <w:b/>
          <w:bCs/>
          <w:szCs w:val="26"/>
          <w:u w:val="single"/>
        </w:rPr>
        <w:t>sắp xếp hàng hóa vào từng khu vực theo danh mục (7)</w:t>
      </w:r>
      <w:r w:rsidRPr="007B4AA5">
        <w:rPr>
          <w:rFonts w:cs="Times New Roman"/>
          <w:szCs w:val="26"/>
        </w:rPr>
        <w:t xml:space="preserve"> trong kho</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xml:space="preserve">- Quy trình quản lý hoạt động xuất </w:t>
      </w:r>
      <w:r w:rsidR="00BA5A23">
        <w:rPr>
          <w:rFonts w:cs="Times New Roman"/>
          <w:b/>
          <w:bCs/>
          <w:szCs w:val="26"/>
        </w:rPr>
        <w:t>hàng</w:t>
      </w:r>
      <w:r w:rsidRPr="007B4AA5">
        <w:rPr>
          <w:rFonts w:cs="Times New Roman"/>
          <w:b/>
          <w:bCs/>
          <w:szCs w:val="26"/>
        </w:rPr>
        <w:t xml:space="preserve"> - QT2</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Sau khi kết thúc ngày bán hàng hôm trước, kế toán phải theo dõi được sản phẩm nào bán chạỵ, sản phẩm nào bán không chạy ngày hôm đó để quyết định xem ngày hôm sau sẽ tăng hay giảm số lượng sản phẩm cần trưng bày . Khi kế toán đã biết được những sản phẩn nào sẽ được lên kệ bán hàng ngày hôm sau , kế toán sẽ </w:t>
      </w:r>
      <w:r w:rsidRPr="007B4AA5">
        <w:rPr>
          <w:rFonts w:cs="Times New Roman"/>
          <w:b/>
          <w:bCs/>
          <w:szCs w:val="26"/>
          <w:u w:val="single"/>
        </w:rPr>
        <w:t>lập đơn những mặt hàng được lên kệ (8)</w:t>
      </w:r>
      <w:r w:rsidRPr="007B4AA5">
        <w:rPr>
          <w:rFonts w:cs="Times New Roman"/>
          <w:szCs w:val="26"/>
        </w:rPr>
        <w:t xml:space="preserve">  </w:t>
      </w:r>
      <w:r w:rsidRPr="007B4AA5">
        <w:rPr>
          <w:rFonts w:cs="Times New Roman"/>
          <w:b/>
          <w:bCs/>
          <w:szCs w:val="26"/>
        </w:rPr>
        <w:t>(Phiếu yêu cầu sản phẩm trưng bày-BM4)</w:t>
      </w:r>
      <w:r w:rsidRPr="007B4AA5">
        <w:rPr>
          <w:rFonts w:cs="Times New Roman"/>
          <w:szCs w:val="26"/>
        </w:rPr>
        <w:t xml:space="preserve">  đưa cho bộ phận bán hàng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Bộ phận bán hàng có yêu cầu trưng bày những hàng hóa lên kệ từ phía kế toán . Lúc này nhận viên hàng hóa mang phiếu yêu cầu sản phẩm trưng bày </w:t>
      </w:r>
      <w:r w:rsidRPr="007B4AA5">
        <w:rPr>
          <w:rFonts w:cs="Times New Roman"/>
          <w:b/>
          <w:bCs/>
          <w:szCs w:val="26"/>
        </w:rPr>
        <w:t>(Phiếu yêu cầu sản phẩm trưng bày-BM4)</w:t>
      </w:r>
      <w:r w:rsidRPr="007B4AA5">
        <w:rPr>
          <w:rFonts w:cs="Times New Roman"/>
          <w:szCs w:val="26"/>
        </w:rPr>
        <w:t xml:space="preserve"> đến nhân viên quản lý kho </w:t>
      </w:r>
      <w:r w:rsidRPr="007B4AA5">
        <w:rPr>
          <w:rFonts w:cs="Times New Roman"/>
          <w:b/>
          <w:bCs/>
          <w:szCs w:val="26"/>
          <w:u w:val="single"/>
        </w:rPr>
        <w:t>yêu cầu xuất hàng hóa (9)</w:t>
      </w:r>
      <w:r w:rsidRPr="007B4AA5">
        <w:rPr>
          <w:rFonts w:cs="Times New Roman"/>
          <w:szCs w:val="26"/>
        </w:rPr>
        <w:t xml:space="preserve">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Khi nhận viên quản lý kho nhận được yêu cầu xuất kho từ  bộ phận bán hàng . Bộ phận quản lý kho có nghiệm vụ là </w:t>
      </w:r>
      <w:r w:rsidRPr="007B4AA5">
        <w:rPr>
          <w:rFonts w:cs="Times New Roman"/>
          <w:b/>
          <w:bCs/>
          <w:szCs w:val="26"/>
          <w:u w:val="single"/>
        </w:rPr>
        <w:t>lấy những hàng hóa mà nhân viên bán hàng yêu cầu (10)</w:t>
      </w:r>
      <w:r w:rsidRPr="007B4AA5">
        <w:rPr>
          <w:rFonts w:cs="Times New Roman"/>
          <w:szCs w:val="26"/>
        </w:rPr>
        <w:t xml:space="preserve"> từ trong kho ra . Nhân viên quản lý kho </w:t>
      </w:r>
      <w:r w:rsidRPr="007B4AA5">
        <w:rPr>
          <w:rFonts w:cs="Times New Roman"/>
          <w:b/>
          <w:bCs/>
          <w:szCs w:val="26"/>
          <w:u w:val="single"/>
        </w:rPr>
        <w:t>yêu cầu bộ phận kế toán xác nhận lại mặt hàng (11)</w:t>
      </w:r>
      <w:r w:rsidRPr="007B4AA5">
        <w:rPr>
          <w:rFonts w:cs="Times New Roman"/>
          <w:szCs w:val="26"/>
        </w:rPr>
        <w:t xml:space="preserve"> mà nhận viên bán hàng đã yêu cầu trước đó .</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Bộ phận kế toán kiểm tra đã đúng số lượng mà nhận viên bán hành yêu cầu hay chưa ? Nếu đúng thì bộ phận quản lý kho tiến hành </w:t>
      </w:r>
      <w:r w:rsidRPr="007B4AA5">
        <w:rPr>
          <w:rFonts w:cs="Times New Roman"/>
          <w:b/>
          <w:bCs/>
          <w:szCs w:val="26"/>
          <w:u w:val="single"/>
        </w:rPr>
        <w:t xml:space="preserve">in phiếu xuất </w:t>
      </w:r>
      <w:r w:rsidR="00BA5A23">
        <w:rPr>
          <w:rFonts w:cs="Times New Roman"/>
          <w:b/>
          <w:bCs/>
          <w:szCs w:val="26"/>
          <w:u w:val="single"/>
        </w:rPr>
        <w:t>hàng</w:t>
      </w:r>
      <w:r w:rsidRPr="007B4AA5">
        <w:rPr>
          <w:rFonts w:cs="Times New Roman"/>
          <w:b/>
          <w:bCs/>
          <w:szCs w:val="26"/>
          <w:u w:val="single"/>
        </w:rPr>
        <w:t xml:space="preserve"> (12)</w:t>
      </w:r>
      <w:r w:rsidRPr="007B4AA5">
        <w:rPr>
          <w:rFonts w:cs="Times New Roman"/>
          <w:szCs w:val="26"/>
        </w:rPr>
        <w:t xml:space="preserve"> (</w:t>
      </w:r>
      <w:r w:rsidRPr="007B4AA5">
        <w:rPr>
          <w:rFonts w:cs="Times New Roman"/>
          <w:b/>
          <w:bCs/>
          <w:szCs w:val="26"/>
        </w:rPr>
        <w:t xml:space="preserve">Phiếu xuất </w:t>
      </w:r>
      <w:r w:rsidR="00BA5A23">
        <w:rPr>
          <w:rFonts w:cs="Times New Roman"/>
          <w:b/>
          <w:bCs/>
          <w:szCs w:val="26"/>
        </w:rPr>
        <w:t>hàng</w:t>
      </w:r>
      <w:r w:rsidRPr="007B4AA5">
        <w:rPr>
          <w:rFonts w:cs="Times New Roman"/>
          <w:b/>
          <w:bCs/>
          <w:szCs w:val="26"/>
        </w:rPr>
        <w:t>-BM5</w:t>
      </w:r>
      <w:r w:rsidRPr="007B4AA5">
        <w:rPr>
          <w:rFonts w:cs="Times New Roman"/>
          <w:szCs w:val="26"/>
        </w:rPr>
        <w:t>)</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Lưu ý</w:t>
      </w:r>
      <w:r w:rsidRPr="007B4AA5">
        <w:rPr>
          <w:rFonts w:cs="Times New Roman"/>
          <w:szCs w:val="26"/>
        </w:rPr>
        <w:t xml:space="preserve"> : Khi hàng hóa trưng bày ngoài gian hàng đã hết trong quá trình bán . Bộ phận bán hàng </w:t>
      </w:r>
      <w:r w:rsidRPr="007B4AA5">
        <w:rPr>
          <w:rFonts w:cs="Times New Roman"/>
          <w:b/>
          <w:bCs/>
          <w:szCs w:val="26"/>
          <w:u w:val="single"/>
        </w:rPr>
        <w:t>lập ra phiếu yêu cầu thêm hàng hóa (13)</w:t>
      </w:r>
      <w:r w:rsidRPr="007B4AA5">
        <w:rPr>
          <w:rFonts w:cs="Times New Roman"/>
          <w:szCs w:val="26"/>
        </w:rPr>
        <w:t xml:space="preserve"> </w:t>
      </w:r>
      <w:r w:rsidRPr="007B4AA5">
        <w:rPr>
          <w:rFonts w:cs="Times New Roman"/>
          <w:b/>
          <w:bCs/>
          <w:szCs w:val="26"/>
        </w:rPr>
        <w:t>(Phiếu yêu cầu thêm hàng hóa-BM6)</w:t>
      </w:r>
      <w:r w:rsidRPr="007B4AA5">
        <w:rPr>
          <w:rFonts w:cs="Times New Roman"/>
          <w:szCs w:val="26"/>
        </w:rPr>
        <w:t xml:space="preserve"> , và đưa phiếu đó cho bộ phận kế toán . Khi </w:t>
      </w:r>
      <w:r w:rsidRPr="007B4AA5">
        <w:rPr>
          <w:rFonts w:cs="Times New Roman"/>
          <w:b/>
          <w:bCs/>
          <w:szCs w:val="26"/>
          <w:u w:val="single"/>
        </w:rPr>
        <w:t>nhân được yêu cầu xuất thêm hàng hóa (14)</w:t>
      </w:r>
      <w:r w:rsidRPr="007B4AA5">
        <w:rPr>
          <w:rFonts w:cs="Times New Roman"/>
          <w:szCs w:val="26"/>
        </w:rPr>
        <w:t xml:space="preserve"> , bộ phận kế toán sẽ </w:t>
      </w:r>
      <w:r w:rsidRPr="007B4AA5">
        <w:rPr>
          <w:rFonts w:cs="Times New Roman"/>
          <w:b/>
          <w:bCs/>
          <w:szCs w:val="26"/>
          <w:u w:val="single"/>
        </w:rPr>
        <w:t>lập ra phiếu yêu cầu sản phẩm trưng bày (15)</w:t>
      </w:r>
      <w:r w:rsidRPr="007B4AA5">
        <w:rPr>
          <w:rFonts w:cs="Times New Roman"/>
          <w:szCs w:val="26"/>
        </w:rPr>
        <w:t xml:space="preserve"> </w:t>
      </w:r>
      <w:r w:rsidRPr="007B4AA5">
        <w:rPr>
          <w:rFonts w:cs="Times New Roman"/>
          <w:b/>
          <w:bCs/>
          <w:szCs w:val="26"/>
        </w:rPr>
        <w:t>(Phiếu yêu cầu sản phẩm trưng bày-BM4)</w:t>
      </w:r>
      <w:r w:rsidRPr="007B4AA5">
        <w:rPr>
          <w:rFonts w:cs="Times New Roman"/>
          <w:szCs w:val="26"/>
        </w:rPr>
        <w:t xml:space="preserve"> (mới). Đưa cho bộ phận bán hàng . Và quá trình lấy thêm hàng được thực hiện như các bước ở trên .</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báo cáo tình hình xuất,nhập kho trong ngày - QT3</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Sau khi kết thúc 1 ngày làm việc của siêu thị , bộ phận kế toán có trách nghiệm </w:t>
      </w:r>
      <w:r w:rsidRPr="007B4AA5">
        <w:rPr>
          <w:rFonts w:cs="Times New Roman"/>
          <w:b/>
          <w:bCs/>
          <w:szCs w:val="26"/>
          <w:u w:val="single"/>
        </w:rPr>
        <w:t>kiểm kê lại hàng hóa (16)</w:t>
      </w:r>
      <w:r w:rsidRPr="007B4AA5">
        <w:rPr>
          <w:rFonts w:cs="Times New Roman"/>
          <w:szCs w:val="26"/>
        </w:rPr>
        <w:t xml:space="preserve"> còn lại trong các gian hàng .Nếu các gian hàng còn các mặt hàng thì </w:t>
      </w:r>
      <w:r w:rsidRPr="007B4AA5">
        <w:rPr>
          <w:rFonts w:cs="Times New Roman"/>
          <w:szCs w:val="26"/>
        </w:rPr>
        <w:lastRenderedPageBreak/>
        <w:t xml:space="preserve">bộ phận kế toán sẽ </w:t>
      </w:r>
      <w:r w:rsidRPr="007B4AA5">
        <w:rPr>
          <w:rFonts w:cs="Times New Roman"/>
          <w:b/>
          <w:bCs/>
          <w:szCs w:val="26"/>
          <w:u w:val="single"/>
        </w:rPr>
        <w:t>lập ra phiếu lưu trữ (17)</w:t>
      </w:r>
      <w:r w:rsidRPr="007B4AA5">
        <w:rPr>
          <w:rFonts w:cs="Times New Roman"/>
          <w:b/>
          <w:bCs/>
          <w:szCs w:val="26"/>
        </w:rPr>
        <w:t xml:space="preserve"> </w:t>
      </w:r>
      <w:r w:rsidRPr="007B4AA5">
        <w:rPr>
          <w:rFonts w:cs="Times New Roman"/>
          <w:szCs w:val="26"/>
        </w:rPr>
        <w:t>(</w:t>
      </w:r>
      <w:r w:rsidRPr="007B4AA5">
        <w:rPr>
          <w:rFonts w:cs="Times New Roman"/>
          <w:b/>
          <w:bCs/>
          <w:szCs w:val="26"/>
        </w:rPr>
        <w:t>BM16)</w:t>
      </w:r>
      <w:r w:rsidRPr="007B4AA5">
        <w:rPr>
          <w:rFonts w:cs="Times New Roman"/>
          <w:szCs w:val="26"/>
        </w:rPr>
        <w:t xml:space="preserve"> để chuyển số hàng hóa đó vào trong kho bảo quản</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Tiếp theo đó , </w:t>
      </w:r>
      <w:r w:rsidRPr="007B4AA5">
        <w:rPr>
          <w:rFonts w:cs="Times New Roman"/>
          <w:bCs/>
          <w:szCs w:val="26"/>
        </w:rPr>
        <w:t>bộ phận quản lý kho sẽ</w:t>
      </w:r>
      <w:r w:rsidRPr="007B4AA5">
        <w:rPr>
          <w:rFonts w:cs="Times New Roman"/>
          <w:b/>
          <w:bCs/>
          <w:szCs w:val="26"/>
          <w:u w:val="single"/>
        </w:rPr>
        <w:t xml:space="preserve"> lập ra báo cáo xuất,nhập kho trong ngày (18)</w:t>
      </w:r>
      <w:r w:rsidRPr="007B4AA5">
        <w:rPr>
          <w:rFonts w:cs="Times New Roman"/>
          <w:b/>
          <w:bCs/>
          <w:szCs w:val="26"/>
        </w:rPr>
        <w:t xml:space="preserve">(BM7) </w:t>
      </w:r>
      <w:r w:rsidRPr="007B4AA5">
        <w:rPr>
          <w:rFonts w:cs="Times New Roman"/>
          <w:szCs w:val="26"/>
        </w:rPr>
        <w:t xml:space="preserve">dựa vào </w:t>
      </w:r>
      <w:r w:rsidRPr="007B4AA5">
        <w:rPr>
          <w:rFonts w:cs="Times New Roman"/>
          <w:b/>
          <w:bCs/>
          <w:szCs w:val="26"/>
        </w:rPr>
        <w:t xml:space="preserve">phiếu xuất </w:t>
      </w:r>
      <w:r w:rsidR="00F04480">
        <w:rPr>
          <w:rFonts w:cs="Times New Roman"/>
          <w:b/>
          <w:bCs/>
          <w:szCs w:val="26"/>
        </w:rPr>
        <w:t>hàng</w:t>
      </w:r>
      <w:r w:rsidRPr="007B4AA5">
        <w:rPr>
          <w:rFonts w:cs="Times New Roman"/>
          <w:b/>
          <w:bCs/>
          <w:szCs w:val="26"/>
        </w:rPr>
        <w:t xml:space="preserve"> (BM5),</w:t>
      </w:r>
      <w:r w:rsidRPr="007B4AA5">
        <w:rPr>
          <w:rFonts w:cs="Times New Roman"/>
          <w:szCs w:val="26"/>
        </w:rPr>
        <w:t xml:space="preserve"> </w:t>
      </w:r>
      <w:r w:rsidRPr="007B4AA5">
        <w:rPr>
          <w:rFonts w:cs="Times New Roman"/>
          <w:b/>
          <w:bCs/>
          <w:szCs w:val="26"/>
        </w:rPr>
        <w:t xml:space="preserve">phiếu lưu trữ </w:t>
      </w:r>
      <w:r w:rsidRPr="007B4AA5">
        <w:rPr>
          <w:rFonts w:cs="Times New Roman"/>
          <w:szCs w:val="26"/>
        </w:rPr>
        <w:t>(</w:t>
      </w:r>
      <w:r w:rsidRPr="007B4AA5">
        <w:rPr>
          <w:rFonts w:cs="Times New Roman"/>
          <w:b/>
          <w:bCs/>
          <w:szCs w:val="26"/>
        </w:rPr>
        <w:t>BM16)</w:t>
      </w:r>
      <w:r w:rsidRPr="007B4AA5">
        <w:rPr>
          <w:rFonts w:cs="Times New Roman"/>
          <w:szCs w:val="26"/>
        </w:rPr>
        <w:t xml:space="preserve"> và </w:t>
      </w:r>
      <w:r w:rsidRPr="007B4AA5">
        <w:rPr>
          <w:rFonts w:cs="Times New Roman"/>
          <w:b/>
          <w:bCs/>
          <w:szCs w:val="26"/>
        </w:rPr>
        <w:t>phiếu nhập kho (BM3)</w:t>
      </w:r>
      <w:r w:rsidRPr="007B4AA5">
        <w:rPr>
          <w:rFonts w:cs="Times New Roman"/>
          <w:szCs w:val="26"/>
        </w:rPr>
        <w:t xml:space="preserve"> trong ngày hôm đó .Ngoài ra bộ phận quản lý kho có trách nghiệm </w:t>
      </w:r>
      <w:r w:rsidRPr="007B4AA5">
        <w:rPr>
          <w:rFonts w:cs="Times New Roman"/>
          <w:b/>
          <w:bCs/>
          <w:szCs w:val="26"/>
          <w:u w:val="single"/>
        </w:rPr>
        <w:t>lập ra danh sách hàng hóa (19)</w:t>
      </w:r>
      <w:r w:rsidRPr="007B4AA5">
        <w:rPr>
          <w:rFonts w:cs="Times New Roman"/>
          <w:b/>
          <w:bCs/>
          <w:szCs w:val="26"/>
        </w:rPr>
        <w:t xml:space="preserve"> (BM8)</w:t>
      </w:r>
      <w:r w:rsidRPr="007B4AA5">
        <w:rPr>
          <w:rFonts w:cs="Times New Roman"/>
          <w:szCs w:val="26"/>
        </w:rPr>
        <w:t xml:space="preserve"> hiện có trong kho. Nếu 1 sản phẩm nào đó hết hàng trong kho .Bộ phận quản lý kho có quyền </w:t>
      </w:r>
      <w:r w:rsidRPr="007B4AA5">
        <w:rPr>
          <w:rFonts w:cs="Times New Roman"/>
          <w:bCs/>
          <w:szCs w:val="26"/>
        </w:rPr>
        <w:t xml:space="preserve">yêu cầu bộ phận kế toán nhập thêm hàng hóa bằng cách </w:t>
      </w:r>
      <w:r w:rsidRPr="007B4AA5">
        <w:rPr>
          <w:rFonts w:cs="Times New Roman"/>
          <w:b/>
          <w:bCs/>
          <w:szCs w:val="26"/>
          <w:u w:val="single"/>
        </w:rPr>
        <w:t>lập giấy yêu cầu nhập hàng(20)</w:t>
      </w:r>
      <w:r w:rsidRPr="007B4AA5">
        <w:rPr>
          <w:rFonts w:cs="Times New Roman"/>
          <w:szCs w:val="26"/>
        </w:rPr>
        <w:t xml:space="preserve"> </w:t>
      </w:r>
      <w:r w:rsidRPr="007B4AA5">
        <w:rPr>
          <w:rFonts w:cs="Times New Roman"/>
          <w:b/>
          <w:bCs/>
          <w:szCs w:val="26"/>
        </w:rPr>
        <w:t xml:space="preserve">(Giấy yêu cầu nhập hàng-BM1) </w:t>
      </w:r>
      <w:r w:rsidRPr="007B4AA5">
        <w:rPr>
          <w:rFonts w:cs="Times New Roman"/>
          <w:szCs w:val="26"/>
        </w:rPr>
        <w:t>.Khi bộ phận kế toán nhận được yêu cầu nhập hàng , bộ phận kế toán sẽ</w:t>
      </w:r>
      <w:r w:rsidRPr="007B4AA5">
        <w:rPr>
          <w:rFonts w:cs="Times New Roman"/>
          <w:b/>
          <w:bCs/>
          <w:szCs w:val="26"/>
          <w:u w:val="single"/>
        </w:rPr>
        <w:t xml:space="preserve"> lập đơn đặt hàng (21)</w:t>
      </w:r>
      <w:r w:rsidRPr="007B4AA5">
        <w:rPr>
          <w:rFonts w:cs="Times New Roman"/>
          <w:szCs w:val="26"/>
        </w:rPr>
        <w:t xml:space="preserve"> </w:t>
      </w:r>
      <w:r w:rsidRPr="007B4AA5">
        <w:rPr>
          <w:rFonts w:cs="Times New Roman"/>
          <w:b/>
          <w:bCs/>
          <w:szCs w:val="26"/>
        </w:rPr>
        <w:t>(Đơn đặt hàng nhà cung cấp-BM2)</w:t>
      </w:r>
      <w:r w:rsidRPr="007B4AA5">
        <w:rPr>
          <w:rFonts w:cs="Times New Roman"/>
          <w:szCs w:val="26"/>
        </w:rPr>
        <w:t xml:space="preserve"> từ danh sách yêu cầu đó , trình lên ban quản lý xem xét, Khi ban quản lý thông qua đơn mua hàng ,bộ phận kho hàng có trách nghiệm </w:t>
      </w:r>
      <w:r w:rsidRPr="007B4AA5">
        <w:rPr>
          <w:rFonts w:cs="Times New Roman"/>
          <w:b/>
          <w:bCs/>
          <w:szCs w:val="26"/>
          <w:u w:val="single"/>
        </w:rPr>
        <w:t>gửi đơn mua hàng cho nhà cung cấp (22)</w:t>
      </w:r>
    </w:p>
    <w:p w:rsidR="007B4AA5" w:rsidRPr="007B4AA5" w:rsidRDefault="007B4AA5" w:rsidP="007B4AA5">
      <w:pPr>
        <w:spacing w:line="360" w:lineRule="auto"/>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cập nhật đơn giá bán - QT4</w:t>
      </w:r>
    </w:p>
    <w:p w:rsidR="007B4AA5" w:rsidRPr="007B4AA5" w:rsidRDefault="007B4AA5" w:rsidP="007B4AA5">
      <w:pPr>
        <w:spacing w:line="360" w:lineRule="auto"/>
        <w:ind w:firstLine="720"/>
        <w:jc w:val="both"/>
        <w:rPr>
          <w:rFonts w:cs="Times New Roman"/>
          <w:b/>
          <w:bCs/>
          <w:szCs w:val="26"/>
        </w:rPr>
      </w:pPr>
      <w:r w:rsidRPr="007B4AA5">
        <w:rPr>
          <w:rFonts w:cs="Times New Roman"/>
          <w:szCs w:val="26"/>
        </w:rPr>
        <w:t xml:space="preserve">Dựa vào tình hình của thị trường , cứ định kỳ thì sau 1 ngày thì giá cả của các loại hàng hóa trong hệ thống sẽ phải được xem xét điều chỉnh giá. Nếu có sự điều chỉnh của các mặt hàng. Ban quan lý có trách nghiệm </w:t>
      </w:r>
      <w:r w:rsidRPr="007B4AA5">
        <w:rPr>
          <w:rFonts w:cs="Times New Roman"/>
          <w:b/>
          <w:bCs/>
          <w:szCs w:val="26"/>
          <w:u w:val="single"/>
        </w:rPr>
        <w:t>lập phiếu cập nhật đơn giá bán (23)</w:t>
      </w:r>
      <w:r w:rsidRPr="007B4AA5">
        <w:rPr>
          <w:rFonts w:cs="Times New Roman"/>
          <w:szCs w:val="26"/>
        </w:rPr>
        <w:t xml:space="preserve"> </w:t>
      </w:r>
      <w:r w:rsidRPr="007B4AA5">
        <w:rPr>
          <w:rFonts w:cs="Times New Roman"/>
          <w:b/>
          <w:bCs/>
          <w:szCs w:val="26"/>
        </w:rPr>
        <w:t>(BM9)</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Phiếu cập nhật đơn giá bán(BM9)</w:t>
      </w:r>
      <w:r w:rsidRPr="007B4AA5">
        <w:rPr>
          <w:rFonts w:cs="Times New Roman"/>
          <w:szCs w:val="26"/>
        </w:rPr>
        <w:t xml:space="preserve"> được ban quản lý gửi xuống cho bộ phận kế toán , bộ phận kế toán </w:t>
      </w:r>
      <w:r w:rsidRPr="007B4AA5">
        <w:rPr>
          <w:rFonts w:cs="Times New Roman"/>
          <w:b/>
          <w:bCs/>
          <w:szCs w:val="26"/>
          <w:u w:val="single"/>
        </w:rPr>
        <w:t>kiểm tra thông tin có sai xót (24)</w:t>
      </w:r>
      <w:r w:rsidRPr="007B4AA5">
        <w:rPr>
          <w:rFonts w:cs="Times New Roman"/>
          <w:szCs w:val="26"/>
        </w:rPr>
        <w:t xml:space="preserve"> nào không? Nếu có thì phản hồi cho ban quản lý . Nếu không thì tiến hành </w:t>
      </w:r>
      <w:r w:rsidRPr="007B4AA5">
        <w:rPr>
          <w:rFonts w:cs="Times New Roman"/>
          <w:b/>
          <w:bCs/>
          <w:szCs w:val="26"/>
          <w:u w:val="single"/>
        </w:rPr>
        <w:t>cập nhật lại đơn giá bán trên hệ thống (25)</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Để kích cầu mua hàng, vào những dịp đặc biệt, ban quản lý gửi </w:t>
      </w:r>
      <w:r w:rsidRPr="007B4AA5">
        <w:rPr>
          <w:rFonts w:cs="Times New Roman"/>
          <w:b/>
          <w:bCs/>
          <w:szCs w:val="26"/>
          <w:u w:val="single"/>
        </w:rPr>
        <w:t>thông báo khuyến mại sản phẩm (26)</w:t>
      </w:r>
      <w:r w:rsidRPr="007B4AA5">
        <w:rPr>
          <w:rFonts w:cs="Times New Roman"/>
          <w:b/>
          <w:bCs/>
          <w:szCs w:val="26"/>
        </w:rPr>
        <w:t>(BM10)</w:t>
      </w:r>
      <w:r w:rsidRPr="007B4AA5">
        <w:rPr>
          <w:rFonts w:cs="Times New Roman"/>
          <w:szCs w:val="26"/>
        </w:rPr>
        <w:t xml:space="preserve">  xuống cho bộ phận kế toán để áp dụng bán hàng</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cập nhật đơn giá mua - QT5</w:t>
      </w:r>
    </w:p>
    <w:p w:rsidR="007B4AA5" w:rsidRPr="007B4AA5" w:rsidRDefault="007B4AA5" w:rsidP="007B4AA5">
      <w:pPr>
        <w:spacing w:line="360" w:lineRule="auto"/>
        <w:ind w:firstLine="720"/>
        <w:jc w:val="both"/>
        <w:rPr>
          <w:rFonts w:cs="Times New Roman"/>
          <w:szCs w:val="26"/>
        </w:rPr>
      </w:pPr>
      <w:r w:rsidRPr="007B4AA5">
        <w:rPr>
          <w:rFonts w:cs="Times New Roman"/>
          <w:szCs w:val="26"/>
        </w:rPr>
        <w:lastRenderedPageBreak/>
        <w:t xml:space="preserve">Khi có thay đổi giá mua từ nhà cung cấp , ban quản lý có trách nghiệm xem xét và </w:t>
      </w:r>
      <w:r w:rsidRPr="007B4AA5">
        <w:rPr>
          <w:rFonts w:cs="Times New Roman"/>
          <w:b/>
          <w:bCs/>
          <w:szCs w:val="26"/>
          <w:u w:val="single"/>
        </w:rPr>
        <w:t>điều chỉnh giá mua (27)</w:t>
      </w:r>
      <w:r w:rsidRPr="007B4AA5">
        <w:rPr>
          <w:rFonts w:cs="Times New Roman"/>
          <w:szCs w:val="26"/>
        </w:rPr>
        <w:t xml:space="preserve"> sao cho hợp lý. Nếu không có thay đổi về giá, ban quản lý sẽ thông bóa tực tiếp với nhà cung cấp.</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Nếu có sự thay đổi về giá, ban quản lý sẽ </w:t>
      </w:r>
      <w:r w:rsidRPr="007B4AA5">
        <w:rPr>
          <w:rFonts w:cs="Times New Roman"/>
          <w:b/>
          <w:bCs/>
          <w:szCs w:val="26"/>
          <w:u w:val="single"/>
        </w:rPr>
        <w:t>lập phiếu cập nhật đơn giá mua (28)</w:t>
      </w:r>
      <w:r w:rsidRPr="007B4AA5">
        <w:rPr>
          <w:rFonts w:cs="Times New Roman"/>
          <w:b/>
          <w:bCs/>
          <w:szCs w:val="26"/>
        </w:rPr>
        <w:t xml:space="preserve">(BM11) </w:t>
      </w:r>
      <w:r w:rsidRPr="007B4AA5">
        <w:rPr>
          <w:rFonts w:cs="Times New Roman"/>
          <w:szCs w:val="26"/>
        </w:rPr>
        <w:t xml:space="preserve">và gửi xuống ban kế toán, ban kế toán căn cứ vào </w:t>
      </w:r>
      <w:r w:rsidRPr="007B4AA5">
        <w:rPr>
          <w:rFonts w:cs="Times New Roman"/>
          <w:b/>
          <w:bCs/>
          <w:szCs w:val="26"/>
        </w:rPr>
        <w:t>phiếu cập nhật đơn giá mua(BM11)</w:t>
      </w:r>
      <w:r w:rsidRPr="007B4AA5">
        <w:rPr>
          <w:rFonts w:cs="Times New Roman"/>
          <w:szCs w:val="26"/>
        </w:rPr>
        <w:t xml:space="preserve"> do ban quản lý giửi xuống để tiến hành</w:t>
      </w:r>
      <w:r w:rsidRPr="007B4AA5">
        <w:rPr>
          <w:rFonts w:cs="Times New Roman"/>
          <w:b/>
          <w:bCs/>
          <w:szCs w:val="26"/>
          <w:u w:val="single"/>
        </w:rPr>
        <w:t xml:space="preserve"> điều chỉnh giá mua trong hệ thống (29)</w:t>
      </w:r>
      <w:r w:rsidRPr="007B4AA5">
        <w:rPr>
          <w:rFonts w:cs="Times New Roman"/>
          <w:szCs w:val="26"/>
        </w:rPr>
        <w:t xml:space="preserve"> và thông báo giá với nhà cung cấp theo biểu giá mới.</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báo cáo doanh thu - QT6</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Hàng tháng bộ phận kế toán có trách nghiệm </w:t>
      </w:r>
      <w:r w:rsidRPr="007B4AA5">
        <w:rPr>
          <w:rFonts w:cs="Times New Roman"/>
          <w:b/>
          <w:bCs/>
          <w:szCs w:val="26"/>
          <w:u w:val="single"/>
        </w:rPr>
        <w:t>thống kê lại doanh thu trong siêu (30)</w:t>
      </w:r>
      <w:r w:rsidRPr="007B4AA5">
        <w:rPr>
          <w:rFonts w:cs="Times New Roman"/>
          <w:szCs w:val="26"/>
        </w:rPr>
        <w:t xml:space="preserve"> thị , </w:t>
      </w:r>
      <w:r w:rsidRPr="007B4AA5">
        <w:rPr>
          <w:rFonts w:cs="Times New Roman"/>
          <w:b/>
          <w:bCs/>
          <w:szCs w:val="26"/>
          <w:u w:val="single"/>
        </w:rPr>
        <w:t>lập báo cáo doanh thu (31)</w:t>
      </w:r>
      <w:r w:rsidRPr="007B4AA5">
        <w:rPr>
          <w:rFonts w:cs="Times New Roman"/>
          <w:szCs w:val="26"/>
        </w:rPr>
        <w:t xml:space="preserve"> và chuyển báo cáo lên cho ban quản lý (</w:t>
      </w:r>
      <w:r w:rsidRPr="007B4AA5">
        <w:rPr>
          <w:rFonts w:cs="Times New Roman"/>
          <w:b/>
          <w:bCs/>
          <w:szCs w:val="26"/>
        </w:rPr>
        <w:t>Phiếu báo cáo thu tháng-BM12</w:t>
      </w:r>
      <w:r w:rsidRPr="007B4AA5">
        <w:rPr>
          <w:rFonts w:cs="Times New Roman"/>
          <w:szCs w:val="26"/>
        </w:rPr>
        <w:t>). Và làm tương tự với báo cáo quý (</w:t>
      </w:r>
      <w:r w:rsidRPr="007B4AA5">
        <w:rPr>
          <w:rFonts w:cs="Times New Roman"/>
          <w:b/>
          <w:bCs/>
          <w:szCs w:val="26"/>
        </w:rPr>
        <w:t>Báo cáo doanh thu quý-BM13</w:t>
      </w:r>
      <w:r w:rsidRPr="007B4AA5">
        <w:rPr>
          <w:rFonts w:cs="Times New Roman"/>
          <w:szCs w:val="26"/>
        </w:rPr>
        <w:t>) , năm(</w:t>
      </w:r>
      <w:r w:rsidRPr="007B4AA5">
        <w:rPr>
          <w:rFonts w:cs="Times New Roman"/>
          <w:b/>
          <w:bCs/>
          <w:szCs w:val="26"/>
        </w:rPr>
        <w:t>Báo cáo doanh thu năm-BM14</w:t>
      </w:r>
      <w:r w:rsidRPr="007B4AA5">
        <w:rPr>
          <w:rFonts w:cs="Times New Roman"/>
          <w:szCs w:val="26"/>
        </w:rPr>
        <w:t>) khi đến thời gian báo cáo là quý và năm.</w:t>
      </w:r>
    </w:p>
    <w:p w:rsidR="007B4AA5" w:rsidRPr="007B4AA5" w:rsidRDefault="007B4AA5" w:rsidP="007B4AA5">
      <w:pPr>
        <w:spacing w:line="360" w:lineRule="auto"/>
        <w:ind w:firstLine="720"/>
        <w:jc w:val="both"/>
        <w:rPr>
          <w:rFonts w:cs="Times New Roman"/>
          <w:szCs w:val="26"/>
        </w:rPr>
      </w:pPr>
      <w:r w:rsidRPr="007B4AA5">
        <w:rPr>
          <w:rFonts w:cs="Times New Roman"/>
          <w:szCs w:val="26"/>
        </w:rPr>
        <w:t xml:space="preserve">-  Báo cáo doanh thu dự trên </w:t>
      </w:r>
      <w:r w:rsidRPr="007B4AA5">
        <w:rPr>
          <w:rFonts w:cs="Times New Roman"/>
          <w:b/>
          <w:bCs/>
          <w:szCs w:val="26"/>
        </w:rPr>
        <w:t>báo cáo xuất kho (BM5), nhập nho (BM3),</w:t>
      </w:r>
      <w:r w:rsidRPr="007B4AA5">
        <w:rPr>
          <w:rFonts w:cs="Times New Roman"/>
          <w:szCs w:val="26"/>
        </w:rPr>
        <w:t xml:space="preserve"> </w:t>
      </w:r>
      <w:r w:rsidRPr="007B4AA5">
        <w:rPr>
          <w:rFonts w:cs="Times New Roman"/>
          <w:b/>
          <w:bCs/>
          <w:szCs w:val="26"/>
        </w:rPr>
        <w:t xml:space="preserve">phiếu lưu trữ </w:t>
      </w:r>
      <w:r w:rsidRPr="007B4AA5">
        <w:rPr>
          <w:rFonts w:cs="Times New Roman"/>
          <w:szCs w:val="26"/>
        </w:rPr>
        <w:t>(</w:t>
      </w:r>
      <w:r w:rsidRPr="007B4AA5">
        <w:rPr>
          <w:rFonts w:cs="Times New Roman"/>
          <w:b/>
          <w:bCs/>
          <w:szCs w:val="26"/>
        </w:rPr>
        <w:t>BM16)</w:t>
      </w:r>
      <w:r w:rsidRPr="007B4AA5">
        <w:rPr>
          <w:rFonts w:cs="Times New Roman"/>
          <w:szCs w:val="26"/>
        </w:rPr>
        <w:t xml:space="preserve"> và </w:t>
      </w:r>
      <w:r w:rsidRPr="007B4AA5">
        <w:rPr>
          <w:rFonts w:cs="Times New Roman"/>
          <w:b/>
          <w:bCs/>
          <w:szCs w:val="26"/>
        </w:rPr>
        <w:t>hóa đơn mua hàng</w:t>
      </w:r>
      <w:r w:rsidRPr="007B4AA5">
        <w:rPr>
          <w:rFonts w:cs="Times New Roman"/>
          <w:szCs w:val="26"/>
        </w:rPr>
        <w:t xml:space="preserve"> </w:t>
      </w:r>
      <w:r w:rsidRPr="007B4AA5">
        <w:rPr>
          <w:rFonts w:cs="Times New Roman"/>
          <w:b/>
          <w:bCs/>
          <w:szCs w:val="26"/>
        </w:rPr>
        <w:t xml:space="preserve">(BM15) </w:t>
      </w:r>
      <w:r w:rsidRPr="007B4AA5">
        <w:rPr>
          <w:rFonts w:cs="Times New Roman"/>
          <w:szCs w:val="26"/>
        </w:rPr>
        <w:t>từ nhà cung cấp trong ngày của các tháng , quý ,năm</w:t>
      </w:r>
    </w:p>
    <w:p w:rsidR="007B4AA5" w:rsidRPr="007B4AA5" w:rsidRDefault="007B4AA5" w:rsidP="007B4AA5">
      <w:pPr>
        <w:spacing w:line="360" w:lineRule="auto"/>
        <w:ind w:firstLine="720"/>
        <w:jc w:val="both"/>
        <w:rPr>
          <w:rFonts w:cs="Times New Roman"/>
          <w:szCs w:val="26"/>
        </w:rPr>
      </w:pPr>
    </w:p>
    <w:p w:rsidR="007B4AA5" w:rsidRPr="007B4AA5" w:rsidRDefault="007B4AA5" w:rsidP="007B4AA5">
      <w:pPr>
        <w:spacing w:line="360" w:lineRule="auto"/>
        <w:ind w:firstLine="720"/>
        <w:jc w:val="both"/>
        <w:rPr>
          <w:rFonts w:cs="Times New Roman"/>
          <w:b/>
          <w:bCs/>
          <w:szCs w:val="26"/>
        </w:rPr>
      </w:pPr>
      <w:r w:rsidRPr="007B4AA5">
        <w:rPr>
          <w:rFonts w:cs="Times New Roman"/>
          <w:b/>
          <w:bCs/>
          <w:szCs w:val="26"/>
        </w:rPr>
        <w:t>- Quy trình thanh toán tiền cho nhà cung cấp  - QT7</w:t>
      </w:r>
    </w:p>
    <w:p w:rsidR="007B4AA5" w:rsidRPr="007B4AA5" w:rsidRDefault="007B4AA5" w:rsidP="007B4AA5">
      <w:pPr>
        <w:spacing w:line="360" w:lineRule="auto"/>
        <w:jc w:val="both"/>
        <w:rPr>
          <w:rFonts w:cs="Times New Roman"/>
          <w:szCs w:val="26"/>
        </w:rPr>
      </w:pPr>
      <w:r w:rsidRPr="007B4AA5">
        <w:rPr>
          <w:rFonts w:cs="Times New Roman"/>
          <w:b/>
          <w:bCs/>
          <w:szCs w:val="26"/>
        </w:rPr>
        <w:tab/>
      </w:r>
      <w:r w:rsidRPr="007B4AA5">
        <w:rPr>
          <w:rFonts w:cs="Times New Roman"/>
          <w:szCs w:val="26"/>
        </w:rPr>
        <w:t>Khi nhà cung cấp gia hàng đến kho hàng siêu thị , khi nhập hàng vào kho xong thì được nhận phiếu nhập kho (</w:t>
      </w:r>
      <w:r w:rsidRPr="007B4AA5">
        <w:rPr>
          <w:rFonts w:cs="Times New Roman"/>
          <w:b/>
          <w:bCs/>
          <w:szCs w:val="26"/>
        </w:rPr>
        <w:t>Phiếu nhập kho-BM3</w:t>
      </w:r>
      <w:r w:rsidRPr="007B4AA5">
        <w:rPr>
          <w:rFonts w:cs="Times New Roman"/>
          <w:szCs w:val="26"/>
        </w:rPr>
        <w:t>) .Biểu mẫu (</w:t>
      </w:r>
      <w:r w:rsidRPr="007B4AA5">
        <w:rPr>
          <w:rFonts w:cs="Times New Roman"/>
          <w:b/>
          <w:bCs/>
          <w:szCs w:val="26"/>
        </w:rPr>
        <w:t>Phiếu nhập kho-BM3</w:t>
      </w:r>
      <w:r w:rsidRPr="007B4AA5">
        <w:rPr>
          <w:rFonts w:cs="Times New Roman"/>
          <w:szCs w:val="26"/>
        </w:rPr>
        <w:t>) này có chức năng dùng trong thanh toán tiền với  bộ phận kế toán . Khi nhà cung cấp được ban kế toán hẹn thanh toán tiền . Nhà cung cấp , khi thanh toán với bộ phận kế toán phải xuất trình ra phiếu nhập hàng (</w:t>
      </w:r>
      <w:r w:rsidRPr="007B4AA5">
        <w:rPr>
          <w:rFonts w:cs="Times New Roman"/>
          <w:b/>
          <w:bCs/>
          <w:szCs w:val="26"/>
        </w:rPr>
        <w:t>Phiếu nhập kho-BM3</w:t>
      </w:r>
      <w:r w:rsidRPr="007B4AA5">
        <w:rPr>
          <w:rFonts w:cs="Times New Roman"/>
          <w:szCs w:val="26"/>
        </w:rPr>
        <w:t>) đưa  cho bộ phận kế toán</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Khi bộ phận kế toán </w:t>
      </w:r>
      <w:r w:rsidRPr="007B4AA5">
        <w:rPr>
          <w:rFonts w:cs="Times New Roman"/>
          <w:b/>
          <w:bCs/>
          <w:szCs w:val="26"/>
          <w:u w:val="single"/>
        </w:rPr>
        <w:t>nhận được giấy nhập kho từ  nhà cung cấp (32)</w:t>
      </w:r>
      <w:r w:rsidRPr="007B4AA5">
        <w:rPr>
          <w:rFonts w:cs="Times New Roman"/>
          <w:szCs w:val="26"/>
        </w:rPr>
        <w:t xml:space="preserve"> . Bộ phận kế toán thực hiện </w:t>
      </w:r>
      <w:r w:rsidRPr="007B4AA5">
        <w:rPr>
          <w:rFonts w:cs="Times New Roman"/>
          <w:b/>
          <w:bCs/>
          <w:szCs w:val="26"/>
          <w:u w:val="single"/>
        </w:rPr>
        <w:t>kiểm tra giấy nhập kho (33)</w:t>
      </w:r>
      <w:r w:rsidRPr="007B4AA5">
        <w:rPr>
          <w:rFonts w:cs="Times New Roman"/>
          <w:szCs w:val="26"/>
        </w:rPr>
        <w:t xml:space="preserve"> giữa bộ phận kế toán và nhà cung cấp có khớp số liệu hay không . </w:t>
      </w:r>
    </w:p>
    <w:p w:rsidR="007B4AA5" w:rsidRPr="007B4AA5" w:rsidRDefault="007B4AA5" w:rsidP="007B4AA5">
      <w:pPr>
        <w:spacing w:line="360" w:lineRule="auto"/>
        <w:jc w:val="both"/>
        <w:rPr>
          <w:rFonts w:cs="Times New Roman"/>
          <w:szCs w:val="26"/>
        </w:rPr>
      </w:pPr>
      <w:r w:rsidRPr="007B4AA5">
        <w:rPr>
          <w:rFonts w:cs="Times New Roman"/>
          <w:szCs w:val="26"/>
        </w:rPr>
        <w:lastRenderedPageBreak/>
        <w:tab/>
        <w:t xml:space="preserve">`- Nếu thông tin chính xác giưa hai hóa đơn thì thực hiện thanh toán </w:t>
      </w:r>
    </w:p>
    <w:p w:rsidR="007B4AA5" w:rsidRPr="007B4AA5" w:rsidRDefault="007B4AA5" w:rsidP="007B4AA5">
      <w:pPr>
        <w:spacing w:line="360" w:lineRule="auto"/>
        <w:jc w:val="both"/>
        <w:rPr>
          <w:rFonts w:cs="Times New Roman"/>
          <w:szCs w:val="26"/>
        </w:rPr>
      </w:pPr>
      <w:r w:rsidRPr="007B4AA5">
        <w:rPr>
          <w:rFonts w:cs="Times New Roman"/>
          <w:szCs w:val="26"/>
        </w:rPr>
        <w:tab/>
        <w:t>- Nếu thông tin sai lệch , thì hai hóa đơn đó sẽ được đối chiếu với hóa đơn thứ 3 do bộ phận quản lý cung cấp để tìm ra được kết quả chính xác .</w:t>
      </w:r>
    </w:p>
    <w:p w:rsidR="007B4AA5" w:rsidRPr="007B4AA5" w:rsidRDefault="007B4AA5" w:rsidP="007B4AA5">
      <w:pPr>
        <w:spacing w:line="360" w:lineRule="auto"/>
        <w:jc w:val="both"/>
        <w:rPr>
          <w:rFonts w:cs="Times New Roman"/>
          <w:szCs w:val="26"/>
        </w:rPr>
      </w:pPr>
      <w:r w:rsidRPr="007B4AA5">
        <w:rPr>
          <w:rFonts w:cs="Times New Roman"/>
          <w:szCs w:val="26"/>
        </w:rPr>
        <w:tab/>
        <w:t xml:space="preserve">Khi thanh toán giữa nhà cung cấp được thực hiện xong. Kế toán có trách nghiệm </w:t>
      </w:r>
      <w:r w:rsidRPr="007B4AA5">
        <w:rPr>
          <w:rFonts w:cs="Times New Roman"/>
          <w:b/>
          <w:bCs/>
          <w:szCs w:val="26"/>
          <w:u w:val="single"/>
        </w:rPr>
        <w:t>lập hóa đơn mua hàng (34)</w:t>
      </w:r>
      <w:r w:rsidRPr="007B4AA5">
        <w:rPr>
          <w:rFonts w:cs="Times New Roman"/>
          <w:szCs w:val="26"/>
        </w:rPr>
        <w:t xml:space="preserve"> (</w:t>
      </w:r>
      <w:r w:rsidRPr="007B4AA5">
        <w:rPr>
          <w:rFonts w:cs="Times New Roman"/>
          <w:b/>
          <w:bCs/>
          <w:szCs w:val="26"/>
        </w:rPr>
        <w:t>Hóa đơn mua hàng-BM15</w:t>
      </w:r>
      <w:r w:rsidRPr="007B4AA5">
        <w:rPr>
          <w:rFonts w:cs="Times New Roman"/>
          <w:szCs w:val="26"/>
        </w:rPr>
        <w:t xml:space="preserve">). Nhà cung cấp sẽ được trả lại 1 hóa đơn ( </w:t>
      </w:r>
      <w:r w:rsidRPr="007B4AA5">
        <w:rPr>
          <w:rFonts w:cs="Times New Roman"/>
          <w:b/>
          <w:bCs/>
          <w:szCs w:val="26"/>
        </w:rPr>
        <w:t>Hóa đơn mua hàng-BM15</w:t>
      </w:r>
      <w:r w:rsidRPr="007B4AA5">
        <w:rPr>
          <w:rFonts w:cs="Times New Roman"/>
          <w:szCs w:val="26"/>
        </w:rPr>
        <w:t>).Hóa đơn này sẽ được ký bởi nhân viên kế toán thực hiện thanh toán tiền vào nhà cung cấp. Hóa đơn này chứng minh cho việc đã thanh toán tiền hàng thành công . Hóa đơn được chia thành 2 bản ( 1 bản cho nhà cung cấp - 1 bản cho bộ phận kế toán giữ)</w:t>
      </w:r>
    </w:p>
    <w:p w:rsidR="007B4AA5" w:rsidRPr="007B4AA5" w:rsidRDefault="007B4AA5" w:rsidP="007B4AA5">
      <w:pPr>
        <w:spacing w:line="360" w:lineRule="auto"/>
        <w:ind w:firstLine="720"/>
        <w:jc w:val="both"/>
        <w:rPr>
          <w:rFonts w:cs="Times New Roman"/>
          <w:szCs w:val="26"/>
        </w:rPr>
      </w:pPr>
      <w:r w:rsidRPr="007B4AA5">
        <w:rPr>
          <w:rFonts w:cs="Times New Roman"/>
          <w:b/>
          <w:bCs/>
          <w:szCs w:val="26"/>
        </w:rPr>
        <w:t>Hệ thống áp dụng các quy tắc</w:t>
      </w:r>
      <w:r w:rsidRPr="007B4AA5">
        <w:rPr>
          <w:rFonts w:cs="Times New Roman"/>
          <w:szCs w:val="26"/>
        </w:rPr>
        <w:t xml:space="preserve"> </w:t>
      </w:r>
    </w:p>
    <w:p w:rsidR="007B4AA5" w:rsidRPr="007B4AA5" w:rsidRDefault="007B4AA5" w:rsidP="007B4AA5">
      <w:pPr>
        <w:spacing w:line="360" w:lineRule="auto"/>
        <w:ind w:firstLine="720"/>
        <w:jc w:val="both"/>
        <w:rPr>
          <w:rFonts w:cs="Times New Roman"/>
          <w:szCs w:val="26"/>
        </w:rPr>
      </w:pPr>
      <w:r w:rsidRPr="007B4AA5">
        <w:rPr>
          <w:rFonts w:cs="Times New Roman"/>
          <w:szCs w:val="26"/>
        </w:rPr>
        <w:t>Nhận viên giao hàng theo đúng đơn hàng mua (không tách và không gộp)</w:t>
      </w:r>
    </w:p>
    <w:p w:rsidR="007B4AA5" w:rsidRDefault="007B4AA5" w:rsidP="007B4AA5">
      <w:pPr>
        <w:pStyle w:val="Heading3"/>
        <w:rPr>
          <w:rFonts w:ascii="Times New Roman" w:hAnsi="Times New Roman" w:cs="Times New Roman"/>
          <w:b/>
          <w:color w:val="auto"/>
          <w:sz w:val="26"/>
          <w:szCs w:val="26"/>
        </w:rPr>
      </w:pPr>
      <w:bookmarkStart w:id="5" w:name="_Toc90230094"/>
      <w:r w:rsidRPr="007B4AA5">
        <w:rPr>
          <w:rFonts w:ascii="Times New Roman" w:hAnsi="Times New Roman" w:cs="Times New Roman"/>
          <w:b/>
          <w:color w:val="auto"/>
          <w:sz w:val="26"/>
          <w:szCs w:val="26"/>
          <w:lang w:val="vi-VN"/>
        </w:rPr>
        <w:t>1.</w:t>
      </w:r>
      <w:r w:rsidRPr="007B4AA5">
        <w:rPr>
          <w:rFonts w:ascii="Times New Roman" w:hAnsi="Times New Roman" w:cs="Times New Roman"/>
          <w:b/>
          <w:color w:val="auto"/>
          <w:sz w:val="26"/>
          <w:szCs w:val="26"/>
        </w:rPr>
        <w:t>1.4. Biểu mẫu</w:t>
      </w:r>
      <w:bookmarkEnd w:id="5"/>
      <w:r w:rsidRPr="007B4AA5">
        <w:rPr>
          <w:rFonts w:ascii="Times New Roman" w:hAnsi="Times New Roman" w:cs="Times New Roman"/>
          <w:b/>
          <w:color w:val="auto"/>
          <w:sz w:val="26"/>
          <w:szCs w:val="26"/>
        </w:rPr>
        <w:t xml:space="preserve"> </w:t>
      </w:r>
    </w:p>
    <w:p w:rsidR="005A479B" w:rsidRPr="005A479B" w:rsidRDefault="005A479B" w:rsidP="005A479B">
      <w:pPr>
        <w:jc w:val="center"/>
        <w:rPr>
          <w:b/>
          <w:bCs/>
          <w:i/>
          <w:iCs/>
        </w:rPr>
      </w:pPr>
      <w:r w:rsidRPr="005A479B">
        <w:rPr>
          <w:b/>
          <w:bCs/>
          <w:i/>
          <w:iCs/>
        </w:rPr>
        <w:t xml:space="preserve">Bảng </w:t>
      </w:r>
      <w:r w:rsidRPr="005A479B">
        <w:rPr>
          <w:b/>
          <w:bCs/>
          <w:i/>
          <w:iCs/>
        </w:rPr>
        <w:fldChar w:fldCharType="begin"/>
      </w:r>
      <w:r w:rsidRPr="005A479B">
        <w:rPr>
          <w:b/>
          <w:bCs/>
          <w:i/>
          <w:iCs/>
        </w:rPr>
        <w:instrText xml:space="preserve"> SEQ Bảng_ \* ARABIC </w:instrText>
      </w:r>
      <w:r w:rsidRPr="005A479B">
        <w:rPr>
          <w:b/>
          <w:bCs/>
          <w:i/>
          <w:iCs/>
        </w:rPr>
        <w:fldChar w:fldCharType="separate"/>
      </w:r>
      <w:r w:rsidRPr="005A479B">
        <w:rPr>
          <w:b/>
          <w:bCs/>
          <w:i/>
          <w:iCs/>
        </w:rPr>
        <w:t>3</w:t>
      </w:r>
      <w:r w:rsidRPr="005A479B">
        <w:fldChar w:fldCharType="end"/>
      </w:r>
      <w:r w:rsidRPr="005A479B">
        <w:rPr>
          <w:b/>
          <w:bCs/>
          <w:i/>
          <w:iCs/>
          <w:lang w:val="vi-VN"/>
        </w:rPr>
        <w:t xml:space="preserve">: </w:t>
      </w:r>
      <w:r w:rsidRPr="005A479B">
        <w:rPr>
          <w:b/>
          <w:bCs/>
          <w:i/>
          <w:iCs/>
        </w:rPr>
        <w:t xml:space="preserve">Bảng tổng hợp </w:t>
      </w:r>
      <w:r w:rsidRPr="005A479B">
        <w:rPr>
          <w:b/>
          <w:bCs/>
          <w:i/>
          <w:iCs/>
          <w:lang w:val="vi-VN"/>
        </w:rPr>
        <w:t>mẫu biểu</w:t>
      </w:r>
    </w:p>
    <w:tbl>
      <w:tblPr>
        <w:tblStyle w:val="TableGrid"/>
        <w:tblW w:w="9010" w:type="dxa"/>
        <w:jc w:val="center"/>
        <w:tblLook w:val="04A0" w:firstRow="1" w:lastRow="0" w:firstColumn="1" w:lastColumn="0" w:noHBand="0" w:noVBand="1"/>
      </w:tblPr>
      <w:tblGrid>
        <w:gridCol w:w="827"/>
        <w:gridCol w:w="2271"/>
        <w:gridCol w:w="4024"/>
        <w:gridCol w:w="1888"/>
      </w:tblGrid>
      <w:tr w:rsidR="007B4AA5" w:rsidRPr="007B4AA5" w:rsidTr="00A552E1">
        <w:trPr>
          <w:trHeight w:val="90"/>
          <w:jc w:val="center"/>
        </w:trPr>
        <w:tc>
          <w:tcPr>
            <w:tcW w:w="827" w:type="dxa"/>
          </w:tcPr>
          <w:p w:rsidR="007B4AA5" w:rsidRPr="007B4AA5" w:rsidRDefault="007B4AA5" w:rsidP="007B4AA5">
            <w:pPr>
              <w:spacing w:after="160" w:line="259" w:lineRule="auto"/>
              <w:jc w:val="left"/>
              <w:rPr>
                <w:b/>
                <w:bCs/>
                <w:szCs w:val="26"/>
              </w:rPr>
            </w:pPr>
            <w:r w:rsidRPr="007B4AA5">
              <w:rPr>
                <w:b/>
                <w:bCs/>
                <w:szCs w:val="26"/>
              </w:rPr>
              <w:t>STT</w:t>
            </w:r>
          </w:p>
        </w:tc>
        <w:tc>
          <w:tcPr>
            <w:tcW w:w="2271" w:type="dxa"/>
          </w:tcPr>
          <w:p w:rsidR="007B4AA5" w:rsidRPr="007B4AA5" w:rsidRDefault="007B4AA5" w:rsidP="007B4AA5">
            <w:pPr>
              <w:spacing w:after="160" w:line="259" w:lineRule="auto"/>
              <w:jc w:val="left"/>
              <w:rPr>
                <w:b/>
                <w:bCs/>
                <w:szCs w:val="26"/>
              </w:rPr>
            </w:pPr>
            <w:r w:rsidRPr="007B4AA5">
              <w:rPr>
                <w:b/>
                <w:bCs/>
                <w:szCs w:val="26"/>
              </w:rPr>
              <w:t>Mã mẫu biểu</w:t>
            </w:r>
          </w:p>
        </w:tc>
        <w:tc>
          <w:tcPr>
            <w:tcW w:w="4024" w:type="dxa"/>
          </w:tcPr>
          <w:p w:rsidR="007B4AA5" w:rsidRPr="007B4AA5" w:rsidRDefault="007B4AA5" w:rsidP="007B4AA5">
            <w:pPr>
              <w:spacing w:after="160" w:line="259" w:lineRule="auto"/>
              <w:jc w:val="left"/>
              <w:rPr>
                <w:b/>
                <w:bCs/>
                <w:szCs w:val="26"/>
              </w:rPr>
            </w:pPr>
            <w:r w:rsidRPr="007B4AA5">
              <w:rPr>
                <w:b/>
                <w:bCs/>
                <w:szCs w:val="26"/>
              </w:rPr>
              <w:t>Tên mẫu biểu</w:t>
            </w:r>
          </w:p>
        </w:tc>
        <w:tc>
          <w:tcPr>
            <w:tcW w:w="1888" w:type="dxa"/>
          </w:tcPr>
          <w:p w:rsidR="007B4AA5" w:rsidRPr="007B4AA5" w:rsidRDefault="007B4AA5" w:rsidP="007B4AA5">
            <w:pPr>
              <w:spacing w:after="160" w:line="259" w:lineRule="auto"/>
              <w:jc w:val="left"/>
              <w:rPr>
                <w:b/>
                <w:bCs/>
                <w:szCs w:val="26"/>
              </w:rPr>
            </w:pPr>
            <w:r w:rsidRPr="007B4AA5">
              <w:rPr>
                <w:b/>
                <w:bCs/>
                <w:szCs w:val="26"/>
              </w:rPr>
              <w:t>Mã quy trình</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w:t>
            </w:r>
          </w:p>
        </w:tc>
        <w:tc>
          <w:tcPr>
            <w:tcW w:w="2271" w:type="dxa"/>
          </w:tcPr>
          <w:p w:rsidR="007B4AA5" w:rsidRPr="007B4AA5" w:rsidRDefault="007B4AA5" w:rsidP="007B4AA5">
            <w:pPr>
              <w:spacing w:after="160" w:line="259" w:lineRule="auto"/>
              <w:jc w:val="left"/>
              <w:rPr>
                <w:szCs w:val="26"/>
              </w:rPr>
            </w:pPr>
            <w:r w:rsidRPr="007B4AA5">
              <w:rPr>
                <w:b/>
                <w:bCs/>
                <w:szCs w:val="26"/>
              </w:rPr>
              <w:t>BM1</w:t>
            </w:r>
          </w:p>
        </w:tc>
        <w:tc>
          <w:tcPr>
            <w:tcW w:w="4024" w:type="dxa"/>
          </w:tcPr>
          <w:p w:rsidR="007B4AA5" w:rsidRPr="007B4AA5" w:rsidRDefault="007B4AA5" w:rsidP="007B4AA5">
            <w:pPr>
              <w:spacing w:after="160" w:line="259" w:lineRule="auto"/>
              <w:rPr>
                <w:szCs w:val="26"/>
              </w:rPr>
            </w:pPr>
            <w:r w:rsidRPr="007B4AA5">
              <w:rPr>
                <w:szCs w:val="26"/>
              </w:rPr>
              <w:t>Giấy yêu cầu nhập hàng</w:t>
            </w:r>
          </w:p>
        </w:tc>
        <w:tc>
          <w:tcPr>
            <w:tcW w:w="1888" w:type="dxa"/>
          </w:tcPr>
          <w:p w:rsidR="007B4AA5" w:rsidRPr="007B4AA5" w:rsidRDefault="007B4AA5" w:rsidP="007B4AA5">
            <w:pPr>
              <w:spacing w:after="160" w:line="259" w:lineRule="auto"/>
              <w:jc w:val="left"/>
              <w:rPr>
                <w:b/>
                <w:bCs/>
                <w:szCs w:val="26"/>
              </w:rPr>
            </w:pPr>
            <w:r w:rsidRPr="007B4AA5">
              <w:rPr>
                <w:b/>
                <w:bCs/>
                <w:szCs w:val="26"/>
              </w:rPr>
              <w:t>QT1,QT3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2</w:t>
            </w:r>
          </w:p>
        </w:tc>
        <w:tc>
          <w:tcPr>
            <w:tcW w:w="2271" w:type="dxa"/>
          </w:tcPr>
          <w:p w:rsidR="007B4AA5" w:rsidRPr="007B4AA5" w:rsidRDefault="007B4AA5" w:rsidP="007B4AA5">
            <w:pPr>
              <w:spacing w:after="160" w:line="259" w:lineRule="auto"/>
              <w:jc w:val="left"/>
              <w:rPr>
                <w:b/>
                <w:bCs/>
                <w:szCs w:val="26"/>
              </w:rPr>
            </w:pPr>
            <w:r w:rsidRPr="007B4AA5">
              <w:rPr>
                <w:b/>
                <w:bCs/>
                <w:szCs w:val="26"/>
              </w:rPr>
              <w:t>BM2</w:t>
            </w:r>
          </w:p>
        </w:tc>
        <w:tc>
          <w:tcPr>
            <w:tcW w:w="4024" w:type="dxa"/>
          </w:tcPr>
          <w:p w:rsidR="007B4AA5" w:rsidRPr="007B4AA5" w:rsidRDefault="007B4AA5" w:rsidP="007B4AA5">
            <w:pPr>
              <w:spacing w:after="160" w:line="259" w:lineRule="auto"/>
              <w:rPr>
                <w:szCs w:val="26"/>
              </w:rPr>
            </w:pPr>
            <w:r w:rsidRPr="007B4AA5">
              <w:rPr>
                <w:szCs w:val="26"/>
              </w:rPr>
              <w:t>Đơn đặt hàng nhà cung cấp</w:t>
            </w:r>
          </w:p>
        </w:tc>
        <w:tc>
          <w:tcPr>
            <w:tcW w:w="1888" w:type="dxa"/>
          </w:tcPr>
          <w:p w:rsidR="007B4AA5" w:rsidRPr="007B4AA5" w:rsidRDefault="007B4AA5" w:rsidP="007B4AA5">
            <w:pPr>
              <w:spacing w:after="160" w:line="259" w:lineRule="auto"/>
              <w:jc w:val="left"/>
              <w:rPr>
                <w:b/>
                <w:bCs/>
                <w:szCs w:val="26"/>
              </w:rPr>
            </w:pPr>
            <w:r w:rsidRPr="007B4AA5">
              <w:rPr>
                <w:b/>
                <w:bCs/>
                <w:szCs w:val="26"/>
              </w:rPr>
              <w:t>QT2,QT3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3</w:t>
            </w:r>
          </w:p>
        </w:tc>
        <w:tc>
          <w:tcPr>
            <w:tcW w:w="2271" w:type="dxa"/>
          </w:tcPr>
          <w:p w:rsidR="007B4AA5" w:rsidRPr="007B4AA5" w:rsidRDefault="007B4AA5" w:rsidP="007B4AA5">
            <w:pPr>
              <w:spacing w:after="160" w:line="259" w:lineRule="auto"/>
              <w:jc w:val="left"/>
              <w:rPr>
                <w:b/>
                <w:bCs/>
                <w:szCs w:val="26"/>
              </w:rPr>
            </w:pPr>
            <w:r w:rsidRPr="007B4AA5">
              <w:rPr>
                <w:b/>
                <w:bCs/>
                <w:szCs w:val="26"/>
              </w:rPr>
              <w:t>BM3</w:t>
            </w:r>
          </w:p>
        </w:tc>
        <w:tc>
          <w:tcPr>
            <w:tcW w:w="4024" w:type="dxa"/>
          </w:tcPr>
          <w:p w:rsidR="007B4AA5" w:rsidRPr="007B4AA5" w:rsidRDefault="007B4AA5" w:rsidP="007B4AA5">
            <w:pPr>
              <w:spacing w:after="160" w:line="259" w:lineRule="auto"/>
              <w:rPr>
                <w:szCs w:val="26"/>
              </w:rPr>
            </w:pPr>
            <w:r w:rsidRPr="007B4AA5">
              <w:rPr>
                <w:szCs w:val="26"/>
              </w:rPr>
              <w:t>Phiếu nhập kho</w:t>
            </w:r>
          </w:p>
        </w:tc>
        <w:tc>
          <w:tcPr>
            <w:tcW w:w="1888" w:type="dxa"/>
          </w:tcPr>
          <w:p w:rsidR="007B4AA5" w:rsidRPr="007B4AA5" w:rsidRDefault="007B4AA5" w:rsidP="007B4AA5">
            <w:pPr>
              <w:spacing w:after="160" w:line="259" w:lineRule="auto"/>
              <w:jc w:val="left"/>
              <w:rPr>
                <w:b/>
                <w:bCs/>
                <w:szCs w:val="26"/>
              </w:rPr>
            </w:pPr>
            <w:r w:rsidRPr="007B4AA5">
              <w:rPr>
                <w:b/>
                <w:bCs/>
                <w:szCs w:val="26"/>
              </w:rPr>
              <w:t>QT1,QT3,QT7</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4</w:t>
            </w:r>
          </w:p>
        </w:tc>
        <w:tc>
          <w:tcPr>
            <w:tcW w:w="2271" w:type="dxa"/>
          </w:tcPr>
          <w:p w:rsidR="007B4AA5" w:rsidRPr="007B4AA5" w:rsidRDefault="007B4AA5" w:rsidP="007B4AA5">
            <w:pPr>
              <w:spacing w:after="160" w:line="259" w:lineRule="auto"/>
              <w:jc w:val="left"/>
              <w:rPr>
                <w:b/>
                <w:bCs/>
                <w:szCs w:val="26"/>
              </w:rPr>
            </w:pPr>
            <w:r w:rsidRPr="007B4AA5">
              <w:rPr>
                <w:b/>
                <w:bCs/>
                <w:szCs w:val="26"/>
              </w:rPr>
              <w:t>BM4</w:t>
            </w:r>
          </w:p>
        </w:tc>
        <w:tc>
          <w:tcPr>
            <w:tcW w:w="4024" w:type="dxa"/>
          </w:tcPr>
          <w:p w:rsidR="007B4AA5" w:rsidRPr="007B4AA5" w:rsidRDefault="007B4AA5" w:rsidP="007B4AA5">
            <w:pPr>
              <w:spacing w:after="160" w:line="259" w:lineRule="auto"/>
              <w:rPr>
                <w:szCs w:val="26"/>
              </w:rPr>
            </w:pPr>
            <w:r w:rsidRPr="007B4AA5">
              <w:rPr>
                <w:szCs w:val="26"/>
              </w:rPr>
              <w:t>Phiếu yêu cầu sản phẩm trưng bày</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5</w:t>
            </w:r>
          </w:p>
        </w:tc>
        <w:tc>
          <w:tcPr>
            <w:tcW w:w="2271" w:type="dxa"/>
          </w:tcPr>
          <w:p w:rsidR="007B4AA5" w:rsidRPr="007B4AA5" w:rsidRDefault="007B4AA5" w:rsidP="007B4AA5">
            <w:pPr>
              <w:spacing w:after="160" w:line="259" w:lineRule="auto"/>
              <w:jc w:val="left"/>
              <w:rPr>
                <w:b/>
                <w:bCs/>
                <w:szCs w:val="26"/>
              </w:rPr>
            </w:pPr>
            <w:r w:rsidRPr="007B4AA5">
              <w:rPr>
                <w:b/>
                <w:bCs/>
                <w:szCs w:val="26"/>
              </w:rPr>
              <w:t>BM5</w:t>
            </w:r>
          </w:p>
        </w:tc>
        <w:tc>
          <w:tcPr>
            <w:tcW w:w="4024" w:type="dxa"/>
          </w:tcPr>
          <w:p w:rsidR="007B4AA5" w:rsidRPr="007B4AA5" w:rsidRDefault="007B4AA5" w:rsidP="00F04480">
            <w:pPr>
              <w:spacing w:after="160" w:line="259" w:lineRule="auto"/>
              <w:rPr>
                <w:szCs w:val="26"/>
              </w:rPr>
            </w:pPr>
            <w:r w:rsidRPr="007B4AA5">
              <w:rPr>
                <w:szCs w:val="26"/>
              </w:rPr>
              <w:t>Phiếu xuấ</w:t>
            </w:r>
            <w:r w:rsidR="001A2F73">
              <w:rPr>
                <w:szCs w:val="26"/>
              </w:rPr>
              <w:t xml:space="preserve">t </w:t>
            </w:r>
            <w:r w:rsidR="00F04480">
              <w:rPr>
                <w:szCs w:val="26"/>
              </w:rPr>
              <w:t>hàng</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6</w:t>
            </w:r>
          </w:p>
        </w:tc>
        <w:tc>
          <w:tcPr>
            <w:tcW w:w="2271" w:type="dxa"/>
          </w:tcPr>
          <w:p w:rsidR="007B4AA5" w:rsidRPr="007B4AA5" w:rsidRDefault="007B4AA5" w:rsidP="007B4AA5">
            <w:pPr>
              <w:spacing w:after="160" w:line="259" w:lineRule="auto"/>
              <w:jc w:val="left"/>
              <w:rPr>
                <w:b/>
                <w:bCs/>
                <w:szCs w:val="26"/>
              </w:rPr>
            </w:pPr>
            <w:r w:rsidRPr="007B4AA5">
              <w:rPr>
                <w:b/>
                <w:bCs/>
                <w:szCs w:val="26"/>
              </w:rPr>
              <w:t>BM6</w:t>
            </w:r>
          </w:p>
        </w:tc>
        <w:tc>
          <w:tcPr>
            <w:tcW w:w="4024" w:type="dxa"/>
          </w:tcPr>
          <w:p w:rsidR="007B4AA5" w:rsidRPr="007B4AA5" w:rsidRDefault="007B4AA5" w:rsidP="007B4AA5">
            <w:pPr>
              <w:spacing w:after="160" w:line="259" w:lineRule="auto"/>
              <w:rPr>
                <w:szCs w:val="26"/>
              </w:rPr>
            </w:pPr>
            <w:r w:rsidRPr="007B4AA5">
              <w:rPr>
                <w:szCs w:val="26"/>
              </w:rPr>
              <w:t>Phiếu yêu cầu thêm hàng hóa</w:t>
            </w:r>
          </w:p>
        </w:tc>
        <w:tc>
          <w:tcPr>
            <w:tcW w:w="1888" w:type="dxa"/>
          </w:tcPr>
          <w:p w:rsidR="007B4AA5" w:rsidRPr="007B4AA5" w:rsidRDefault="007B4AA5" w:rsidP="007B4AA5">
            <w:pPr>
              <w:spacing w:after="160" w:line="259" w:lineRule="auto"/>
              <w:jc w:val="left"/>
              <w:rPr>
                <w:b/>
                <w:bCs/>
                <w:szCs w:val="26"/>
              </w:rPr>
            </w:pPr>
            <w:r w:rsidRPr="007B4AA5">
              <w:rPr>
                <w:b/>
                <w:bCs/>
                <w:szCs w:val="26"/>
              </w:rPr>
              <w:t>QT2</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7</w:t>
            </w:r>
          </w:p>
        </w:tc>
        <w:tc>
          <w:tcPr>
            <w:tcW w:w="2271" w:type="dxa"/>
          </w:tcPr>
          <w:p w:rsidR="007B4AA5" w:rsidRPr="007B4AA5" w:rsidRDefault="007B4AA5" w:rsidP="007B4AA5">
            <w:pPr>
              <w:spacing w:after="160" w:line="259" w:lineRule="auto"/>
              <w:jc w:val="left"/>
              <w:rPr>
                <w:b/>
                <w:bCs/>
                <w:szCs w:val="26"/>
              </w:rPr>
            </w:pPr>
            <w:r w:rsidRPr="007B4AA5">
              <w:rPr>
                <w:b/>
                <w:bCs/>
                <w:szCs w:val="26"/>
              </w:rPr>
              <w:t>BM7</w:t>
            </w:r>
          </w:p>
        </w:tc>
        <w:tc>
          <w:tcPr>
            <w:tcW w:w="4024" w:type="dxa"/>
          </w:tcPr>
          <w:p w:rsidR="007B4AA5" w:rsidRPr="007B4AA5" w:rsidRDefault="007B4AA5" w:rsidP="007B4AA5">
            <w:pPr>
              <w:spacing w:after="160" w:line="259" w:lineRule="auto"/>
              <w:rPr>
                <w:szCs w:val="26"/>
              </w:rPr>
            </w:pPr>
            <w:r w:rsidRPr="007B4AA5">
              <w:rPr>
                <w:szCs w:val="26"/>
              </w:rPr>
              <w:t>Báo cáo xuất nhập kho trong ngày</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8</w:t>
            </w:r>
          </w:p>
        </w:tc>
        <w:tc>
          <w:tcPr>
            <w:tcW w:w="2271" w:type="dxa"/>
          </w:tcPr>
          <w:p w:rsidR="007B4AA5" w:rsidRPr="007B4AA5" w:rsidRDefault="007B4AA5" w:rsidP="007B4AA5">
            <w:pPr>
              <w:spacing w:after="160" w:line="259" w:lineRule="auto"/>
              <w:jc w:val="left"/>
              <w:rPr>
                <w:b/>
                <w:bCs/>
                <w:szCs w:val="26"/>
              </w:rPr>
            </w:pPr>
            <w:r w:rsidRPr="007B4AA5">
              <w:rPr>
                <w:b/>
                <w:bCs/>
                <w:szCs w:val="26"/>
              </w:rPr>
              <w:t>BM8</w:t>
            </w:r>
          </w:p>
        </w:tc>
        <w:tc>
          <w:tcPr>
            <w:tcW w:w="4024" w:type="dxa"/>
          </w:tcPr>
          <w:p w:rsidR="007B4AA5" w:rsidRPr="007B4AA5" w:rsidRDefault="007B4AA5" w:rsidP="007B4AA5">
            <w:pPr>
              <w:spacing w:after="160" w:line="259" w:lineRule="auto"/>
              <w:rPr>
                <w:szCs w:val="26"/>
              </w:rPr>
            </w:pPr>
            <w:r w:rsidRPr="007B4AA5">
              <w:rPr>
                <w:szCs w:val="26"/>
              </w:rPr>
              <w:t>Danh sách hàng hóa</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9</w:t>
            </w:r>
          </w:p>
        </w:tc>
        <w:tc>
          <w:tcPr>
            <w:tcW w:w="2271" w:type="dxa"/>
          </w:tcPr>
          <w:p w:rsidR="007B4AA5" w:rsidRPr="007B4AA5" w:rsidRDefault="007B4AA5" w:rsidP="007B4AA5">
            <w:pPr>
              <w:spacing w:after="160" w:line="259" w:lineRule="auto"/>
              <w:jc w:val="left"/>
              <w:rPr>
                <w:b/>
                <w:bCs/>
                <w:szCs w:val="26"/>
              </w:rPr>
            </w:pPr>
            <w:r w:rsidRPr="007B4AA5">
              <w:rPr>
                <w:b/>
                <w:bCs/>
                <w:szCs w:val="26"/>
              </w:rPr>
              <w:t>BM9</w:t>
            </w:r>
          </w:p>
        </w:tc>
        <w:tc>
          <w:tcPr>
            <w:tcW w:w="4024" w:type="dxa"/>
          </w:tcPr>
          <w:p w:rsidR="007B4AA5" w:rsidRPr="007B4AA5" w:rsidRDefault="007B4AA5" w:rsidP="007B4AA5">
            <w:pPr>
              <w:spacing w:after="160" w:line="259" w:lineRule="auto"/>
              <w:rPr>
                <w:szCs w:val="26"/>
              </w:rPr>
            </w:pPr>
            <w:r w:rsidRPr="007B4AA5">
              <w:rPr>
                <w:szCs w:val="26"/>
              </w:rPr>
              <w:t>Phiếu cập nhật đơn giá bán</w:t>
            </w:r>
          </w:p>
        </w:tc>
        <w:tc>
          <w:tcPr>
            <w:tcW w:w="1888" w:type="dxa"/>
          </w:tcPr>
          <w:p w:rsidR="007B4AA5" w:rsidRPr="007B4AA5" w:rsidRDefault="007B4AA5" w:rsidP="007B4AA5">
            <w:pPr>
              <w:spacing w:after="160" w:line="259" w:lineRule="auto"/>
              <w:jc w:val="left"/>
              <w:rPr>
                <w:b/>
                <w:bCs/>
                <w:szCs w:val="26"/>
              </w:rPr>
            </w:pPr>
            <w:r w:rsidRPr="007B4AA5">
              <w:rPr>
                <w:b/>
                <w:bCs/>
                <w:szCs w:val="26"/>
              </w:rPr>
              <w:t>QT4</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10</w:t>
            </w:r>
          </w:p>
        </w:tc>
        <w:tc>
          <w:tcPr>
            <w:tcW w:w="2271" w:type="dxa"/>
          </w:tcPr>
          <w:p w:rsidR="007B4AA5" w:rsidRPr="007B4AA5" w:rsidRDefault="007B4AA5" w:rsidP="007B4AA5">
            <w:pPr>
              <w:spacing w:after="160" w:line="259" w:lineRule="auto"/>
              <w:jc w:val="left"/>
              <w:rPr>
                <w:b/>
                <w:bCs/>
                <w:szCs w:val="26"/>
              </w:rPr>
            </w:pPr>
            <w:r w:rsidRPr="007B4AA5">
              <w:rPr>
                <w:b/>
                <w:bCs/>
                <w:szCs w:val="26"/>
              </w:rPr>
              <w:t>BM10</w:t>
            </w:r>
          </w:p>
        </w:tc>
        <w:tc>
          <w:tcPr>
            <w:tcW w:w="4024" w:type="dxa"/>
          </w:tcPr>
          <w:p w:rsidR="007B4AA5" w:rsidRPr="007B4AA5" w:rsidRDefault="007B4AA5" w:rsidP="007B4AA5">
            <w:pPr>
              <w:spacing w:after="160" w:line="259" w:lineRule="auto"/>
              <w:rPr>
                <w:szCs w:val="26"/>
              </w:rPr>
            </w:pPr>
            <w:r w:rsidRPr="007B4AA5">
              <w:rPr>
                <w:szCs w:val="26"/>
              </w:rPr>
              <w:t>Khuyến mại sản phẩm</w:t>
            </w:r>
          </w:p>
        </w:tc>
        <w:tc>
          <w:tcPr>
            <w:tcW w:w="1888" w:type="dxa"/>
          </w:tcPr>
          <w:p w:rsidR="007B4AA5" w:rsidRPr="007B4AA5" w:rsidRDefault="007B4AA5" w:rsidP="007B4AA5">
            <w:pPr>
              <w:spacing w:after="160" w:line="259" w:lineRule="auto"/>
              <w:jc w:val="left"/>
              <w:rPr>
                <w:b/>
                <w:bCs/>
                <w:szCs w:val="26"/>
              </w:rPr>
            </w:pPr>
            <w:r w:rsidRPr="007B4AA5">
              <w:rPr>
                <w:b/>
                <w:bCs/>
                <w:szCs w:val="26"/>
              </w:rPr>
              <w:t>QT4</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11</w:t>
            </w:r>
          </w:p>
        </w:tc>
        <w:tc>
          <w:tcPr>
            <w:tcW w:w="2271" w:type="dxa"/>
          </w:tcPr>
          <w:p w:rsidR="007B4AA5" w:rsidRPr="007B4AA5" w:rsidRDefault="007B4AA5" w:rsidP="007B4AA5">
            <w:pPr>
              <w:spacing w:after="160" w:line="259" w:lineRule="auto"/>
              <w:jc w:val="left"/>
              <w:rPr>
                <w:b/>
                <w:bCs/>
                <w:szCs w:val="26"/>
              </w:rPr>
            </w:pPr>
            <w:r w:rsidRPr="007B4AA5">
              <w:rPr>
                <w:b/>
                <w:bCs/>
                <w:szCs w:val="26"/>
              </w:rPr>
              <w:t>BM11</w:t>
            </w:r>
          </w:p>
        </w:tc>
        <w:tc>
          <w:tcPr>
            <w:tcW w:w="4024" w:type="dxa"/>
          </w:tcPr>
          <w:p w:rsidR="007B4AA5" w:rsidRPr="007B4AA5" w:rsidRDefault="007B4AA5" w:rsidP="007B4AA5">
            <w:pPr>
              <w:spacing w:after="160" w:line="259" w:lineRule="auto"/>
              <w:rPr>
                <w:szCs w:val="26"/>
              </w:rPr>
            </w:pPr>
            <w:r w:rsidRPr="007B4AA5">
              <w:rPr>
                <w:szCs w:val="26"/>
              </w:rPr>
              <w:t>Phiếu cập nhật đơn giá mua</w:t>
            </w:r>
          </w:p>
        </w:tc>
        <w:tc>
          <w:tcPr>
            <w:tcW w:w="1888" w:type="dxa"/>
          </w:tcPr>
          <w:p w:rsidR="007B4AA5" w:rsidRPr="007B4AA5" w:rsidRDefault="007B4AA5" w:rsidP="007B4AA5">
            <w:pPr>
              <w:spacing w:after="160" w:line="259" w:lineRule="auto"/>
              <w:jc w:val="left"/>
              <w:rPr>
                <w:b/>
                <w:bCs/>
                <w:szCs w:val="26"/>
              </w:rPr>
            </w:pPr>
            <w:r w:rsidRPr="007B4AA5">
              <w:rPr>
                <w:b/>
                <w:bCs/>
                <w:szCs w:val="26"/>
              </w:rPr>
              <w:t>QT5</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12</w:t>
            </w:r>
          </w:p>
        </w:tc>
        <w:tc>
          <w:tcPr>
            <w:tcW w:w="2271" w:type="dxa"/>
          </w:tcPr>
          <w:p w:rsidR="007B4AA5" w:rsidRPr="007B4AA5" w:rsidRDefault="007B4AA5" w:rsidP="007B4AA5">
            <w:pPr>
              <w:spacing w:after="160" w:line="259" w:lineRule="auto"/>
              <w:jc w:val="left"/>
              <w:rPr>
                <w:b/>
                <w:bCs/>
                <w:szCs w:val="26"/>
              </w:rPr>
            </w:pPr>
            <w:r w:rsidRPr="007B4AA5">
              <w:rPr>
                <w:b/>
                <w:bCs/>
                <w:szCs w:val="26"/>
              </w:rPr>
              <w:t>BM12</w:t>
            </w:r>
          </w:p>
        </w:tc>
        <w:tc>
          <w:tcPr>
            <w:tcW w:w="4024" w:type="dxa"/>
          </w:tcPr>
          <w:p w:rsidR="007B4AA5" w:rsidRPr="007B4AA5" w:rsidRDefault="007B4AA5" w:rsidP="007B4AA5">
            <w:pPr>
              <w:spacing w:after="160" w:line="259" w:lineRule="auto"/>
              <w:rPr>
                <w:szCs w:val="26"/>
              </w:rPr>
            </w:pPr>
            <w:r w:rsidRPr="007B4AA5">
              <w:rPr>
                <w:szCs w:val="26"/>
              </w:rPr>
              <w:t>Phiế</w:t>
            </w:r>
            <w:r w:rsidR="00AE1DA8">
              <w:rPr>
                <w:szCs w:val="26"/>
              </w:rPr>
              <w:t xml:space="preserve">u báoPhieeus </w:t>
            </w:r>
            <w:r w:rsidRPr="007B4AA5">
              <w:rPr>
                <w:szCs w:val="26"/>
              </w:rPr>
              <w:t xml:space="preserve"> cáo doanh thu </w:t>
            </w:r>
            <w:r w:rsidRPr="007B4AA5">
              <w:rPr>
                <w:szCs w:val="26"/>
              </w:rPr>
              <w:lastRenderedPageBreak/>
              <w:t>tháng</w:t>
            </w:r>
          </w:p>
        </w:tc>
        <w:tc>
          <w:tcPr>
            <w:tcW w:w="1888" w:type="dxa"/>
          </w:tcPr>
          <w:p w:rsidR="007B4AA5" w:rsidRPr="007B4AA5" w:rsidRDefault="007B4AA5" w:rsidP="007B4AA5">
            <w:pPr>
              <w:spacing w:after="160" w:line="259" w:lineRule="auto"/>
              <w:jc w:val="left"/>
              <w:rPr>
                <w:b/>
                <w:bCs/>
                <w:szCs w:val="26"/>
              </w:rPr>
            </w:pPr>
            <w:r w:rsidRPr="007B4AA5">
              <w:rPr>
                <w:b/>
                <w:bCs/>
                <w:szCs w:val="26"/>
              </w:rPr>
              <w:lastRenderedPageBreak/>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lastRenderedPageBreak/>
              <w:t>13</w:t>
            </w:r>
          </w:p>
        </w:tc>
        <w:tc>
          <w:tcPr>
            <w:tcW w:w="2271" w:type="dxa"/>
          </w:tcPr>
          <w:p w:rsidR="007B4AA5" w:rsidRPr="007B4AA5" w:rsidRDefault="007B4AA5" w:rsidP="007B4AA5">
            <w:pPr>
              <w:spacing w:after="160" w:line="259" w:lineRule="auto"/>
              <w:jc w:val="left"/>
              <w:rPr>
                <w:b/>
                <w:bCs/>
                <w:szCs w:val="26"/>
              </w:rPr>
            </w:pPr>
            <w:r w:rsidRPr="007B4AA5">
              <w:rPr>
                <w:b/>
                <w:bCs/>
                <w:szCs w:val="26"/>
              </w:rPr>
              <w:t>BM13</w:t>
            </w:r>
          </w:p>
        </w:tc>
        <w:tc>
          <w:tcPr>
            <w:tcW w:w="4024" w:type="dxa"/>
          </w:tcPr>
          <w:p w:rsidR="007B4AA5" w:rsidRPr="007B4AA5" w:rsidRDefault="007B4AA5" w:rsidP="007B4AA5">
            <w:pPr>
              <w:spacing w:after="160" w:line="259" w:lineRule="auto"/>
              <w:rPr>
                <w:szCs w:val="26"/>
              </w:rPr>
            </w:pPr>
            <w:r w:rsidRPr="007B4AA5">
              <w:rPr>
                <w:szCs w:val="26"/>
              </w:rPr>
              <w:t>Phiếu báo cáo doanh thu quý</w:t>
            </w:r>
          </w:p>
        </w:tc>
        <w:tc>
          <w:tcPr>
            <w:tcW w:w="1888" w:type="dxa"/>
          </w:tcPr>
          <w:p w:rsidR="007B4AA5" w:rsidRPr="007B4AA5" w:rsidRDefault="007B4AA5" w:rsidP="007B4AA5">
            <w:pPr>
              <w:spacing w:after="160" w:line="259" w:lineRule="auto"/>
              <w:jc w:val="left"/>
              <w:rPr>
                <w:b/>
                <w:bCs/>
                <w:szCs w:val="26"/>
              </w:rPr>
            </w:pPr>
            <w:r w:rsidRPr="007B4AA5">
              <w:rPr>
                <w:b/>
                <w:bCs/>
                <w:szCs w:val="26"/>
              </w:rPr>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14</w:t>
            </w:r>
          </w:p>
        </w:tc>
        <w:tc>
          <w:tcPr>
            <w:tcW w:w="2271" w:type="dxa"/>
          </w:tcPr>
          <w:p w:rsidR="007B4AA5" w:rsidRPr="007B4AA5" w:rsidRDefault="007B4AA5" w:rsidP="007B4AA5">
            <w:pPr>
              <w:spacing w:after="160" w:line="259" w:lineRule="auto"/>
              <w:jc w:val="left"/>
              <w:rPr>
                <w:b/>
                <w:bCs/>
                <w:szCs w:val="26"/>
              </w:rPr>
            </w:pPr>
            <w:r w:rsidRPr="007B4AA5">
              <w:rPr>
                <w:b/>
                <w:bCs/>
                <w:szCs w:val="26"/>
              </w:rPr>
              <w:t>BM14</w:t>
            </w:r>
          </w:p>
        </w:tc>
        <w:tc>
          <w:tcPr>
            <w:tcW w:w="4024" w:type="dxa"/>
          </w:tcPr>
          <w:p w:rsidR="007B4AA5" w:rsidRPr="007B4AA5" w:rsidRDefault="007B4AA5" w:rsidP="007B4AA5">
            <w:pPr>
              <w:spacing w:after="160" w:line="259" w:lineRule="auto"/>
              <w:rPr>
                <w:szCs w:val="26"/>
              </w:rPr>
            </w:pPr>
            <w:r w:rsidRPr="007B4AA5">
              <w:rPr>
                <w:szCs w:val="26"/>
              </w:rPr>
              <w:t>Phiếu báo cáo doanh thu năm</w:t>
            </w:r>
          </w:p>
        </w:tc>
        <w:tc>
          <w:tcPr>
            <w:tcW w:w="1888" w:type="dxa"/>
          </w:tcPr>
          <w:p w:rsidR="007B4AA5" w:rsidRPr="007B4AA5" w:rsidRDefault="007B4AA5" w:rsidP="007B4AA5">
            <w:pPr>
              <w:spacing w:after="160" w:line="259" w:lineRule="auto"/>
              <w:jc w:val="left"/>
              <w:rPr>
                <w:b/>
                <w:bCs/>
                <w:szCs w:val="26"/>
              </w:rPr>
            </w:pPr>
            <w:r w:rsidRPr="007B4AA5">
              <w:rPr>
                <w:b/>
                <w:bCs/>
                <w:szCs w:val="26"/>
              </w:rPr>
              <w:t>QT6</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15</w:t>
            </w:r>
          </w:p>
        </w:tc>
        <w:tc>
          <w:tcPr>
            <w:tcW w:w="2271" w:type="dxa"/>
          </w:tcPr>
          <w:p w:rsidR="007B4AA5" w:rsidRPr="007B4AA5" w:rsidRDefault="007B4AA5" w:rsidP="007B4AA5">
            <w:pPr>
              <w:spacing w:after="160" w:line="259" w:lineRule="auto"/>
              <w:jc w:val="left"/>
              <w:rPr>
                <w:b/>
                <w:bCs/>
                <w:szCs w:val="26"/>
              </w:rPr>
            </w:pPr>
            <w:r w:rsidRPr="007B4AA5">
              <w:rPr>
                <w:b/>
                <w:bCs/>
                <w:szCs w:val="26"/>
              </w:rPr>
              <w:t>BM15</w:t>
            </w:r>
          </w:p>
        </w:tc>
        <w:tc>
          <w:tcPr>
            <w:tcW w:w="4024" w:type="dxa"/>
          </w:tcPr>
          <w:p w:rsidR="007B4AA5" w:rsidRPr="007B4AA5" w:rsidRDefault="007B4AA5" w:rsidP="007B4AA5">
            <w:pPr>
              <w:spacing w:after="160" w:line="259" w:lineRule="auto"/>
              <w:rPr>
                <w:szCs w:val="26"/>
              </w:rPr>
            </w:pPr>
            <w:r w:rsidRPr="007B4AA5">
              <w:rPr>
                <w:szCs w:val="26"/>
              </w:rPr>
              <w:t>Hóa đơn mua hàng</w:t>
            </w:r>
          </w:p>
        </w:tc>
        <w:tc>
          <w:tcPr>
            <w:tcW w:w="1888" w:type="dxa"/>
          </w:tcPr>
          <w:p w:rsidR="007B4AA5" w:rsidRPr="007B4AA5" w:rsidRDefault="007B4AA5" w:rsidP="007B4AA5">
            <w:pPr>
              <w:spacing w:after="160" w:line="259" w:lineRule="auto"/>
              <w:jc w:val="left"/>
              <w:rPr>
                <w:b/>
                <w:bCs/>
                <w:szCs w:val="26"/>
              </w:rPr>
            </w:pPr>
            <w:r w:rsidRPr="007B4AA5">
              <w:rPr>
                <w:b/>
                <w:bCs/>
                <w:szCs w:val="26"/>
              </w:rPr>
              <w:t>QT7</w:t>
            </w:r>
          </w:p>
        </w:tc>
      </w:tr>
      <w:tr w:rsidR="007B4AA5" w:rsidRPr="007B4AA5" w:rsidTr="00A552E1">
        <w:trPr>
          <w:jc w:val="center"/>
        </w:trPr>
        <w:tc>
          <w:tcPr>
            <w:tcW w:w="827" w:type="dxa"/>
          </w:tcPr>
          <w:p w:rsidR="007B4AA5" w:rsidRPr="007B4AA5" w:rsidRDefault="007B4AA5" w:rsidP="007B4AA5">
            <w:pPr>
              <w:spacing w:after="160" w:line="259" w:lineRule="auto"/>
              <w:jc w:val="left"/>
              <w:rPr>
                <w:szCs w:val="26"/>
              </w:rPr>
            </w:pPr>
            <w:r w:rsidRPr="007B4AA5">
              <w:rPr>
                <w:szCs w:val="26"/>
              </w:rPr>
              <w:t>16</w:t>
            </w:r>
          </w:p>
        </w:tc>
        <w:tc>
          <w:tcPr>
            <w:tcW w:w="2271" w:type="dxa"/>
          </w:tcPr>
          <w:p w:rsidR="007B4AA5" w:rsidRPr="007B4AA5" w:rsidRDefault="007B4AA5" w:rsidP="007B4AA5">
            <w:pPr>
              <w:spacing w:after="160" w:line="259" w:lineRule="auto"/>
              <w:jc w:val="left"/>
              <w:rPr>
                <w:b/>
                <w:bCs/>
                <w:szCs w:val="26"/>
              </w:rPr>
            </w:pPr>
            <w:r w:rsidRPr="007B4AA5">
              <w:rPr>
                <w:b/>
                <w:bCs/>
                <w:szCs w:val="26"/>
              </w:rPr>
              <w:t>BM16</w:t>
            </w:r>
          </w:p>
        </w:tc>
        <w:tc>
          <w:tcPr>
            <w:tcW w:w="4024" w:type="dxa"/>
          </w:tcPr>
          <w:p w:rsidR="007B4AA5" w:rsidRPr="007B4AA5" w:rsidRDefault="007B4AA5" w:rsidP="007B4AA5">
            <w:pPr>
              <w:spacing w:after="160" w:line="259" w:lineRule="auto"/>
              <w:rPr>
                <w:szCs w:val="26"/>
              </w:rPr>
            </w:pPr>
            <w:r w:rsidRPr="007B4AA5">
              <w:rPr>
                <w:szCs w:val="26"/>
              </w:rPr>
              <w:t>Phiếu lưu trữ</w:t>
            </w:r>
          </w:p>
        </w:tc>
        <w:tc>
          <w:tcPr>
            <w:tcW w:w="1888" w:type="dxa"/>
          </w:tcPr>
          <w:p w:rsidR="007B4AA5" w:rsidRPr="007B4AA5" w:rsidRDefault="007B4AA5" w:rsidP="007B4AA5">
            <w:pPr>
              <w:spacing w:after="160" w:line="259" w:lineRule="auto"/>
              <w:jc w:val="left"/>
              <w:rPr>
                <w:b/>
                <w:bCs/>
                <w:szCs w:val="26"/>
              </w:rPr>
            </w:pPr>
            <w:r w:rsidRPr="007B4AA5">
              <w:rPr>
                <w:b/>
                <w:bCs/>
                <w:szCs w:val="26"/>
              </w:rPr>
              <w:t>QT3</w:t>
            </w:r>
          </w:p>
        </w:tc>
      </w:tr>
    </w:tbl>
    <w:p w:rsidR="007B4AA5" w:rsidRPr="007B4AA5" w:rsidRDefault="007B4AA5" w:rsidP="007B4AA5">
      <w:pPr>
        <w:rPr>
          <w:szCs w:val="26"/>
        </w:rPr>
      </w:pPr>
      <w:r w:rsidRPr="007B4AA5">
        <w:rPr>
          <w:szCs w:val="26"/>
        </w:rPr>
        <w:t>Danh sách các biểu mẫu tương ứng với các quy trình trong hệ thống quản lý kho hàng siêu thị</w:t>
      </w:r>
    </w:p>
    <w:p w:rsidR="007B4AA5" w:rsidRPr="007B4AA5" w:rsidRDefault="007B4AA5" w:rsidP="007B4AA5">
      <w:pPr>
        <w:rPr>
          <w:szCs w:val="26"/>
        </w:rPr>
      </w:pPr>
      <w:r w:rsidRPr="007B4AA5">
        <w:rPr>
          <w:b/>
          <w:bCs/>
          <w:i/>
          <w:iCs/>
          <w:szCs w:val="26"/>
        </w:rPr>
        <w:t xml:space="preserve">Biểu mẫu 1 </w:t>
      </w:r>
      <w:r w:rsidRPr="007B4AA5">
        <w:rPr>
          <w:b/>
          <w:bCs/>
          <w:szCs w:val="26"/>
        </w:rPr>
        <w:t>: Giấy yêu cầu nhập hàng - MB1</w:t>
      </w:r>
    </w:p>
    <w:p w:rsidR="007B4AA5" w:rsidRPr="007B4AA5" w:rsidRDefault="000B6C21" w:rsidP="009A7706">
      <w:pPr>
        <w:jc w:val="center"/>
        <w:rPr>
          <w:b/>
          <w:bCs/>
          <w:szCs w:val="26"/>
        </w:rPr>
      </w:pPr>
      <w:r w:rsidRPr="000B6C21">
        <w:rPr>
          <w:b/>
          <w:bCs/>
          <w:noProof/>
          <w:szCs w:val="26"/>
        </w:rPr>
        <w:drawing>
          <wp:inline distT="0" distB="0" distL="0" distR="0" wp14:anchorId="79B069C9" wp14:editId="7FD7499D">
            <wp:extent cx="5307596" cy="2790702"/>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159" cy="2818339"/>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2 : </w:t>
      </w:r>
      <w:r w:rsidRPr="007B4AA5">
        <w:rPr>
          <w:b/>
          <w:bCs/>
          <w:szCs w:val="26"/>
        </w:rPr>
        <w:t>Đơn đặt hàng nhà cung cấp-BM2</w:t>
      </w:r>
    </w:p>
    <w:p w:rsidR="007B4AA5" w:rsidRPr="007B4AA5" w:rsidRDefault="007B4AA5" w:rsidP="009A7706">
      <w:pPr>
        <w:jc w:val="center"/>
        <w:rPr>
          <w:b/>
          <w:bCs/>
          <w:szCs w:val="26"/>
        </w:rPr>
      </w:pPr>
      <w:r w:rsidRPr="007B4AA5">
        <w:rPr>
          <w:b/>
          <w:bCs/>
          <w:noProof/>
          <w:szCs w:val="26"/>
        </w:rPr>
        <w:lastRenderedPageBreak/>
        <w:drawing>
          <wp:inline distT="0" distB="0" distL="0" distR="0" wp14:anchorId="01300726" wp14:editId="2A8EDAB4">
            <wp:extent cx="5274310" cy="4013860"/>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0474" cy="4018551"/>
                    </a:xfrm>
                    <a:prstGeom prst="rect">
                      <a:avLst/>
                    </a:prstGeom>
                  </pic:spPr>
                </pic:pic>
              </a:graphicData>
            </a:graphic>
          </wp:inline>
        </w:drawing>
      </w:r>
    </w:p>
    <w:p w:rsidR="007B4AA5" w:rsidRPr="007B4AA5" w:rsidRDefault="007B4AA5" w:rsidP="007B4AA5">
      <w:pPr>
        <w:rPr>
          <w:b/>
          <w:bCs/>
          <w:szCs w:val="26"/>
        </w:rPr>
      </w:pPr>
      <w:r w:rsidRPr="007B4AA5">
        <w:rPr>
          <w:b/>
          <w:bCs/>
          <w:i/>
          <w:iCs/>
          <w:szCs w:val="26"/>
        </w:rPr>
        <w:t xml:space="preserve">Biểu mẫu 3 : </w:t>
      </w:r>
      <w:r w:rsidRPr="007B4AA5">
        <w:rPr>
          <w:b/>
          <w:bCs/>
          <w:szCs w:val="26"/>
        </w:rPr>
        <w:t>Phiếu nhập kho-BM3</w:t>
      </w:r>
    </w:p>
    <w:p w:rsidR="007B4AA5" w:rsidRPr="007B4AA5" w:rsidRDefault="000B6C21" w:rsidP="000B6C21">
      <w:pPr>
        <w:jc w:val="center"/>
        <w:rPr>
          <w:b/>
          <w:bCs/>
          <w:szCs w:val="26"/>
        </w:rPr>
      </w:pPr>
      <w:r w:rsidRPr="000B6C21">
        <w:rPr>
          <w:b/>
          <w:bCs/>
          <w:noProof/>
          <w:szCs w:val="26"/>
        </w:rPr>
        <w:lastRenderedPageBreak/>
        <w:drawing>
          <wp:inline distT="0" distB="0" distL="0" distR="0" wp14:anchorId="4568F113" wp14:editId="65F54865">
            <wp:extent cx="5077534" cy="4810796"/>
            <wp:effectExtent l="0" t="0" r="889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4810796"/>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 xml:space="preserve">Biểu mẫu 4 : </w:t>
      </w:r>
      <w:r w:rsidRPr="007B4AA5">
        <w:rPr>
          <w:b/>
          <w:bCs/>
          <w:szCs w:val="26"/>
        </w:rPr>
        <w:t>Phiếu yêu cầu sản phẩm trưng bày-BM4</w:t>
      </w:r>
    </w:p>
    <w:p w:rsidR="007B4AA5" w:rsidRPr="007B4AA5" w:rsidRDefault="000B6C21" w:rsidP="000B6C21">
      <w:pPr>
        <w:jc w:val="center"/>
        <w:rPr>
          <w:b/>
          <w:bCs/>
          <w:szCs w:val="26"/>
        </w:rPr>
      </w:pPr>
      <w:r w:rsidRPr="000B6C21">
        <w:rPr>
          <w:b/>
          <w:bCs/>
          <w:noProof/>
          <w:szCs w:val="26"/>
        </w:rPr>
        <w:lastRenderedPageBreak/>
        <w:drawing>
          <wp:inline distT="0" distB="0" distL="0" distR="0" wp14:anchorId="0DE72ECD" wp14:editId="78FB155B">
            <wp:extent cx="4810796" cy="3162741"/>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796" cy="3162741"/>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Biểu mẫu 5 :</w:t>
      </w:r>
      <w:r w:rsidRPr="007B4AA5">
        <w:rPr>
          <w:b/>
          <w:bCs/>
          <w:szCs w:val="26"/>
        </w:rPr>
        <w:t xml:space="preserve"> Phiếu xuất </w:t>
      </w:r>
      <w:r w:rsidR="00F04480">
        <w:rPr>
          <w:b/>
          <w:bCs/>
          <w:szCs w:val="26"/>
        </w:rPr>
        <w:t>hàng</w:t>
      </w:r>
      <w:r w:rsidRPr="007B4AA5">
        <w:rPr>
          <w:b/>
          <w:bCs/>
          <w:szCs w:val="26"/>
        </w:rPr>
        <w:t xml:space="preserve"> -BM5</w:t>
      </w:r>
    </w:p>
    <w:p w:rsidR="007B4AA5" w:rsidRPr="007B4AA5" w:rsidRDefault="000B6C21" w:rsidP="000B6C21">
      <w:pPr>
        <w:jc w:val="center"/>
        <w:rPr>
          <w:b/>
          <w:bCs/>
          <w:szCs w:val="26"/>
        </w:rPr>
      </w:pPr>
      <w:r w:rsidRPr="000B6C21">
        <w:rPr>
          <w:b/>
          <w:bCs/>
          <w:noProof/>
          <w:szCs w:val="26"/>
        </w:rPr>
        <w:drawing>
          <wp:inline distT="0" distB="0" distL="0" distR="0" wp14:anchorId="536F4EAD" wp14:editId="702A1E2F">
            <wp:extent cx="4914900" cy="391885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719" cy="3922699"/>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Biểu mẫu 6 :</w:t>
      </w:r>
      <w:r w:rsidRPr="007B4AA5">
        <w:rPr>
          <w:b/>
          <w:bCs/>
          <w:szCs w:val="26"/>
        </w:rPr>
        <w:t xml:space="preserve"> Phiếu yêu cầu thêm hàng hóa-BM6</w:t>
      </w:r>
    </w:p>
    <w:p w:rsidR="007B4AA5" w:rsidRPr="007B4AA5" w:rsidRDefault="000B6C21" w:rsidP="000B6C21">
      <w:pPr>
        <w:jc w:val="center"/>
        <w:rPr>
          <w:b/>
          <w:bCs/>
          <w:szCs w:val="26"/>
        </w:rPr>
      </w:pPr>
      <w:r w:rsidRPr="000B6C21">
        <w:rPr>
          <w:b/>
          <w:bCs/>
          <w:noProof/>
          <w:szCs w:val="26"/>
        </w:rPr>
        <w:drawing>
          <wp:inline distT="0" distB="0" distL="0" distR="0" wp14:anchorId="1AD4DB07" wp14:editId="72E34906">
            <wp:extent cx="4753638" cy="3439005"/>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638" cy="3439005"/>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Biểu mẫu 7 :</w:t>
      </w:r>
      <w:r w:rsidRPr="007B4AA5">
        <w:rPr>
          <w:b/>
          <w:bCs/>
          <w:szCs w:val="26"/>
        </w:rPr>
        <w:t xml:space="preserve"> Báo cáo xuất nhập kho trong ngày-BM7</w:t>
      </w:r>
    </w:p>
    <w:p w:rsidR="007B4AA5" w:rsidRPr="000B6C21" w:rsidRDefault="007B4AA5" w:rsidP="009A7706">
      <w:pPr>
        <w:jc w:val="center"/>
        <w:rPr>
          <w:b/>
          <w:bCs/>
          <w:szCs w:val="26"/>
        </w:rPr>
      </w:pPr>
      <w:r w:rsidRPr="007B4AA5">
        <w:rPr>
          <w:b/>
          <w:bCs/>
          <w:noProof/>
          <w:szCs w:val="26"/>
        </w:rPr>
        <w:lastRenderedPageBreak/>
        <w:drawing>
          <wp:inline distT="0" distB="0" distL="0" distR="0" wp14:anchorId="14754ED6" wp14:editId="735E31B2">
            <wp:extent cx="5274310" cy="4457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57700"/>
                    </a:xfrm>
                    <a:prstGeom prst="rect">
                      <a:avLst/>
                    </a:prstGeom>
                  </pic:spPr>
                </pic:pic>
              </a:graphicData>
            </a:graphic>
          </wp:inline>
        </w:drawing>
      </w:r>
    </w:p>
    <w:p w:rsidR="007B4AA5" w:rsidRPr="007B4AA5" w:rsidRDefault="007B4AA5" w:rsidP="007B4AA5">
      <w:pPr>
        <w:rPr>
          <w:b/>
          <w:bCs/>
          <w:szCs w:val="26"/>
        </w:rPr>
      </w:pPr>
      <w:r w:rsidRPr="007B4AA5">
        <w:rPr>
          <w:b/>
          <w:bCs/>
          <w:i/>
          <w:iCs/>
          <w:szCs w:val="26"/>
        </w:rPr>
        <w:t>Biểu mẫu 8 :</w:t>
      </w:r>
      <w:r w:rsidRPr="007B4AA5">
        <w:rPr>
          <w:b/>
          <w:bCs/>
          <w:szCs w:val="26"/>
        </w:rPr>
        <w:t xml:space="preserve"> Danh sách hàng hóa-BM8</w:t>
      </w:r>
    </w:p>
    <w:p w:rsidR="007B4AA5" w:rsidRPr="007B4AA5" w:rsidRDefault="000B6C21" w:rsidP="000B6C21">
      <w:pPr>
        <w:jc w:val="center"/>
        <w:rPr>
          <w:b/>
          <w:bCs/>
          <w:szCs w:val="26"/>
        </w:rPr>
      </w:pPr>
      <w:r w:rsidRPr="000B6C21">
        <w:rPr>
          <w:b/>
          <w:bCs/>
          <w:noProof/>
          <w:szCs w:val="26"/>
        </w:rPr>
        <w:drawing>
          <wp:inline distT="0" distB="0" distL="0" distR="0" wp14:anchorId="7FA55E37" wp14:editId="061C5B32">
            <wp:extent cx="5067300" cy="301633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25" cy="3020335"/>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Biểu mẫu 9 :</w:t>
      </w:r>
      <w:r w:rsidRPr="007B4AA5">
        <w:rPr>
          <w:b/>
          <w:bCs/>
          <w:szCs w:val="26"/>
        </w:rPr>
        <w:t xml:space="preserve"> Phiếu cập nhật đơn giá bán-BM9</w:t>
      </w:r>
    </w:p>
    <w:p w:rsidR="007B4AA5" w:rsidRPr="00884342" w:rsidRDefault="00884342" w:rsidP="00884342">
      <w:pPr>
        <w:jc w:val="center"/>
        <w:rPr>
          <w:b/>
          <w:bCs/>
          <w:szCs w:val="26"/>
        </w:rPr>
      </w:pPr>
      <w:r w:rsidRPr="00884342">
        <w:rPr>
          <w:b/>
          <w:bCs/>
          <w:noProof/>
          <w:szCs w:val="26"/>
        </w:rPr>
        <w:drawing>
          <wp:inline distT="0" distB="0" distL="0" distR="0" wp14:anchorId="08E34058" wp14:editId="112825C5">
            <wp:extent cx="4963218" cy="3496163"/>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3218" cy="3496163"/>
                    </a:xfrm>
                    <a:prstGeom prst="rect">
                      <a:avLst/>
                    </a:prstGeom>
                  </pic:spPr>
                </pic:pic>
              </a:graphicData>
            </a:graphic>
          </wp:inline>
        </w:drawing>
      </w:r>
    </w:p>
    <w:p w:rsidR="007B4AA5" w:rsidRPr="007B4AA5" w:rsidRDefault="007B4AA5" w:rsidP="007B4AA5">
      <w:pPr>
        <w:rPr>
          <w:b/>
          <w:bCs/>
          <w:szCs w:val="26"/>
        </w:rPr>
      </w:pPr>
      <w:r w:rsidRPr="007B4AA5">
        <w:rPr>
          <w:b/>
          <w:bCs/>
          <w:i/>
          <w:iCs/>
          <w:szCs w:val="26"/>
        </w:rPr>
        <w:t>Biểu mẫu 10 :</w:t>
      </w:r>
      <w:r w:rsidRPr="007B4AA5">
        <w:rPr>
          <w:b/>
          <w:bCs/>
          <w:szCs w:val="26"/>
        </w:rPr>
        <w:t xml:space="preserve"> Khuy</w:t>
      </w:r>
      <w:r w:rsidR="009A7706">
        <w:rPr>
          <w:b/>
          <w:bCs/>
          <w:szCs w:val="26"/>
        </w:rPr>
        <w:t>ế</w:t>
      </w:r>
      <w:r w:rsidRPr="007B4AA5">
        <w:rPr>
          <w:b/>
          <w:bCs/>
          <w:szCs w:val="26"/>
        </w:rPr>
        <w:t>n mại sản phẩm-BM10</w:t>
      </w:r>
    </w:p>
    <w:p w:rsidR="007B4AA5" w:rsidRPr="007B4AA5" w:rsidRDefault="00884342" w:rsidP="00884342">
      <w:pPr>
        <w:jc w:val="center"/>
        <w:rPr>
          <w:b/>
          <w:bCs/>
          <w:szCs w:val="26"/>
        </w:rPr>
      </w:pPr>
      <w:r w:rsidRPr="00884342">
        <w:rPr>
          <w:b/>
          <w:bCs/>
          <w:noProof/>
          <w:szCs w:val="26"/>
        </w:rPr>
        <w:drawing>
          <wp:inline distT="0" distB="0" distL="0" distR="0" wp14:anchorId="4C3DBA14" wp14:editId="77185DFD">
            <wp:extent cx="4791744" cy="3315163"/>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744" cy="3315163"/>
                    </a:xfrm>
                    <a:prstGeom prst="rect">
                      <a:avLst/>
                    </a:prstGeom>
                  </pic:spPr>
                </pic:pic>
              </a:graphicData>
            </a:graphic>
          </wp:inline>
        </w:drawing>
      </w: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i/>
          <w:iCs/>
          <w:szCs w:val="26"/>
        </w:rPr>
      </w:pPr>
    </w:p>
    <w:p w:rsidR="007B4AA5" w:rsidRPr="007B4AA5" w:rsidRDefault="007B4AA5" w:rsidP="007B4AA5">
      <w:pPr>
        <w:rPr>
          <w:b/>
          <w:bCs/>
          <w:szCs w:val="26"/>
        </w:rPr>
      </w:pPr>
      <w:r w:rsidRPr="007B4AA5">
        <w:rPr>
          <w:b/>
          <w:bCs/>
          <w:i/>
          <w:iCs/>
          <w:szCs w:val="26"/>
        </w:rPr>
        <w:t>Biểu mẫu 11 :</w:t>
      </w:r>
      <w:r w:rsidRPr="007B4AA5">
        <w:rPr>
          <w:b/>
          <w:bCs/>
          <w:szCs w:val="26"/>
        </w:rPr>
        <w:t xml:space="preserve"> Phiếu cập nhật đơn giá mua-BM11</w:t>
      </w:r>
    </w:p>
    <w:p w:rsidR="007B4AA5" w:rsidRPr="007B4AA5" w:rsidRDefault="00660924" w:rsidP="00660924">
      <w:pPr>
        <w:jc w:val="center"/>
        <w:rPr>
          <w:b/>
          <w:bCs/>
          <w:szCs w:val="26"/>
        </w:rPr>
      </w:pPr>
      <w:r w:rsidRPr="00660924">
        <w:rPr>
          <w:b/>
          <w:bCs/>
          <w:noProof/>
          <w:szCs w:val="26"/>
        </w:rPr>
        <w:drawing>
          <wp:inline distT="0" distB="0" distL="0" distR="0" wp14:anchorId="7CDAB31C" wp14:editId="6D163148">
            <wp:extent cx="5106113" cy="3629532"/>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6113" cy="3629532"/>
                    </a:xfrm>
                    <a:prstGeom prst="rect">
                      <a:avLst/>
                    </a:prstGeom>
                  </pic:spPr>
                </pic:pic>
              </a:graphicData>
            </a:graphic>
          </wp:inline>
        </w:drawing>
      </w:r>
    </w:p>
    <w:p w:rsidR="007B4AA5" w:rsidRPr="007B4AA5" w:rsidRDefault="007B4AA5" w:rsidP="007B4AA5">
      <w:pPr>
        <w:rPr>
          <w:b/>
          <w:bCs/>
          <w:szCs w:val="26"/>
        </w:rPr>
      </w:pPr>
      <w:r w:rsidRPr="007B4AA5">
        <w:rPr>
          <w:b/>
          <w:bCs/>
          <w:i/>
          <w:iCs/>
          <w:szCs w:val="26"/>
        </w:rPr>
        <w:t>Biểu mẫu 12 :</w:t>
      </w:r>
      <w:r w:rsidRPr="007B4AA5">
        <w:rPr>
          <w:b/>
          <w:bCs/>
          <w:szCs w:val="26"/>
        </w:rPr>
        <w:t xml:space="preserve"> Phiếu báo cáo doanh thu tháng-BM12</w:t>
      </w:r>
    </w:p>
    <w:p w:rsidR="007B4AA5" w:rsidRPr="007B4AA5" w:rsidRDefault="00660924" w:rsidP="00660924">
      <w:pPr>
        <w:jc w:val="center"/>
        <w:rPr>
          <w:b/>
          <w:bCs/>
          <w:szCs w:val="26"/>
        </w:rPr>
      </w:pPr>
      <w:r w:rsidRPr="00660924">
        <w:rPr>
          <w:b/>
          <w:bCs/>
          <w:noProof/>
          <w:szCs w:val="26"/>
        </w:rPr>
        <w:lastRenderedPageBreak/>
        <w:drawing>
          <wp:inline distT="0" distB="0" distL="0" distR="0" wp14:anchorId="076D7798" wp14:editId="0D91AD02">
            <wp:extent cx="5287113" cy="3801005"/>
            <wp:effectExtent l="0" t="0" r="889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13" cy="3801005"/>
                    </a:xfrm>
                    <a:prstGeom prst="rect">
                      <a:avLst/>
                    </a:prstGeom>
                  </pic:spPr>
                </pic:pic>
              </a:graphicData>
            </a:graphic>
          </wp:inline>
        </w:drawing>
      </w:r>
    </w:p>
    <w:p w:rsidR="007B4AA5" w:rsidRPr="007B4AA5" w:rsidRDefault="007B4AA5" w:rsidP="007B4AA5">
      <w:pPr>
        <w:rPr>
          <w:b/>
          <w:bCs/>
          <w:szCs w:val="26"/>
        </w:rPr>
      </w:pPr>
      <w:r w:rsidRPr="007B4AA5">
        <w:rPr>
          <w:b/>
          <w:bCs/>
          <w:i/>
          <w:iCs/>
          <w:szCs w:val="26"/>
        </w:rPr>
        <w:t>Biểu mẫu 13 :</w:t>
      </w:r>
      <w:r w:rsidRPr="007B4AA5">
        <w:rPr>
          <w:b/>
          <w:bCs/>
          <w:szCs w:val="26"/>
        </w:rPr>
        <w:t xml:space="preserve"> Phiếu báo cáo doanh thu quý-BM13</w:t>
      </w:r>
    </w:p>
    <w:p w:rsidR="007B4AA5" w:rsidRPr="007B4AA5" w:rsidRDefault="00660924" w:rsidP="00660924">
      <w:pPr>
        <w:jc w:val="center"/>
        <w:rPr>
          <w:b/>
          <w:bCs/>
          <w:szCs w:val="26"/>
        </w:rPr>
      </w:pPr>
      <w:r w:rsidRPr="00660924">
        <w:rPr>
          <w:b/>
          <w:bCs/>
          <w:noProof/>
          <w:szCs w:val="26"/>
        </w:rPr>
        <w:drawing>
          <wp:inline distT="0" distB="0" distL="0" distR="0" wp14:anchorId="28A6CE57" wp14:editId="2246A451">
            <wp:extent cx="5353797" cy="388674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797" cy="3886742"/>
                    </a:xfrm>
                    <a:prstGeom prst="rect">
                      <a:avLst/>
                    </a:prstGeom>
                  </pic:spPr>
                </pic:pic>
              </a:graphicData>
            </a:graphic>
          </wp:inline>
        </w:drawing>
      </w:r>
    </w:p>
    <w:p w:rsidR="007B4AA5" w:rsidRPr="007B4AA5" w:rsidRDefault="007B4AA5" w:rsidP="007B4AA5">
      <w:pPr>
        <w:rPr>
          <w:b/>
          <w:bCs/>
          <w:szCs w:val="26"/>
        </w:rPr>
      </w:pPr>
      <w:r w:rsidRPr="007B4AA5">
        <w:rPr>
          <w:b/>
          <w:bCs/>
          <w:i/>
          <w:iCs/>
          <w:szCs w:val="26"/>
        </w:rPr>
        <w:lastRenderedPageBreak/>
        <w:t>Biểu mẫu 14 :</w:t>
      </w:r>
      <w:r w:rsidRPr="007B4AA5">
        <w:rPr>
          <w:b/>
          <w:bCs/>
          <w:szCs w:val="26"/>
        </w:rPr>
        <w:t xml:space="preserve"> Phiế</w:t>
      </w:r>
      <w:r w:rsidR="00660924">
        <w:rPr>
          <w:b/>
          <w:bCs/>
          <w:szCs w:val="26"/>
        </w:rPr>
        <w:t>u báo cáo doanh thu năm</w:t>
      </w:r>
      <w:r w:rsidRPr="007B4AA5">
        <w:rPr>
          <w:b/>
          <w:bCs/>
          <w:szCs w:val="26"/>
        </w:rPr>
        <w:t>-BM14</w:t>
      </w:r>
    </w:p>
    <w:p w:rsidR="007B4AA5" w:rsidRPr="007B4AA5" w:rsidRDefault="00660924" w:rsidP="00660924">
      <w:pPr>
        <w:jc w:val="center"/>
        <w:rPr>
          <w:b/>
          <w:bCs/>
          <w:szCs w:val="26"/>
        </w:rPr>
      </w:pPr>
      <w:r w:rsidRPr="00660924">
        <w:rPr>
          <w:b/>
          <w:bCs/>
          <w:noProof/>
          <w:szCs w:val="26"/>
        </w:rPr>
        <w:drawing>
          <wp:inline distT="0" distB="0" distL="0" distR="0" wp14:anchorId="0B1A808F" wp14:editId="12C2AC38">
            <wp:extent cx="5306165" cy="3896269"/>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165" cy="3896269"/>
                    </a:xfrm>
                    <a:prstGeom prst="rect">
                      <a:avLst/>
                    </a:prstGeom>
                  </pic:spPr>
                </pic:pic>
              </a:graphicData>
            </a:graphic>
          </wp:inline>
        </w:drawing>
      </w:r>
    </w:p>
    <w:p w:rsidR="007B4AA5" w:rsidRPr="007B4AA5" w:rsidRDefault="007B4AA5" w:rsidP="007B4AA5">
      <w:pPr>
        <w:rPr>
          <w:b/>
          <w:bCs/>
          <w:i/>
          <w:iCs/>
          <w:szCs w:val="26"/>
        </w:rPr>
      </w:pPr>
    </w:p>
    <w:p w:rsidR="007B4AA5" w:rsidRDefault="007B4AA5"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Default="00FE68FE" w:rsidP="007B4AA5">
      <w:pPr>
        <w:rPr>
          <w:b/>
          <w:bCs/>
          <w:i/>
          <w:iCs/>
          <w:szCs w:val="26"/>
        </w:rPr>
      </w:pPr>
    </w:p>
    <w:p w:rsidR="00FE68FE" w:rsidRPr="007B4AA5" w:rsidRDefault="00FE68FE" w:rsidP="007B4AA5">
      <w:pPr>
        <w:rPr>
          <w:b/>
          <w:bCs/>
          <w:i/>
          <w:iCs/>
          <w:szCs w:val="26"/>
        </w:rPr>
      </w:pPr>
    </w:p>
    <w:p w:rsidR="007B4AA5" w:rsidRPr="007B4AA5" w:rsidRDefault="007B4AA5" w:rsidP="007B4AA5">
      <w:pPr>
        <w:rPr>
          <w:b/>
          <w:bCs/>
          <w:szCs w:val="26"/>
        </w:rPr>
      </w:pPr>
      <w:r w:rsidRPr="007B4AA5">
        <w:rPr>
          <w:b/>
          <w:bCs/>
          <w:i/>
          <w:iCs/>
          <w:szCs w:val="26"/>
        </w:rPr>
        <w:lastRenderedPageBreak/>
        <w:t>Biểu mẫu 15 :</w:t>
      </w:r>
      <w:r w:rsidRPr="007B4AA5">
        <w:rPr>
          <w:b/>
          <w:bCs/>
          <w:szCs w:val="26"/>
        </w:rPr>
        <w:t xml:space="preserve"> Hóa đơn mua hàng-BM15</w:t>
      </w:r>
    </w:p>
    <w:p w:rsidR="007B4AA5" w:rsidRPr="007B4AA5" w:rsidRDefault="00FE68FE" w:rsidP="00FE68FE">
      <w:pPr>
        <w:jc w:val="center"/>
        <w:rPr>
          <w:b/>
          <w:bCs/>
          <w:szCs w:val="26"/>
        </w:rPr>
      </w:pPr>
      <w:r w:rsidRPr="00FE68FE">
        <w:rPr>
          <w:b/>
          <w:bCs/>
          <w:noProof/>
          <w:szCs w:val="26"/>
        </w:rPr>
        <w:drawing>
          <wp:inline distT="0" distB="0" distL="0" distR="0" wp14:anchorId="515591A5" wp14:editId="5AC154B6">
            <wp:extent cx="5096586" cy="4877481"/>
            <wp:effectExtent l="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586" cy="4877481"/>
                    </a:xfrm>
                    <a:prstGeom prst="rect">
                      <a:avLst/>
                    </a:prstGeom>
                  </pic:spPr>
                </pic:pic>
              </a:graphicData>
            </a:graphic>
          </wp:inline>
        </w:drawing>
      </w:r>
    </w:p>
    <w:p w:rsidR="007B4AA5" w:rsidRDefault="007B4AA5"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Default="00FE68FE" w:rsidP="007B4AA5">
      <w:pPr>
        <w:rPr>
          <w:b/>
          <w:bCs/>
          <w:szCs w:val="26"/>
        </w:rPr>
      </w:pPr>
    </w:p>
    <w:p w:rsidR="00FE68FE" w:rsidRPr="007B4AA5" w:rsidRDefault="00FE68FE" w:rsidP="007B4AA5">
      <w:pPr>
        <w:rPr>
          <w:b/>
          <w:bCs/>
          <w:szCs w:val="26"/>
        </w:rPr>
      </w:pPr>
    </w:p>
    <w:p w:rsidR="007B4AA5" w:rsidRPr="007B4AA5" w:rsidRDefault="007B4AA5" w:rsidP="007B4AA5">
      <w:pPr>
        <w:rPr>
          <w:b/>
          <w:bCs/>
          <w:szCs w:val="26"/>
        </w:rPr>
      </w:pPr>
      <w:r w:rsidRPr="007B4AA5">
        <w:rPr>
          <w:b/>
          <w:bCs/>
          <w:i/>
          <w:iCs/>
          <w:szCs w:val="26"/>
        </w:rPr>
        <w:t>Biểu mẫu 16 :</w:t>
      </w:r>
      <w:r w:rsidRPr="007B4AA5">
        <w:rPr>
          <w:b/>
          <w:bCs/>
          <w:szCs w:val="26"/>
        </w:rPr>
        <w:t xml:space="preserve"> </w:t>
      </w:r>
      <w:r w:rsidR="00FE68FE">
        <w:rPr>
          <w:b/>
          <w:bCs/>
          <w:szCs w:val="26"/>
        </w:rPr>
        <w:t>Phiếu lưu trữ</w:t>
      </w:r>
      <w:r w:rsidRPr="007B4AA5">
        <w:rPr>
          <w:b/>
          <w:bCs/>
          <w:szCs w:val="26"/>
        </w:rPr>
        <w:t>-BM16</w:t>
      </w:r>
    </w:p>
    <w:p w:rsidR="007B4AA5" w:rsidRPr="007B4AA5" w:rsidRDefault="00FE68FE" w:rsidP="00FE68FE">
      <w:pPr>
        <w:jc w:val="center"/>
        <w:rPr>
          <w:b/>
          <w:bCs/>
          <w:szCs w:val="26"/>
        </w:rPr>
      </w:pPr>
      <w:r w:rsidRPr="00FE68FE">
        <w:rPr>
          <w:b/>
          <w:bCs/>
          <w:noProof/>
          <w:szCs w:val="26"/>
        </w:rPr>
        <w:drawing>
          <wp:inline distT="0" distB="0" distL="0" distR="0" wp14:anchorId="45DBA7ED" wp14:editId="16C618D3">
            <wp:extent cx="4715533" cy="3477110"/>
            <wp:effectExtent l="0" t="0" r="889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533" cy="3477110"/>
                    </a:xfrm>
                    <a:prstGeom prst="rect">
                      <a:avLst/>
                    </a:prstGeom>
                  </pic:spPr>
                </pic:pic>
              </a:graphicData>
            </a:graphic>
          </wp:inline>
        </w:drawing>
      </w:r>
    </w:p>
    <w:p w:rsidR="007B4AA5" w:rsidRDefault="007B4AA5" w:rsidP="007B4AA5">
      <w:pPr>
        <w:pStyle w:val="Heading2"/>
        <w:rPr>
          <w:rFonts w:ascii="Times New Roman" w:hAnsi="Times New Roman" w:cs="Times New Roman"/>
          <w:b/>
          <w:color w:val="auto"/>
          <w:sz w:val="32"/>
          <w:szCs w:val="32"/>
        </w:rPr>
      </w:pPr>
      <w:bookmarkStart w:id="6" w:name="_Toc90230095"/>
      <w:r w:rsidRPr="007B4AA5">
        <w:rPr>
          <w:rFonts w:ascii="Times New Roman" w:hAnsi="Times New Roman" w:cs="Times New Roman"/>
          <w:b/>
          <w:color w:val="auto"/>
          <w:sz w:val="32"/>
          <w:szCs w:val="32"/>
        </w:rPr>
        <w:t>1.2. Mô hình hóa hệ thống</w:t>
      </w:r>
      <w:bookmarkEnd w:id="6"/>
    </w:p>
    <w:p w:rsidR="004A6971" w:rsidRPr="004A6971" w:rsidRDefault="004A6971" w:rsidP="004A6971"/>
    <w:p w:rsidR="005A479B" w:rsidRPr="005A479B" w:rsidRDefault="007B4AA5" w:rsidP="005A479B">
      <w:pPr>
        <w:pStyle w:val="Heading3"/>
        <w:rPr>
          <w:rFonts w:ascii="Times New Roman" w:hAnsi="Times New Roman" w:cs="Times New Roman"/>
          <w:b/>
          <w:color w:val="auto"/>
          <w:sz w:val="26"/>
          <w:szCs w:val="26"/>
        </w:rPr>
      </w:pPr>
      <w:bookmarkStart w:id="7" w:name="_Toc90230096"/>
      <w:bookmarkStart w:id="8" w:name="_GoBack"/>
      <w:bookmarkEnd w:id="8"/>
      <w:r w:rsidRPr="004A6971">
        <w:rPr>
          <w:rFonts w:ascii="Times New Roman" w:hAnsi="Times New Roman" w:cs="Times New Roman"/>
          <w:b/>
          <w:color w:val="auto"/>
          <w:sz w:val="26"/>
          <w:szCs w:val="26"/>
        </w:rPr>
        <w:t>1.2.1. Mô hình tiến trình nghiệp vụ (TTNV)</w:t>
      </w:r>
      <w:bookmarkEnd w:id="7"/>
    </w:p>
    <w:p w:rsidR="007B4AA5" w:rsidRPr="007B4AA5" w:rsidRDefault="007B4AA5" w:rsidP="007B4AA5">
      <w:pPr>
        <w:ind w:firstLine="720"/>
      </w:pPr>
      <w:r w:rsidRPr="007B4AA5">
        <w:t>Cơ cấu tổ chức : gồm 2 bộ phận (bộ phận quản lý kho , bộ phận kế toán)</w:t>
      </w:r>
    </w:p>
    <w:p w:rsidR="007B4AA5" w:rsidRPr="007B4AA5" w:rsidRDefault="007B4AA5" w:rsidP="007B4AA5">
      <w:pPr>
        <w:ind w:firstLine="720"/>
      </w:pPr>
      <w:r w:rsidRPr="007B4AA5">
        <w:t>Tác nhân : nhà cung cấp , ban quản lý , bộ phận bán hàng</w:t>
      </w:r>
    </w:p>
    <w:p w:rsidR="007B4AA5" w:rsidRPr="007B4AA5" w:rsidRDefault="001A2F73" w:rsidP="007B4AA5">
      <w:pPr>
        <w:rPr>
          <w:b/>
          <w:bCs/>
        </w:rPr>
      </w:pPr>
      <w:r w:rsidRPr="001A2F73">
        <w:rPr>
          <w:b/>
          <w:bCs/>
          <w:noProof/>
        </w:rPr>
        <w:lastRenderedPageBreak/>
        <w:drawing>
          <wp:inline distT="0" distB="0" distL="0" distR="0" wp14:anchorId="48B31571" wp14:editId="194A7222">
            <wp:extent cx="6388925" cy="638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8298" cy="6398298"/>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r w:rsidRPr="007B4AA5">
        <w:rPr>
          <w:b/>
          <w:bCs/>
        </w:rPr>
        <w:t xml:space="preserve">Ký hiệu : </w:t>
      </w:r>
    </w:p>
    <w:p w:rsidR="007B4AA5" w:rsidRPr="007B4AA5" w:rsidRDefault="007B4AA5" w:rsidP="007B4AA5">
      <w:pPr>
        <w:rPr>
          <w:b/>
          <w:bCs/>
        </w:rPr>
      </w:pPr>
      <w:r w:rsidRPr="007B4AA5">
        <w:rPr>
          <w:b/>
          <w:bCs/>
          <w:noProof/>
        </w:rPr>
        <w:drawing>
          <wp:inline distT="0" distB="0" distL="114300" distR="114300" wp14:anchorId="58095346" wp14:editId="78CC84DC">
            <wp:extent cx="1849120" cy="1877695"/>
            <wp:effectExtent l="0" t="0" r="1778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7"/>
                    <a:stretch>
                      <a:fillRect/>
                    </a:stretch>
                  </pic:blipFill>
                  <pic:spPr>
                    <a:xfrm>
                      <a:off x="0" y="0"/>
                      <a:ext cx="1849120" cy="1877695"/>
                    </a:xfrm>
                    <a:prstGeom prst="rect">
                      <a:avLst/>
                    </a:prstGeom>
                    <a:noFill/>
                    <a:ln>
                      <a:noFill/>
                    </a:ln>
                  </pic:spPr>
                </pic:pic>
              </a:graphicData>
            </a:graphic>
          </wp:inline>
        </w:drawing>
      </w:r>
      <w:r w:rsidRPr="007B4AA5">
        <w:rPr>
          <w:b/>
          <w:bCs/>
        </w:rPr>
        <w:t xml:space="preserve">   </w:t>
      </w:r>
      <w:r w:rsidRPr="007B4AA5">
        <w:rPr>
          <w:b/>
          <w:bCs/>
        </w:rPr>
        <w:tab/>
        <w:t xml:space="preserve"> </w:t>
      </w:r>
      <w:r w:rsidRPr="007B4AA5">
        <w:rPr>
          <w:b/>
          <w:bCs/>
          <w:noProof/>
        </w:rPr>
        <w:drawing>
          <wp:inline distT="0" distB="0" distL="114300" distR="114300" wp14:anchorId="5911E35B" wp14:editId="1E4C0895">
            <wp:extent cx="1209040" cy="393065"/>
            <wp:effectExtent l="0" t="0" r="10160"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tretch>
                      <a:fillRect/>
                    </a:stretch>
                  </pic:blipFill>
                  <pic:spPr>
                    <a:xfrm>
                      <a:off x="0" y="0"/>
                      <a:ext cx="1209040" cy="393065"/>
                    </a:xfrm>
                    <a:prstGeom prst="rect">
                      <a:avLst/>
                    </a:prstGeom>
                    <a:noFill/>
                    <a:ln>
                      <a:noFill/>
                    </a:ln>
                  </pic:spPr>
                </pic:pic>
              </a:graphicData>
            </a:graphic>
          </wp:inline>
        </w:drawing>
      </w:r>
      <w:r w:rsidRPr="007B4AA5">
        <w:rPr>
          <w:b/>
          <w:bCs/>
        </w:rPr>
        <w:tab/>
        <w:t xml:space="preserve">          </w:t>
      </w:r>
      <w:r w:rsidRPr="007B4AA5">
        <w:rPr>
          <w:b/>
          <w:bCs/>
          <w:noProof/>
        </w:rPr>
        <w:drawing>
          <wp:inline distT="0" distB="0" distL="114300" distR="114300" wp14:anchorId="65F1EC88" wp14:editId="0D0C0449">
            <wp:extent cx="1152525" cy="553085"/>
            <wp:effectExtent l="0" t="0" r="952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9"/>
                    <a:stretch>
                      <a:fillRect/>
                    </a:stretch>
                  </pic:blipFill>
                  <pic:spPr>
                    <a:xfrm>
                      <a:off x="0" y="0"/>
                      <a:ext cx="1152525" cy="553085"/>
                    </a:xfrm>
                    <a:prstGeom prst="rect">
                      <a:avLst/>
                    </a:prstGeom>
                    <a:noFill/>
                    <a:ln>
                      <a:noFill/>
                    </a:ln>
                  </pic:spPr>
                </pic:pic>
              </a:graphicData>
            </a:graphic>
          </wp:inline>
        </w:drawing>
      </w:r>
    </w:p>
    <w:p w:rsidR="007B4AA5" w:rsidRPr="00E029F8" w:rsidRDefault="007B4AA5" w:rsidP="007B4AA5">
      <w:pPr>
        <w:rPr>
          <w:bCs/>
        </w:rPr>
      </w:pPr>
      <w:r w:rsidRPr="00E029F8">
        <w:rPr>
          <w:bCs/>
        </w:rPr>
        <w:t>Bộ phận trong hệ thố</w:t>
      </w:r>
      <w:r w:rsidR="004A0C8B" w:rsidRPr="00E029F8">
        <w:rPr>
          <w:bCs/>
        </w:rPr>
        <w:t xml:space="preserve">ng </w:t>
      </w:r>
      <w:r w:rsidR="004A0C8B" w:rsidRPr="00E029F8">
        <w:rPr>
          <w:bCs/>
        </w:rPr>
        <w:tab/>
      </w:r>
      <w:r w:rsidR="004A0C8B" w:rsidRPr="00E029F8">
        <w:rPr>
          <w:bCs/>
        </w:rPr>
        <w:tab/>
      </w:r>
      <w:r w:rsidRPr="00E029F8">
        <w:rPr>
          <w:bCs/>
        </w:rPr>
        <w:t xml:space="preserve"> Luồng thông tin</w:t>
      </w:r>
      <w:r w:rsidRPr="00E029F8">
        <w:rPr>
          <w:bCs/>
        </w:rPr>
        <w:tab/>
        <w:t xml:space="preserve">        Tác nhân tác động hệ </w:t>
      </w:r>
      <w:r w:rsidRPr="00E029F8">
        <w:rPr>
          <w:bCs/>
        </w:rPr>
        <w:tab/>
      </w:r>
      <w:r w:rsidRPr="00E029F8">
        <w:rPr>
          <w:bCs/>
        </w:rPr>
        <w:tab/>
      </w:r>
      <w:r w:rsidRPr="00E029F8">
        <w:rPr>
          <w:bCs/>
        </w:rPr>
        <w:tab/>
      </w:r>
      <w:r w:rsidRPr="00E029F8">
        <w:rPr>
          <w:bCs/>
        </w:rPr>
        <w:tab/>
      </w:r>
      <w:r w:rsidRPr="00E029F8">
        <w:rPr>
          <w:bCs/>
        </w:rPr>
        <w:tab/>
      </w:r>
      <w:r w:rsidR="008B6418" w:rsidRPr="00E029F8">
        <w:rPr>
          <w:bCs/>
          <w:lang w:val="vi-VN"/>
        </w:rPr>
        <w:t xml:space="preserve">                                  </w:t>
      </w:r>
      <w:r w:rsidR="004A0C8B" w:rsidRPr="00E029F8">
        <w:rPr>
          <w:bCs/>
        </w:rPr>
        <w:tab/>
        <w:t xml:space="preserve">                  </w:t>
      </w:r>
      <w:r w:rsidRPr="00E029F8">
        <w:rPr>
          <w:bCs/>
        </w:rPr>
        <w:t>vào thống</w:t>
      </w:r>
    </w:p>
    <w:p w:rsidR="007B4AA5" w:rsidRPr="007B4AA5" w:rsidRDefault="007B4AA5" w:rsidP="007B4AA5">
      <w:pPr>
        <w:rPr>
          <w:b/>
          <w:bCs/>
        </w:rPr>
      </w:pPr>
    </w:p>
    <w:p w:rsidR="007B4AA5" w:rsidRDefault="008B6418" w:rsidP="008B6418">
      <w:pPr>
        <w:pStyle w:val="Heading3"/>
        <w:rPr>
          <w:rFonts w:ascii="Times New Roman" w:hAnsi="Times New Roman" w:cs="Times New Roman"/>
          <w:b/>
          <w:color w:val="auto"/>
          <w:sz w:val="26"/>
          <w:szCs w:val="26"/>
        </w:rPr>
      </w:pPr>
      <w:bookmarkStart w:id="9" w:name="_Toc90230097"/>
      <w:r w:rsidRPr="008B6418">
        <w:rPr>
          <w:rFonts w:ascii="Times New Roman" w:hAnsi="Times New Roman" w:cs="Times New Roman"/>
          <w:b/>
          <w:color w:val="auto"/>
          <w:sz w:val="26"/>
          <w:szCs w:val="26"/>
        </w:rPr>
        <w:t>1.2.2. Biểu đồ hoạt động</w:t>
      </w:r>
      <w:bookmarkEnd w:id="9"/>
    </w:p>
    <w:p w:rsidR="008B6418" w:rsidRPr="008B6418" w:rsidRDefault="008B6418" w:rsidP="008B6418"/>
    <w:p w:rsidR="007B4AA5" w:rsidRPr="007B4AA5" w:rsidRDefault="007B4AA5" w:rsidP="007B4AA5">
      <w:pPr>
        <w:rPr>
          <w:b/>
          <w:bCs/>
        </w:rPr>
      </w:pPr>
      <w:r w:rsidRPr="007B4AA5">
        <w:rPr>
          <w:b/>
          <w:bCs/>
        </w:rPr>
        <w:t>Ký hiệu sử dụng:</w:t>
      </w:r>
    </w:p>
    <w:p w:rsidR="007B4AA5" w:rsidRPr="007B4AA5" w:rsidRDefault="007B4AA5" w:rsidP="007B4AA5">
      <w:pPr>
        <w:rPr>
          <w:b/>
          <w:bCs/>
        </w:rPr>
      </w:pPr>
      <w:r w:rsidRPr="007B4AA5">
        <w:rPr>
          <w:b/>
          <w:bCs/>
          <w:noProof/>
        </w:rPr>
        <w:drawing>
          <wp:inline distT="0" distB="0" distL="114300" distR="114300" wp14:anchorId="210D270F" wp14:editId="10A02951">
            <wp:extent cx="5765800" cy="3375025"/>
            <wp:effectExtent l="0" t="0" r="6350" b="1587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0"/>
                    <a:stretch>
                      <a:fillRect/>
                    </a:stretch>
                  </pic:blipFill>
                  <pic:spPr>
                    <a:xfrm>
                      <a:off x="0" y="0"/>
                      <a:ext cx="5765800" cy="3375025"/>
                    </a:xfrm>
                    <a:prstGeom prst="rect">
                      <a:avLst/>
                    </a:prstGeom>
                    <a:noFill/>
                    <a:ln>
                      <a:noFill/>
                    </a:ln>
                  </pic:spPr>
                </pic:pic>
              </a:graphicData>
            </a:graphic>
          </wp:inline>
        </w:drawing>
      </w:r>
    </w:p>
    <w:p w:rsidR="007B4AA5" w:rsidRPr="007B4AA5" w:rsidRDefault="007B4AA5" w:rsidP="007B4AA5">
      <w:pPr>
        <w:rPr>
          <w:b/>
          <w:bCs/>
        </w:rPr>
      </w:pPr>
    </w:p>
    <w:p w:rsidR="007B4AA5" w:rsidRPr="007B4AA5" w:rsidRDefault="007B4AA5" w:rsidP="008B6418">
      <w:pPr>
        <w:jc w:val="center"/>
        <w:rPr>
          <w:b/>
          <w:bCs/>
        </w:rPr>
      </w:pPr>
      <w:r w:rsidRPr="007B4AA5">
        <w:rPr>
          <w:b/>
          <w:bCs/>
        </w:rPr>
        <w:lastRenderedPageBreak/>
        <w:t xml:space="preserve">Biểu đồ hoạt động quy trình nhập </w:t>
      </w:r>
      <w:r w:rsidR="001A2F73">
        <w:rPr>
          <w:b/>
          <w:bCs/>
        </w:rPr>
        <w:t>kho</w:t>
      </w:r>
    </w:p>
    <w:p w:rsidR="007B4AA5" w:rsidRPr="007B4AA5" w:rsidRDefault="007B4AA5" w:rsidP="007B4AA5">
      <w:pPr>
        <w:rPr>
          <w:b/>
          <w:bCs/>
        </w:rPr>
      </w:pPr>
    </w:p>
    <w:p w:rsidR="007B4AA5" w:rsidRPr="007B4AA5" w:rsidRDefault="007B4AA5" w:rsidP="007B4AA5">
      <w:pPr>
        <w:rPr>
          <w:b/>
          <w:bCs/>
        </w:rPr>
      </w:pPr>
      <w:r w:rsidRPr="007B4AA5">
        <w:rPr>
          <w:b/>
          <w:bCs/>
          <w:noProof/>
        </w:rPr>
        <w:drawing>
          <wp:inline distT="0" distB="0" distL="114300" distR="114300" wp14:anchorId="6B5DCB1C" wp14:editId="0845E457">
            <wp:extent cx="6252210" cy="7338951"/>
            <wp:effectExtent l="0" t="0" r="0" b="0"/>
            <wp:docPr id="52" name="Picture 52" descr="Screenshot 2021-10-25 at 23-07-12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1-10-25 at 23-07-12 MoHinhB3"/>
                    <pic:cNvPicPr>
                      <a:picLocks noChangeAspect="1"/>
                    </pic:cNvPicPr>
                  </pic:nvPicPr>
                  <pic:blipFill>
                    <a:blip r:embed="rId31"/>
                    <a:stretch>
                      <a:fillRect/>
                    </a:stretch>
                  </pic:blipFill>
                  <pic:spPr>
                    <a:xfrm>
                      <a:off x="0" y="0"/>
                      <a:ext cx="6260074" cy="7348182"/>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8B6418">
      <w:pPr>
        <w:jc w:val="center"/>
        <w:rPr>
          <w:b/>
          <w:bCs/>
        </w:rPr>
      </w:pPr>
      <w:r w:rsidRPr="007B4AA5">
        <w:rPr>
          <w:b/>
          <w:bCs/>
        </w:rPr>
        <w:t xml:space="preserve">Biểu đồ hoạt động quy trình xuất </w:t>
      </w:r>
      <w:r w:rsidR="0068663B">
        <w:rPr>
          <w:b/>
          <w:bCs/>
        </w:rPr>
        <w:t>hàng</w:t>
      </w:r>
    </w:p>
    <w:p w:rsidR="007B4AA5" w:rsidRPr="007B4AA5" w:rsidRDefault="007B4AA5" w:rsidP="007B4AA5">
      <w:pPr>
        <w:rPr>
          <w:b/>
          <w:bCs/>
        </w:rPr>
      </w:pPr>
    </w:p>
    <w:p w:rsidR="007B4AA5" w:rsidRPr="007B4AA5" w:rsidRDefault="007B4AA5" w:rsidP="007B4AA5">
      <w:pPr>
        <w:rPr>
          <w:b/>
          <w:bCs/>
        </w:rPr>
      </w:pPr>
      <w:r w:rsidRPr="007B4AA5">
        <w:rPr>
          <w:b/>
          <w:bCs/>
          <w:noProof/>
        </w:rPr>
        <w:drawing>
          <wp:inline distT="0" distB="0" distL="114300" distR="114300" wp14:anchorId="7C55981F" wp14:editId="7AB9D824">
            <wp:extent cx="6409690" cy="6543304"/>
            <wp:effectExtent l="0" t="0" r="0" b="0"/>
            <wp:docPr id="53" name="Picture 53" descr="Screenshot 2021-10-25 at 23-08-1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1-10-25 at 23-08-18 MoHinhB3"/>
                    <pic:cNvPicPr>
                      <a:picLocks noChangeAspect="1"/>
                    </pic:cNvPicPr>
                  </pic:nvPicPr>
                  <pic:blipFill>
                    <a:blip r:embed="rId32"/>
                    <a:stretch>
                      <a:fillRect/>
                    </a:stretch>
                  </pic:blipFill>
                  <pic:spPr>
                    <a:xfrm>
                      <a:off x="0" y="0"/>
                      <a:ext cx="6425353" cy="6559294"/>
                    </a:xfrm>
                    <a:prstGeom prst="rect">
                      <a:avLst/>
                    </a:prstGeom>
                  </pic:spPr>
                </pic:pic>
              </a:graphicData>
            </a:graphic>
          </wp:inline>
        </w:drawing>
      </w:r>
    </w:p>
    <w:p w:rsidR="007B4AA5" w:rsidRPr="007B4AA5" w:rsidRDefault="007B4AA5" w:rsidP="008B6418">
      <w:pPr>
        <w:jc w:val="center"/>
        <w:rPr>
          <w:b/>
          <w:bCs/>
        </w:rPr>
      </w:pPr>
      <w:r w:rsidRPr="007B4AA5">
        <w:rPr>
          <w:b/>
          <w:bCs/>
        </w:rPr>
        <w:lastRenderedPageBreak/>
        <w:t>Biểu đồ hoạt động quy trình báo cáo tình hình xuất , nhập kho trong ngày</w:t>
      </w:r>
    </w:p>
    <w:p w:rsidR="007B4AA5" w:rsidRPr="007B4AA5" w:rsidRDefault="007B4AA5" w:rsidP="001A2F73">
      <w:pPr>
        <w:jc w:val="center"/>
        <w:rPr>
          <w:b/>
          <w:bCs/>
        </w:rPr>
      </w:pPr>
      <w:r w:rsidRPr="007B4AA5">
        <w:rPr>
          <w:b/>
          <w:bCs/>
          <w:noProof/>
        </w:rPr>
        <w:drawing>
          <wp:inline distT="0" distB="0" distL="114300" distR="114300" wp14:anchorId="46A5D916" wp14:editId="6385EC25">
            <wp:extent cx="5267325" cy="7695168"/>
            <wp:effectExtent l="0" t="0" r="0" b="0"/>
            <wp:docPr id="54" name="Picture 54" descr="Screenshot 2021-10-25 at 23-09-44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1-10-25 at 23-09-44 MoHinhB3"/>
                    <pic:cNvPicPr>
                      <a:picLocks noChangeAspect="1"/>
                    </pic:cNvPicPr>
                  </pic:nvPicPr>
                  <pic:blipFill>
                    <a:blip r:embed="rId33"/>
                    <a:stretch>
                      <a:fillRect/>
                    </a:stretch>
                  </pic:blipFill>
                  <pic:spPr>
                    <a:xfrm>
                      <a:off x="0" y="0"/>
                      <a:ext cx="5271721" cy="7701590"/>
                    </a:xfrm>
                    <a:prstGeom prst="rect">
                      <a:avLst/>
                    </a:prstGeom>
                  </pic:spPr>
                </pic:pic>
              </a:graphicData>
            </a:graphic>
          </wp:inline>
        </w:drawing>
      </w:r>
    </w:p>
    <w:p w:rsidR="007B4AA5" w:rsidRPr="007B4AA5" w:rsidRDefault="007B4AA5" w:rsidP="008B6418">
      <w:pPr>
        <w:jc w:val="center"/>
        <w:rPr>
          <w:b/>
          <w:bCs/>
        </w:rPr>
      </w:pPr>
      <w:r w:rsidRPr="007B4AA5">
        <w:rPr>
          <w:b/>
          <w:bCs/>
        </w:rPr>
        <w:lastRenderedPageBreak/>
        <w:t>Biểu đồ hoạt động quy trình cập nhật đơn giá bán</w:t>
      </w:r>
    </w:p>
    <w:p w:rsidR="007B4AA5" w:rsidRPr="007B4AA5" w:rsidRDefault="007B4AA5" w:rsidP="007B4AA5">
      <w:pPr>
        <w:rPr>
          <w:b/>
          <w:bCs/>
        </w:rPr>
      </w:pPr>
      <w:r w:rsidRPr="007B4AA5">
        <w:rPr>
          <w:b/>
          <w:bCs/>
          <w:noProof/>
        </w:rPr>
        <w:drawing>
          <wp:inline distT="0" distB="0" distL="0" distR="0" wp14:anchorId="23C12867" wp14:editId="4437AC8B">
            <wp:extent cx="6149086" cy="76104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65" cy="7613915"/>
                    </a:xfrm>
                    <a:prstGeom prst="rect">
                      <a:avLst/>
                    </a:prstGeom>
                  </pic:spPr>
                </pic:pic>
              </a:graphicData>
            </a:graphic>
          </wp:inline>
        </w:drawing>
      </w:r>
    </w:p>
    <w:p w:rsidR="008B6418" w:rsidRDefault="008B6418" w:rsidP="007B4AA5">
      <w:pPr>
        <w:rPr>
          <w:b/>
          <w:bCs/>
        </w:rPr>
      </w:pPr>
    </w:p>
    <w:p w:rsidR="007B4AA5" w:rsidRPr="007B4AA5" w:rsidRDefault="007B4AA5" w:rsidP="008B6418">
      <w:pPr>
        <w:jc w:val="center"/>
        <w:rPr>
          <w:b/>
          <w:bCs/>
        </w:rPr>
      </w:pPr>
      <w:r w:rsidRPr="007B4AA5">
        <w:rPr>
          <w:b/>
          <w:bCs/>
        </w:rPr>
        <w:lastRenderedPageBreak/>
        <w:t>Biểu đồ hoạt động quy trình cập nhật đơn giá mua</w:t>
      </w:r>
    </w:p>
    <w:p w:rsidR="007B4AA5" w:rsidRPr="007B4AA5" w:rsidRDefault="007B4AA5" w:rsidP="008B6418">
      <w:pPr>
        <w:jc w:val="center"/>
        <w:rPr>
          <w:b/>
          <w:bCs/>
        </w:rPr>
      </w:pPr>
      <w:r w:rsidRPr="007B4AA5">
        <w:rPr>
          <w:b/>
          <w:bCs/>
          <w:noProof/>
        </w:rPr>
        <w:drawing>
          <wp:inline distT="0" distB="0" distL="114300" distR="114300" wp14:anchorId="26E32205" wp14:editId="729CE544">
            <wp:extent cx="4514850" cy="3897424"/>
            <wp:effectExtent l="0" t="0" r="0" b="0"/>
            <wp:docPr id="55" name="Picture 55" descr="Screenshot 2021-10-25 at 23-11-0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1-10-25 at 23-11-08 MoHinhB3"/>
                    <pic:cNvPicPr>
                      <a:picLocks noChangeAspect="1"/>
                    </pic:cNvPicPr>
                  </pic:nvPicPr>
                  <pic:blipFill>
                    <a:blip r:embed="rId35"/>
                    <a:stretch>
                      <a:fillRect/>
                    </a:stretch>
                  </pic:blipFill>
                  <pic:spPr>
                    <a:xfrm>
                      <a:off x="0" y="0"/>
                      <a:ext cx="4518071" cy="3900204"/>
                    </a:xfrm>
                    <a:prstGeom prst="rect">
                      <a:avLst/>
                    </a:prstGeom>
                  </pic:spPr>
                </pic:pic>
              </a:graphicData>
            </a:graphic>
          </wp:inline>
        </w:drawing>
      </w: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7B4AA5">
      <w:pPr>
        <w:rPr>
          <w:b/>
          <w:bCs/>
        </w:rPr>
      </w:pPr>
    </w:p>
    <w:p w:rsidR="007B4AA5" w:rsidRPr="007B4AA5" w:rsidRDefault="007B4AA5" w:rsidP="008B6418">
      <w:pPr>
        <w:jc w:val="center"/>
        <w:rPr>
          <w:b/>
          <w:bCs/>
        </w:rPr>
      </w:pPr>
      <w:r w:rsidRPr="007B4AA5">
        <w:rPr>
          <w:b/>
          <w:bCs/>
        </w:rPr>
        <w:lastRenderedPageBreak/>
        <w:t>Biểu đồ hoạt động quy trình báo cáo doanh thu tháng, quý, năm</w:t>
      </w:r>
    </w:p>
    <w:p w:rsidR="008B6418" w:rsidRDefault="007B4AA5" w:rsidP="008B6418">
      <w:pPr>
        <w:jc w:val="center"/>
        <w:rPr>
          <w:b/>
          <w:bCs/>
        </w:rPr>
      </w:pPr>
      <w:r w:rsidRPr="007B4AA5">
        <w:rPr>
          <w:b/>
          <w:bCs/>
          <w:noProof/>
        </w:rPr>
        <w:drawing>
          <wp:inline distT="0" distB="0" distL="114300" distR="114300" wp14:anchorId="08145E8A" wp14:editId="107B78ED">
            <wp:extent cx="4857750" cy="7715250"/>
            <wp:effectExtent l="0" t="0" r="0" b="0"/>
            <wp:docPr id="58" name="Picture 58" descr="Screenshot 2021-10-25 at 23-12-40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1-10-25 at 23-12-40 MoHinhB3"/>
                    <pic:cNvPicPr>
                      <a:picLocks noChangeAspect="1"/>
                    </pic:cNvPicPr>
                  </pic:nvPicPr>
                  <pic:blipFill>
                    <a:blip r:embed="rId36"/>
                    <a:stretch>
                      <a:fillRect/>
                    </a:stretch>
                  </pic:blipFill>
                  <pic:spPr>
                    <a:xfrm>
                      <a:off x="0" y="0"/>
                      <a:ext cx="4857750" cy="7715250"/>
                    </a:xfrm>
                    <a:prstGeom prst="rect">
                      <a:avLst/>
                    </a:prstGeom>
                  </pic:spPr>
                </pic:pic>
              </a:graphicData>
            </a:graphic>
          </wp:inline>
        </w:drawing>
      </w:r>
    </w:p>
    <w:p w:rsidR="007B4AA5" w:rsidRPr="007B4AA5" w:rsidRDefault="007B4AA5" w:rsidP="008B6418">
      <w:pPr>
        <w:jc w:val="center"/>
        <w:rPr>
          <w:b/>
          <w:bCs/>
        </w:rPr>
      </w:pPr>
      <w:r w:rsidRPr="007B4AA5">
        <w:rPr>
          <w:b/>
          <w:bCs/>
        </w:rPr>
        <w:lastRenderedPageBreak/>
        <w:t>Biểu đồ hoạt động quy trình thanh toán tiền cho nhà cung cấp</w:t>
      </w:r>
    </w:p>
    <w:p w:rsidR="007B4AA5" w:rsidRPr="007B4AA5" w:rsidRDefault="007B4AA5" w:rsidP="007B4AA5">
      <w:pPr>
        <w:rPr>
          <w:b/>
          <w:bCs/>
        </w:rPr>
      </w:pPr>
      <w:r w:rsidRPr="007B4AA5">
        <w:rPr>
          <w:b/>
          <w:bCs/>
          <w:noProof/>
        </w:rPr>
        <w:drawing>
          <wp:inline distT="0" distB="0" distL="114300" distR="114300" wp14:anchorId="6BDAD6B0" wp14:editId="456B1FCA">
            <wp:extent cx="6521450" cy="6491605"/>
            <wp:effectExtent l="0" t="0" r="0" b="0"/>
            <wp:docPr id="59" name="Picture 59" descr="Screenshot 2021-10-25 at 23-14-06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1-10-25 at 23-14-06 MoHinhB3"/>
                    <pic:cNvPicPr>
                      <a:picLocks noChangeAspect="1"/>
                    </pic:cNvPicPr>
                  </pic:nvPicPr>
                  <pic:blipFill>
                    <a:blip r:embed="rId37"/>
                    <a:stretch>
                      <a:fillRect/>
                    </a:stretch>
                  </pic:blipFill>
                  <pic:spPr>
                    <a:xfrm>
                      <a:off x="0" y="0"/>
                      <a:ext cx="6521450" cy="6491605"/>
                    </a:xfrm>
                    <a:prstGeom prst="rect">
                      <a:avLst/>
                    </a:prstGeom>
                  </pic:spPr>
                </pic:pic>
              </a:graphicData>
            </a:graphic>
          </wp:inline>
        </w:drawing>
      </w:r>
    </w:p>
    <w:p w:rsidR="007B4AA5" w:rsidRPr="00A552E1" w:rsidRDefault="00A552E1" w:rsidP="00A552E1">
      <w:pPr>
        <w:pStyle w:val="Heading1"/>
        <w:rPr>
          <w:rFonts w:ascii="Times New Roman" w:hAnsi="Times New Roman" w:cs="Times New Roman"/>
          <w:b/>
          <w:bCs/>
          <w:color w:val="auto"/>
          <w:sz w:val="36"/>
          <w:szCs w:val="36"/>
        </w:rPr>
      </w:pPr>
      <w:bookmarkStart w:id="10" w:name="_Toc90230098"/>
      <w:r w:rsidRPr="00A552E1">
        <w:rPr>
          <w:rFonts w:ascii="Times New Roman" w:hAnsi="Times New Roman" w:cs="Times New Roman"/>
          <w:b/>
          <w:color w:val="auto"/>
          <w:sz w:val="36"/>
          <w:szCs w:val="36"/>
        </w:rPr>
        <w:t>Chương 2. Phân tích hệ thống</w:t>
      </w:r>
      <w:bookmarkEnd w:id="10"/>
    </w:p>
    <w:p w:rsidR="007B4AA5" w:rsidRPr="00A552E1" w:rsidRDefault="00A552E1" w:rsidP="00A552E1">
      <w:pPr>
        <w:pStyle w:val="Heading2"/>
        <w:rPr>
          <w:rFonts w:ascii="Times New Roman" w:hAnsi="Times New Roman" w:cs="Times New Roman"/>
          <w:b/>
          <w:bCs/>
          <w:color w:val="auto"/>
          <w:sz w:val="32"/>
          <w:szCs w:val="32"/>
        </w:rPr>
      </w:pPr>
      <w:bookmarkStart w:id="11" w:name="_Toc90230099"/>
      <w:r w:rsidRPr="00A552E1">
        <w:rPr>
          <w:rFonts w:ascii="Times New Roman" w:hAnsi="Times New Roman" w:cs="Times New Roman"/>
          <w:b/>
          <w:color w:val="auto"/>
          <w:sz w:val="32"/>
          <w:szCs w:val="32"/>
        </w:rPr>
        <w:t>2.1. Phân tích chức năng nghiệp vụ</w:t>
      </w:r>
      <w:bookmarkEnd w:id="11"/>
    </w:p>
    <w:p w:rsidR="007B4AA5" w:rsidRDefault="00A552E1" w:rsidP="00A552E1">
      <w:pPr>
        <w:pStyle w:val="Heading3"/>
        <w:rPr>
          <w:rFonts w:ascii="Times New Roman" w:hAnsi="Times New Roman" w:cs="Times New Roman"/>
          <w:b/>
          <w:color w:val="auto"/>
          <w:sz w:val="26"/>
          <w:szCs w:val="26"/>
        </w:rPr>
      </w:pPr>
      <w:bookmarkStart w:id="12" w:name="_Toc90230100"/>
      <w:r w:rsidRPr="00A552E1">
        <w:rPr>
          <w:rFonts w:ascii="Times New Roman" w:hAnsi="Times New Roman" w:cs="Times New Roman"/>
          <w:b/>
          <w:color w:val="auto"/>
          <w:sz w:val="26"/>
          <w:szCs w:val="26"/>
        </w:rPr>
        <w:t>2.1.1. Mô hình hóa chức năng nghiệp vụ</w:t>
      </w:r>
      <w:bookmarkEnd w:id="12"/>
    </w:p>
    <w:p w:rsidR="00A552E1" w:rsidRPr="00E254EA" w:rsidRDefault="00A552E1" w:rsidP="00E254EA">
      <w:pPr>
        <w:pStyle w:val="Heading4"/>
        <w:rPr>
          <w:rFonts w:ascii="Times New Roman" w:hAnsi="Times New Roman" w:cs="Times New Roman"/>
          <w:b/>
          <w:i w:val="0"/>
          <w:color w:val="auto"/>
          <w:lang w:val="vi-VN"/>
        </w:rPr>
      </w:pPr>
      <w:r w:rsidRPr="00E254EA">
        <w:rPr>
          <w:rFonts w:ascii="Times New Roman" w:hAnsi="Times New Roman" w:cs="Times New Roman"/>
          <w:b/>
          <w:i w:val="0"/>
          <w:color w:val="auto"/>
        </w:rPr>
        <w:t>2.1.1.1. Xác định chức năng chi tiế</w:t>
      </w:r>
      <w:r w:rsidRPr="00E254EA">
        <w:rPr>
          <w:rFonts w:ascii="Times New Roman" w:hAnsi="Times New Roman" w:cs="Times New Roman"/>
          <w:b/>
          <w:i w:val="0"/>
          <w:color w:val="auto"/>
          <w:lang w:val="vi-VN"/>
        </w:rPr>
        <w:t>t</w:t>
      </w:r>
    </w:p>
    <w:p w:rsidR="00A552E1" w:rsidRPr="00A552E1" w:rsidRDefault="00A552E1" w:rsidP="00A552E1">
      <w:pPr>
        <w:rPr>
          <w:lang w:val="vi-VN"/>
        </w:rPr>
      </w:pPr>
    </w:p>
    <w:p w:rsidR="00A552E1" w:rsidRPr="00A552E1" w:rsidRDefault="00A552E1" w:rsidP="00A552E1">
      <w:pPr>
        <w:rPr>
          <w:rFonts w:cs="Times New Roman"/>
          <w:b/>
          <w:szCs w:val="26"/>
        </w:rPr>
      </w:pPr>
      <w:r>
        <w:rPr>
          <w:rFonts w:cs="Times New Roman"/>
          <w:b/>
          <w:szCs w:val="26"/>
          <w:lang w:val="vi-VN"/>
        </w:rPr>
        <w:lastRenderedPageBreak/>
        <w:t xml:space="preserve">- </w:t>
      </w:r>
      <w:r w:rsidRPr="00A552E1">
        <w:rPr>
          <w:rFonts w:cs="Times New Roman"/>
          <w:b/>
          <w:szCs w:val="26"/>
        </w:rPr>
        <w:t>B1: Gạch chân và đánh số chức năng trong quy trình xử lý (mục 1.1.3)</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+,Quy trình 1 (QT1)</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 xml:space="preserve">Yêu cầu mua hàng </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hàng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Xác nhận yêu cầu và tiếp nhận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bộ phận kế toán xuống xác nhận đơn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chất lượng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Xuất phiếu nhập kho</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Sắp xếp hàng hóa vào từng khu vực theo danh mục</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+,Quy trình 2 (QT2)</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những mặt hàng được lên kệ</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xuất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Lấy những hàng hóa mà nhân viên bán hàng yêu cầu</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Yêu cầu bộ phận kế toán xác nhận lại mặt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 xml:space="preserve">In phiếu xuất </w:t>
      </w:r>
      <w:r w:rsidR="00F04480">
        <w:rPr>
          <w:rFonts w:cs="Times New Roman"/>
          <w:bCs/>
          <w:sz w:val="24"/>
        </w:rPr>
        <w:t>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yêu cầu thêm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Nhân được yêu cầu xuất thêm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yêu cầu sản phẩm trưng bày</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+,Quy trình 3 (QT3)</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kê lại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phiếu lưu trữ</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báo cáo xuất,nhập kho trong ngày</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ra danh sách hàng hóa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giấy yêu cầu nhập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đơn đặt hàng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Gửi đơn mua hàng cho nhà cung cấp</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+,Quy trình 4 (QT4)</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phiếu cập nhật đơn giá bán</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thông tin có sai xót</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lastRenderedPageBreak/>
        <w:t>Cập nhật lại đơn giá bán trên hệ thống</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Thông báo khuyến mại sản phẩm</w:t>
      </w:r>
    </w:p>
    <w:p w:rsidR="00A552E1" w:rsidRPr="00AC530C" w:rsidRDefault="00A552E1" w:rsidP="00A552E1">
      <w:pPr>
        <w:spacing w:line="360" w:lineRule="auto"/>
        <w:ind w:firstLine="720"/>
        <w:jc w:val="both"/>
        <w:rPr>
          <w:rFonts w:cs="Times New Roman"/>
          <w:sz w:val="24"/>
        </w:rPr>
      </w:pPr>
      <w:r w:rsidRPr="00AC530C">
        <w:rPr>
          <w:rFonts w:cs="Times New Roman"/>
          <w:b/>
          <w:bCs/>
          <w:sz w:val="24"/>
        </w:rPr>
        <w:t>+,Quy trình 5 (QT5)</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Điều chỉnh giá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phiếu cập nhật đơn giá mua</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Điều chỉnh giá mua trong hệ thống</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+,Quy trình 6 (QT6)</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Thống kê lại doanh thu trong siêu</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báo cáo doanh thu</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+,Quy trình 7 (QT7)</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Nhận được giấy nhập kho từ  nhà cung cấp</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Kiểm tra giấy nhập kho</w:t>
      </w:r>
    </w:p>
    <w:p w:rsidR="00A552E1" w:rsidRPr="00AC530C" w:rsidRDefault="00A552E1" w:rsidP="00A552E1">
      <w:pPr>
        <w:numPr>
          <w:ilvl w:val="0"/>
          <w:numId w:val="5"/>
        </w:numPr>
        <w:spacing w:after="0" w:line="360" w:lineRule="auto"/>
        <w:ind w:left="2025"/>
        <w:jc w:val="both"/>
        <w:rPr>
          <w:rFonts w:cs="Times New Roman"/>
          <w:sz w:val="24"/>
        </w:rPr>
      </w:pPr>
      <w:r w:rsidRPr="00AC530C">
        <w:rPr>
          <w:rFonts w:cs="Times New Roman"/>
          <w:bCs/>
          <w:sz w:val="24"/>
        </w:rPr>
        <w:t>Lập hóa đơn mua hàng</w:t>
      </w:r>
    </w:p>
    <w:p w:rsidR="00A552E1" w:rsidRPr="00AC530C" w:rsidRDefault="00A552E1" w:rsidP="00A552E1">
      <w:pPr>
        <w:spacing w:line="360" w:lineRule="auto"/>
        <w:jc w:val="both"/>
        <w:rPr>
          <w:rFonts w:cs="Times New Roman"/>
          <w:sz w:val="24"/>
        </w:rPr>
      </w:pPr>
      <w:r w:rsidRPr="00AC530C">
        <w:rPr>
          <w:rFonts w:cs="Times New Roman"/>
          <w:b/>
          <w:bCs/>
          <w:sz w:val="24"/>
        </w:rPr>
        <w:t>B2, Xác định các chức năng trùng lặp và loại bỏ</w:t>
      </w:r>
      <w:r w:rsidRPr="00AC530C">
        <w:rPr>
          <w:rFonts w:cs="Times New Roman"/>
          <w:sz w:val="24"/>
        </w:rPr>
        <w:t>:</w:t>
      </w:r>
    </w:p>
    <w:tbl>
      <w:tblPr>
        <w:tblStyle w:val="TableGrid"/>
        <w:tblW w:w="8815" w:type="dxa"/>
        <w:tblInd w:w="720" w:type="dxa"/>
        <w:tblLook w:val="04A0" w:firstRow="1" w:lastRow="0" w:firstColumn="1" w:lastColumn="0" w:noHBand="0" w:noVBand="1"/>
      </w:tblPr>
      <w:tblGrid>
        <w:gridCol w:w="670"/>
        <w:gridCol w:w="4431"/>
        <w:gridCol w:w="3714"/>
      </w:tblGrid>
      <w:tr w:rsidR="00A552E1" w:rsidRPr="00AC530C" w:rsidTr="00A552E1">
        <w:tc>
          <w:tcPr>
            <w:tcW w:w="670"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STT</w:t>
            </w:r>
          </w:p>
        </w:tc>
        <w:tc>
          <w:tcPr>
            <w:tcW w:w="4431"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Các chức năng trùng lặp</w:t>
            </w:r>
          </w:p>
        </w:tc>
        <w:tc>
          <w:tcPr>
            <w:tcW w:w="3714" w:type="dxa"/>
          </w:tcPr>
          <w:p w:rsidR="00A552E1" w:rsidRPr="00873A57" w:rsidRDefault="00A552E1" w:rsidP="00A552E1">
            <w:pPr>
              <w:widowControl/>
              <w:contextualSpacing/>
              <w:jc w:val="center"/>
              <w:rPr>
                <w:rFonts w:cs="Times New Roman"/>
                <w:b/>
                <w:color w:val="000000" w:themeColor="text1"/>
                <w:sz w:val="24"/>
              </w:rPr>
            </w:pPr>
            <w:r w:rsidRPr="00873A57">
              <w:rPr>
                <w:rFonts w:cs="Times New Roman"/>
                <w:b/>
                <w:color w:val="000000" w:themeColor="text1"/>
                <w:sz w:val="24"/>
              </w:rPr>
              <w:t>Chức năng sau khi hợp thành</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1</w:t>
            </w:r>
          </w:p>
        </w:tc>
        <w:tc>
          <w:tcPr>
            <w:tcW w:w="4431"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8, Lập đơn những mặt hàng được lên kệ</w:t>
            </w:r>
          </w:p>
          <w:p w:rsidR="00A552E1" w:rsidRPr="00873A57" w:rsidRDefault="00A552E1" w:rsidP="00A552E1">
            <w:pPr>
              <w:widowControl/>
              <w:contextualSpacing/>
              <w:jc w:val="left"/>
              <w:rPr>
                <w:rFonts w:cs="Times New Roman"/>
                <w:color w:val="000000" w:themeColor="text1"/>
                <w:sz w:val="24"/>
              </w:rPr>
            </w:pPr>
            <w:r w:rsidRPr="00873A57">
              <w:rPr>
                <w:rFonts w:cs="Times New Roman"/>
                <w:color w:val="000000" w:themeColor="text1"/>
                <w:sz w:val="24"/>
              </w:rPr>
              <w:t>15, Lập ra phiếu yêu cầu sản phẩm trưng bày</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Lập ra phiếu yêu cầu sản phẩm trưng bày</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3</w:t>
            </w:r>
          </w:p>
        </w:tc>
        <w:tc>
          <w:tcPr>
            <w:tcW w:w="4431"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2, Lập đơn hàng mua</w:t>
            </w:r>
          </w:p>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21, Lập đơn đặt hàng</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color w:val="000000" w:themeColor="text1"/>
                <w:sz w:val="24"/>
              </w:rPr>
              <w:t>Lập đơn hàng mua</w:t>
            </w:r>
          </w:p>
        </w:tc>
      </w:tr>
      <w:tr w:rsidR="00A552E1" w:rsidRPr="00AC530C" w:rsidTr="00A552E1">
        <w:trPr>
          <w:trHeight w:val="426"/>
        </w:trPr>
        <w:tc>
          <w:tcPr>
            <w:tcW w:w="670" w:type="dxa"/>
          </w:tcPr>
          <w:p w:rsidR="00A552E1" w:rsidRPr="00873A57" w:rsidRDefault="00A552E1" w:rsidP="00A552E1">
            <w:pPr>
              <w:widowControl/>
              <w:contextualSpacing/>
              <w:jc w:val="center"/>
              <w:rPr>
                <w:rFonts w:cs="Times New Roman"/>
                <w:color w:val="000000" w:themeColor="text1"/>
                <w:sz w:val="24"/>
              </w:rPr>
            </w:pPr>
            <w:r w:rsidRPr="00873A57">
              <w:rPr>
                <w:rFonts w:cs="Times New Roman"/>
                <w:color w:val="000000" w:themeColor="text1"/>
                <w:sz w:val="24"/>
              </w:rPr>
              <w:t>4</w:t>
            </w:r>
          </w:p>
        </w:tc>
        <w:tc>
          <w:tcPr>
            <w:tcW w:w="4431" w:type="dxa"/>
          </w:tcPr>
          <w:p w:rsidR="00A552E1" w:rsidRPr="00873A57" w:rsidRDefault="00A552E1" w:rsidP="007E4173">
            <w:pPr>
              <w:widowControl/>
              <w:contextualSpacing/>
              <w:jc w:val="left"/>
              <w:rPr>
                <w:rFonts w:cs="Times New Roman"/>
                <w:sz w:val="24"/>
              </w:rPr>
            </w:pPr>
            <w:r w:rsidRPr="00873A57">
              <w:rPr>
                <w:rFonts w:cs="Times New Roman"/>
                <w:color w:val="000000" w:themeColor="text1"/>
                <w:sz w:val="24"/>
              </w:rPr>
              <w:t xml:space="preserve">1, </w:t>
            </w:r>
            <w:r w:rsidRPr="00873A57">
              <w:rPr>
                <w:rFonts w:cs="Times New Roman"/>
                <w:sz w:val="24"/>
              </w:rPr>
              <w:t>Yêu cầu mua hàng</w:t>
            </w:r>
          </w:p>
          <w:p w:rsidR="00A552E1" w:rsidRPr="00873A57" w:rsidRDefault="00A552E1" w:rsidP="007E4173">
            <w:pPr>
              <w:widowControl/>
              <w:contextualSpacing/>
              <w:jc w:val="left"/>
              <w:rPr>
                <w:rFonts w:cs="Times New Roman"/>
                <w:color w:val="000000" w:themeColor="text1"/>
                <w:sz w:val="24"/>
              </w:rPr>
            </w:pPr>
            <w:r w:rsidRPr="00873A57">
              <w:rPr>
                <w:rFonts w:cs="Times New Roman"/>
                <w:sz w:val="24"/>
              </w:rPr>
              <w:t>20, Lập giấy yêu cầu nhập hàng</w:t>
            </w:r>
          </w:p>
        </w:tc>
        <w:tc>
          <w:tcPr>
            <w:tcW w:w="3714" w:type="dxa"/>
          </w:tcPr>
          <w:p w:rsidR="00A552E1" w:rsidRPr="00873A57" w:rsidRDefault="00A552E1" w:rsidP="007E4173">
            <w:pPr>
              <w:widowControl/>
              <w:contextualSpacing/>
              <w:jc w:val="left"/>
              <w:rPr>
                <w:rFonts w:cs="Times New Roman"/>
                <w:color w:val="000000" w:themeColor="text1"/>
                <w:sz w:val="24"/>
              </w:rPr>
            </w:pPr>
            <w:r w:rsidRPr="00873A57">
              <w:rPr>
                <w:rFonts w:cs="Times New Roman"/>
                <w:sz w:val="24"/>
              </w:rPr>
              <w:t>Lập giấy yêu cầu nhập hàng</w:t>
            </w:r>
          </w:p>
        </w:tc>
      </w:tr>
    </w:tbl>
    <w:p w:rsidR="00A552E1" w:rsidRPr="00AC530C" w:rsidRDefault="00A552E1" w:rsidP="00A552E1">
      <w:pPr>
        <w:spacing w:line="360" w:lineRule="auto"/>
        <w:ind w:firstLine="720"/>
        <w:jc w:val="both"/>
        <w:rPr>
          <w:rFonts w:cs="Times New Roman"/>
          <w:sz w:val="24"/>
        </w:rPr>
      </w:pPr>
    </w:p>
    <w:p w:rsidR="00A552E1" w:rsidRPr="00AC530C" w:rsidRDefault="00A552E1" w:rsidP="00A552E1">
      <w:pPr>
        <w:spacing w:line="360" w:lineRule="auto"/>
        <w:ind w:firstLine="720"/>
        <w:jc w:val="both"/>
        <w:rPr>
          <w:rFonts w:cs="Times New Roman"/>
          <w:sz w:val="24"/>
        </w:rPr>
      </w:pPr>
      <w:r w:rsidRPr="00AC530C">
        <w:rPr>
          <w:rFonts w:cs="Times New Roman"/>
          <w:b/>
          <w:bCs/>
          <w:sz w:val="24"/>
        </w:rPr>
        <w:t>Sau khi loại bỏ các chức năng trùng lặp ta được</w:t>
      </w:r>
      <w:r w:rsidRPr="00AC530C">
        <w:rPr>
          <w:rFonts w:cs="Times New Roman"/>
          <w:sz w:val="24"/>
        </w:rPr>
        <w:t>:</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+,Quy trình 1 (QT1)</w:t>
      </w:r>
    </w:p>
    <w:p w:rsidR="00A552E1" w:rsidRPr="00AC530C" w:rsidRDefault="00A552E1" w:rsidP="00A552E1">
      <w:pPr>
        <w:numPr>
          <w:ilvl w:val="0"/>
          <w:numId w:val="7"/>
        </w:numPr>
        <w:tabs>
          <w:tab w:val="left" w:pos="2105"/>
        </w:tabs>
        <w:spacing w:after="0" w:line="360" w:lineRule="auto"/>
        <w:jc w:val="both"/>
        <w:rPr>
          <w:rFonts w:cs="Times New Roman"/>
          <w:sz w:val="24"/>
        </w:rPr>
      </w:pPr>
      <w:r w:rsidRPr="00AC530C">
        <w:rPr>
          <w:rFonts w:cs="Times New Roman"/>
          <w:bCs/>
          <w:sz w:val="24"/>
        </w:rPr>
        <w:t>Xác nhận yêu cầu và tiếp nhận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Yêu cầu bộ phận kế toán xuống xác nhận đơn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chất lượng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Xuất phiếu nhập kho</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Sắp xếp hàng hóa vào từng khu vực theo danh mục</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+,Quy trình 2 (QT2)</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lastRenderedPageBreak/>
        <w:t>Yêu cầu xuất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Lấy những hàng hóa mà nhân viên bán hàng yêu cầu</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Yêu cầu bộ phận kế toán xác nhận lại mặt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 xml:space="preserve">In phiếu xuất </w:t>
      </w:r>
      <w:r w:rsidR="00F04480">
        <w:rPr>
          <w:rFonts w:cs="Times New Roman"/>
          <w:bCs/>
          <w:sz w:val="24"/>
        </w:rPr>
        <w:t>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yêu cầu thêm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Nhân được yêu cầu xuất thêm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yêu cầu sản phẩm trưng bày</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3 (QT3)</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kê lại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phiếu lưu trữ</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báo cáo xuất,nhập kho trong ngày</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ra danh sách hàng hóa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giấy yêu cầu nhập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đơn đặt hàng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Gửi đơn mua hàng cho nhà cung cấp</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4 (QT4)</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phiếu cập nhật đơn giá bán</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Kiểm tra thông tin có sai xót</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Cập nhật lại đơn giá bán trên hệ thống</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Thông báo khuyến mại sản phẩm</w:t>
      </w:r>
    </w:p>
    <w:p w:rsidR="00A552E1" w:rsidRPr="00AC530C" w:rsidRDefault="00A552E1" w:rsidP="00A552E1">
      <w:pPr>
        <w:spacing w:line="360" w:lineRule="auto"/>
        <w:ind w:firstLine="720"/>
        <w:jc w:val="both"/>
        <w:rPr>
          <w:rFonts w:cs="Times New Roman"/>
          <w:sz w:val="24"/>
        </w:rPr>
      </w:pPr>
      <w:r w:rsidRPr="00AC530C">
        <w:rPr>
          <w:rFonts w:cs="Times New Roman"/>
          <w:sz w:val="24"/>
        </w:rPr>
        <w:t>+,</w:t>
      </w:r>
      <w:r w:rsidRPr="00AC530C">
        <w:rPr>
          <w:rFonts w:cs="Times New Roman"/>
          <w:b/>
          <w:bCs/>
          <w:sz w:val="24"/>
        </w:rPr>
        <w:t xml:space="preserve"> Quy trình 5 (QT5)</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Điều chỉnh giá mua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phiếu cập nhật đơn giá mua</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Điều chỉnh giá mua trong hệ thống</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 Quy trình 6 (QT6)</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Thống kê lại doanh thu trong siêu</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báo cáo doanh thu</w:t>
      </w:r>
    </w:p>
    <w:p w:rsidR="00A552E1" w:rsidRPr="00AC530C" w:rsidRDefault="00A552E1" w:rsidP="00A552E1">
      <w:pPr>
        <w:spacing w:line="360" w:lineRule="auto"/>
        <w:ind w:firstLine="720"/>
        <w:jc w:val="both"/>
        <w:rPr>
          <w:rFonts w:cs="Times New Roman"/>
          <w:b/>
          <w:bCs/>
          <w:sz w:val="24"/>
        </w:rPr>
      </w:pPr>
      <w:r w:rsidRPr="00AC530C">
        <w:rPr>
          <w:rFonts w:cs="Times New Roman"/>
          <w:b/>
          <w:bCs/>
          <w:sz w:val="24"/>
        </w:rPr>
        <w:t>+, Quy trình 7 (QT7)</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Nhận được giấy nhập kho từ  nhà cung cấp</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lastRenderedPageBreak/>
        <w:t>Kiểm tra giấy nhập kho</w:t>
      </w:r>
    </w:p>
    <w:p w:rsidR="00A552E1" w:rsidRPr="00AC530C" w:rsidRDefault="00A552E1" w:rsidP="00A552E1">
      <w:pPr>
        <w:numPr>
          <w:ilvl w:val="0"/>
          <w:numId w:val="7"/>
        </w:numPr>
        <w:tabs>
          <w:tab w:val="left" w:pos="2105"/>
        </w:tabs>
        <w:spacing w:after="0" w:line="360" w:lineRule="auto"/>
        <w:ind w:left="2025"/>
        <w:jc w:val="both"/>
        <w:rPr>
          <w:rFonts w:cs="Times New Roman"/>
          <w:sz w:val="24"/>
        </w:rPr>
      </w:pPr>
      <w:r w:rsidRPr="00AC530C">
        <w:rPr>
          <w:rFonts w:cs="Times New Roman"/>
          <w:bCs/>
          <w:sz w:val="24"/>
        </w:rPr>
        <w:t>Lập hóa đơn mua hàng</w:t>
      </w:r>
    </w:p>
    <w:p w:rsidR="00A552E1" w:rsidRPr="00AC530C" w:rsidRDefault="00A552E1" w:rsidP="00A552E1">
      <w:pPr>
        <w:jc w:val="both"/>
        <w:rPr>
          <w:rFonts w:cs="Times New Roman"/>
          <w:b/>
          <w:bCs/>
          <w:color w:val="000000" w:themeColor="text1"/>
          <w:szCs w:val="26"/>
        </w:rPr>
      </w:pPr>
      <w:r w:rsidRPr="00AC530C">
        <w:rPr>
          <w:rFonts w:cs="Times New Roman"/>
          <w:b/>
          <w:bCs/>
          <w:color w:val="000000" w:themeColor="text1"/>
          <w:szCs w:val="26"/>
        </w:rPr>
        <w:t>B3, Gom nhóm các chức năng đơn giản.</w:t>
      </w:r>
    </w:p>
    <w:tbl>
      <w:tblPr>
        <w:tblStyle w:val="TableGrid"/>
        <w:tblpPr w:leftFromText="180" w:rightFromText="180" w:vertAnchor="text" w:horzAnchor="page" w:tblpX="1834" w:tblpY="209"/>
        <w:tblOverlap w:val="never"/>
        <w:tblW w:w="9180" w:type="dxa"/>
        <w:tblLook w:val="04A0" w:firstRow="1" w:lastRow="0" w:firstColumn="1" w:lastColumn="0" w:noHBand="0" w:noVBand="1"/>
      </w:tblPr>
      <w:tblGrid>
        <w:gridCol w:w="805"/>
        <w:gridCol w:w="4406"/>
        <w:gridCol w:w="3969"/>
      </w:tblGrid>
      <w:tr w:rsidR="00A552E1" w:rsidRPr="00AC530C" w:rsidTr="00A552E1">
        <w:tc>
          <w:tcPr>
            <w:tcW w:w="805" w:type="dxa"/>
          </w:tcPr>
          <w:p w:rsidR="00A552E1" w:rsidRPr="00873A57" w:rsidRDefault="00A552E1" w:rsidP="00A552E1">
            <w:pPr>
              <w:widowControl/>
              <w:contextualSpacing/>
              <w:jc w:val="left"/>
              <w:rPr>
                <w:rFonts w:cs="Times New Roman"/>
                <w:b/>
                <w:color w:val="000000" w:themeColor="text1"/>
                <w:szCs w:val="26"/>
              </w:rPr>
            </w:pPr>
            <w:r w:rsidRPr="00873A57">
              <w:rPr>
                <w:rFonts w:cs="Times New Roman"/>
                <w:b/>
                <w:color w:val="000000" w:themeColor="text1"/>
                <w:szCs w:val="26"/>
              </w:rPr>
              <w:t>STT</w:t>
            </w:r>
          </w:p>
        </w:tc>
        <w:tc>
          <w:tcPr>
            <w:tcW w:w="4406" w:type="dxa"/>
            <w:vAlign w:val="center"/>
          </w:tcPr>
          <w:p w:rsidR="00A552E1" w:rsidRPr="00873A57" w:rsidRDefault="00A552E1" w:rsidP="00A552E1">
            <w:pPr>
              <w:widowControl/>
              <w:contextualSpacing/>
              <w:jc w:val="center"/>
              <w:rPr>
                <w:rFonts w:cs="Times New Roman"/>
                <w:b/>
                <w:color w:val="000000" w:themeColor="text1"/>
                <w:szCs w:val="26"/>
              </w:rPr>
            </w:pPr>
            <w:r w:rsidRPr="00873A57">
              <w:rPr>
                <w:rFonts w:cs="Times New Roman"/>
                <w:b/>
                <w:color w:val="000000" w:themeColor="text1"/>
                <w:szCs w:val="26"/>
              </w:rPr>
              <w:t>Các chức năng được gom nhóm</w:t>
            </w:r>
          </w:p>
        </w:tc>
        <w:tc>
          <w:tcPr>
            <w:tcW w:w="3969" w:type="dxa"/>
            <w:vAlign w:val="center"/>
          </w:tcPr>
          <w:p w:rsidR="00A552E1" w:rsidRPr="00873A57" w:rsidRDefault="00A552E1" w:rsidP="00A552E1">
            <w:pPr>
              <w:widowControl/>
              <w:contextualSpacing/>
              <w:jc w:val="center"/>
              <w:rPr>
                <w:rFonts w:cs="Times New Roman"/>
                <w:b/>
                <w:color w:val="000000" w:themeColor="text1"/>
                <w:szCs w:val="26"/>
              </w:rPr>
            </w:pPr>
            <w:r w:rsidRPr="00873A57">
              <w:rPr>
                <w:rFonts w:cs="Times New Roman"/>
                <w:b/>
                <w:color w:val="000000" w:themeColor="text1"/>
                <w:szCs w:val="26"/>
              </w:rPr>
              <w:t>Tên các chức năng sau khi gom nhóm</w:t>
            </w:r>
          </w:p>
        </w:tc>
      </w:tr>
      <w:tr w:rsidR="00A552E1" w:rsidRPr="00AC530C" w:rsidTr="00A552E1">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r>
            <w:r w:rsidRPr="00873A57">
              <w:rPr>
                <w:rFonts w:cs="Times New Roman"/>
                <w:bCs/>
                <w:color w:val="000000" w:themeColor="text1"/>
                <w:szCs w:val="26"/>
              </w:rPr>
              <w:br/>
              <w:t>1</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  Xác nhận yêu cầu và tiếp nhận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 Yêu cầu bộ phận kế toán xuống xác nhận đơn hàng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3, Kiểm tra chất lượng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4, Xuất phiếu nhập kho</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5, Sắp xếp hàng hóa vào từng khu vực theo danh mục</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Xuất phiếu nhập kho</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t>2</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6, Yêu cầu xuất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7, Lấy những hàng hóa mà nhân viên bán hàng yêu cầu</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8, Yêu cầu bộ phận kế toán xác nhận lại mặt hàng</w:t>
            </w:r>
          </w:p>
          <w:p w:rsidR="00A552E1" w:rsidRPr="00873A57" w:rsidRDefault="00A552E1" w:rsidP="00F04480">
            <w:pPr>
              <w:widowControl/>
              <w:contextualSpacing/>
              <w:jc w:val="left"/>
              <w:rPr>
                <w:rFonts w:cs="Times New Roman"/>
                <w:bCs/>
                <w:color w:val="000000" w:themeColor="text1"/>
                <w:szCs w:val="26"/>
              </w:rPr>
            </w:pPr>
            <w:r w:rsidRPr="00873A57">
              <w:rPr>
                <w:rFonts w:cs="Times New Roman"/>
                <w:bCs/>
                <w:color w:val="000000" w:themeColor="text1"/>
                <w:szCs w:val="26"/>
              </w:rPr>
              <w:t xml:space="preserve">9, In phiếu xuất </w:t>
            </w:r>
            <w:r w:rsidR="00F04480">
              <w:rPr>
                <w:rFonts w:cs="Times New Roman"/>
                <w:bCs/>
                <w:color w:val="000000" w:themeColor="text1"/>
                <w:szCs w:val="26"/>
              </w:rPr>
              <w:t>hàng</w:t>
            </w:r>
          </w:p>
        </w:tc>
        <w:tc>
          <w:tcPr>
            <w:tcW w:w="3969" w:type="dxa"/>
            <w:vAlign w:val="center"/>
          </w:tcPr>
          <w:p w:rsidR="00A552E1" w:rsidRPr="00873A57" w:rsidRDefault="00A552E1" w:rsidP="00F04480">
            <w:pPr>
              <w:widowControl/>
              <w:contextualSpacing/>
              <w:jc w:val="left"/>
              <w:rPr>
                <w:rFonts w:cs="Times New Roman"/>
                <w:bCs/>
                <w:color w:val="000000" w:themeColor="text1"/>
                <w:szCs w:val="26"/>
              </w:rPr>
            </w:pPr>
            <w:r w:rsidRPr="00873A57">
              <w:rPr>
                <w:rFonts w:cs="Times New Roman"/>
                <w:bCs/>
                <w:color w:val="000000" w:themeColor="text1"/>
                <w:szCs w:val="26"/>
              </w:rPr>
              <w:t xml:space="preserve">In phiếu xuất </w:t>
            </w:r>
            <w:r w:rsidR="00F04480">
              <w:rPr>
                <w:rFonts w:cs="Times New Roman"/>
                <w:bCs/>
                <w:color w:val="000000" w:themeColor="text1"/>
                <w:szCs w:val="26"/>
              </w:rPr>
              <w:t>hàng</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br/>
              <w:t>3</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10, Lập ra phiếu yêu cầu thêm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11, Nhân được yêu cầu xuất thêm hàng hóa</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ra phiếu yêu cầu thêm hàng hóa</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4</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15, Kiểm kê lại hàng hóa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16, Lập ra phiếu lưu trữ</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ra phiếu lưu trữ</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5</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18, Lập đơn đặt hàng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19, Gửi đơn mua hàng cho nhà cung cấp</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đơn đặt hàng</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6</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20,Lập phiếu cập nhật đơn giá bán</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21, Kiểm tra thông tin có sai xót</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22, Cập nhật lại đơn giá bán trên hệ thống</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23, Thông báo khuyến mại sản phẩm</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phiếu cập nhật đơn giá bán</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7</w:t>
            </w:r>
          </w:p>
        </w:tc>
        <w:tc>
          <w:tcPr>
            <w:tcW w:w="4406"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24, Điều chỉnh giá mua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25, Lập phiếu cập nhật đơn giá mua</w:t>
            </w:r>
          </w:p>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26, Điều chỉnh giá mua trong hệ thống</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phiếu cập nhật đơn giá mua</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lastRenderedPageBreak/>
              <w:t>8</w:t>
            </w:r>
          </w:p>
        </w:tc>
        <w:tc>
          <w:tcPr>
            <w:tcW w:w="4406" w:type="dxa"/>
            <w:vAlign w:val="center"/>
          </w:tcPr>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27, Thống kê lại doanh thu trong siêu thị</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28, Lập báo cáo doanh thu</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báo cáo doanh thu</w:t>
            </w:r>
          </w:p>
        </w:tc>
      </w:tr>
      <w:tr w:rsidR="00A552E1" w:rsidRPr="00AC530C" w:rsidTr="00A552E1">
        <w:trPr>
          <w:trHeight w:val="1027"/>
        </w:trPr>
        <w:tc>
          <w:tcPr>
            <w:tcW w:w="805" w:type="dxa"/>
          </w:tcPr>
          <w:p w:rsidR="00A552E1" w:rsidRPr="00873A57" w:rsidRDefault="00A552E1" w:rsidP="00A552E1">
            <w:pPr>
              <w:widowControl/>
              <w:contextualSpacing/>
              <w:jc w:val="center"/>
              <w:rPr>
                <w:rFonts w:cs="Times New Roman"/>
                <w:bCs/>
                <w:color w:val="000000" w:themeColor="text1"/>
                <w:szCs w:val="26"/>
              </w:rPr>
            </w:pPr>
            <w:r w:rsidRPr="00873A57">
              <w:rPr>
                <w:rFonts w:cs="Times New Roman"/>
                <w:bCs/>
                <w:color w:val="000000" w:themeColor="text1"/>
                <w:szCs w:val="26"/>
              </w:rPr>
              <w:t>9</w:t>
            </w:r>
          </w:p>
        </w:tc>
        <w:tc>
          <w:tcPr>
            <w:tcW w:w="4406" w:type="dxa"/>
            <w:vAlign w:val="center"/>
          </w:tcPr>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29,Nhận được giấy nhập kho từ  nhà cung cấp</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30, Kiểm tra giấy nhập kho</w:t>
            </w:r>
          </w:p>
          <w:p w:rsidR="00A552E1" w:rsidRPr="00873A57" w:rsidRDefault="00A552E1" w:rsidP="007E4173">
            <w:pPr>
              <w:widowControl/>
              <w:tabs>
                <w:tab w:val="left" w:pos="2105"/>
              </w:tabs>
              <w:spacing w:line="360" w:lineRule="auto"/>
              <w:contextualSpacing/>
              <w:jc w:val="left"/>
              <w:rPr>
                <w:rFonts w:cs="Times New Roman"/>
                <w:bCs/>
                <w:color w:val="000000" w:themeColor="text1"/>
                <w:szCs w:val="26"/>
              </w:rPr>
            </w:pPr>
            <w:r w:rsidRPr="00873A57">
              <w:rPr>
                <w:rFonts w:cs="Times New Roman"/>
                <w:bCs/>
                <w:color w:val="000000" w:themeColor="text1"/>
                <w:szCs w:val="26"/>
              </w:rPr>
              <w:t>31, Lập hóa đơn mua hàng</w:t>
            </w:r>
          </w:p>
        </w:tc>
        <w:tc>
          <w:tcPr>
            <w:tcW w:w="3969" w:type="dxa"/>
            <w:vAlign w:val="center"/>
          </w:tcPr>
          <w:p w:rsidR="00A552E1" w:rsidRPr="00873A57" w:rsidRDefault="00A552E1" w:rsidP="007E4173">
            <w:pPr>
              <w:widowControl/>
              <w:contextualSpacing/>
              <w:jc w:val="left"/>
              <w:rPr>
                <w:rFonts w:cs="Times New Roman"/>
                <w:bCs/>
                <w:color w:val="000000" w:themeColor="text1"/>
                <w:szCs w:val="26"/>
              </w:rPr>
            </w:pPr>
            <w:r w:rsidRPr="00873A57">
              <w:rPr>
                <w:rFonts w:cs="Times New Roman"/>
                <w:bCs/>
                <w:color w:val="000000" w:themeColor="text1"/>
                <w:szCs w:val="26"/>
              </w:rPr>
              <w:t>Lập hóa đơn mua hàng</w:t>
            </w:r>
          </w:p>
        </w:tc>
      </w:tr>
    </w:tbl>
    <w:p w:rsidR="00A552E1" w:rsidRPr="00AC530C" w:rsidRDefault="00A552E1" w:rsidP="00A552E1">
      <w:pPr>
        <w:jc w:val="both"/>
        <w:rPr>
          <w:rFonts w:cs="Times New Roman"/>
          <w:b/>
          <w:bCs/>
          <w:color w:val="000000" w:themeColor="text1"/>
          <w:szCs w:val="26"/>
        </w:rPr>
      </w:pPr>
    </w:p>
    <w:p w:rsidR="00A552E1" w:rsidRPr="00AC530C" w:rsidRDefault="00A552E1" w:rsidP="00A552E1">
      <w:pPr>
        <w:ind w:firstLine="720"/>
        <w:jc w:val="both"/>
        <w:rPr>
          <w:rFonts w:cs="Times New Roman"/>
          <w:b/>
          <w:bCs/>
          <w:color w:val="000000" w:themeColor="text1"/>
          <w:szCs w:val="26"/>
        </w:rPr>
      </w:pPr>
      <w:r w:rsidRPr="00AC530C">
        <w:rPr>
          <w:rFonts w:cs="Times New Roman"/>
          <w:b/>
          <w:bCs/>
          <w:color w:val="000000" w:themeColor="text1"/>
          <w:szCs w:val="26"/>
        </w:rPr>
        <w:t>Sau khi gom nhóm các chức năng đơn giản lại ta được:</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Xuất phiếu nhập kho</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In phiếu xuất </w:t>
      </w:r>
      <w:r w:rsidR="00F04480">
        <w:rPr>
          <w:rFonts w:cs="Times New Roman"/>
          <w:color w:val="000000" w:themeColor="text1"/>
          <w:szCs w:val="26"/>
        </w:rPr>
        <w:t>hàng</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thêm hàng hóa</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lưu trữ</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bán</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mua</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8"/>
        </w:numPr>
        <w:tabs>
          <w:tab w:val="clear" w:pos="2105"/>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sản phẩm trưng bày</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báo cáo xuất,nhập kho trong ngày</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ra danh sách hàng hóa</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8"/>
        </w:numPr>
        <w:tabs>
          <w:tab w:val="left" w:pos="420"/>
        </w:tabs>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AC530C" w:rsidRDefault="00A552E1" w:rsidP="00A552E1">
      <w:pPr>
        <w:spacing w:line="360" w:lineRule="auto"/>
        <w:jc w:val="both"/>
        <w:rPr>
          <w:rFonts w:cs="Times New Roman"/>
          <w:b/>
          <w:bCs/>
          <w:color w:val="000000" w:themeColor="text1"/>
          <w:szCs w:val="26"/>
        </w:rPr>
      </w:pPr>
      <w:r w:rsidRPr="00AC530C">
        <w:rPr>
          <w:rFonts w:cs="Times New Roman"/>
          <w:b/>
          <w:bCs/>
          <w:color w:val="000000" w:themeColor="text1"/>
          <w:szCs w:val="26"/>
        </w:rPr>
        <w:t>B4, Loại bỏ các chức năng không có ý nghĩa với hệ thống</w:t>
      </w:r>
    </w:p>
    <w:p w:rsidR="00A552E1" w:rsidRPr="00AC530C" w:rsidRDefault="00A552E1" w:rsidP="00A552E1">
      <w:pPr>
        <w:spacing w:line="360" w:lineRule="auto"/>
        <w:ind w:firstLine="720"/>
        <w:contextualSpacing/>
        <w:jc w:val="both"/>
        <w:rPr>
          <w:rFonts w:cs="Times New Roman"/>
          <w:b/>
          <w:bCs/>
          <w:color w:val="000000" w:themeColor="text1"/>
          <w:szCs w:val="26"/>
        </w:rPr>
      </w:pPr>
      <w:r w:rsidRPr="00AC530C">
        <w:rPr>
          <w:rFonts w:cs="Times New Roman"/>
          <w:b/>
          <w:bCs/>
          <w:color w:val="000000" w:themeColor="text1"/>
          <w:szCs w:val="26"/>
        </w:rPr>
        <w:t>Các chức năng không có ý nghĩa với hệ thống:</w:t>
      </w:r>
    </w:p>
    <w:p w:rsidR="00A552E1" w:rsidRPr="00AC530C" w:rsidRDefault="00A552E1" w:rsidP="00A552E1">
      <w:pPr>
        <w:spacing w:line="360" w:lineRule="auto"/>
        <w:ind w:left="720" w:firstLine="720"/>
        <w:contextualSpacing/>
        <w:jc w:val="both"/>
        <w:rPr>
          <w:rFonts w:cs="Times New Roman"/>
          <w:bCs/>
          <w:sz w:val="24"/>
        </w:rPr>
      </w:pPr>
      <w:r w:rsidRPr="00AC530C">
        <w:rPr>
          <w:rFonts w:cs="Times New Roman"/>
          <w:bCs/>
          <w:sz w:val="24"/>
        </w:rPr>
        <w:t>12, Lập ra danh sách hàng hóa</w:t>
      </w:r>
    </w:p>
    <w:p w:rsidR="00A552E1" w:rsidRPr="00AC530C" w:rsidRDefault="00A552E1" w:rsidP="00A552E1">
      <w:pPr>
        <w:spacing w:line="360" w:lineRule="auto"/>
        <w:ind w:left="720" w:firstLine="720"/>
        <w:contextualSpacing/>
        <w:jc w:val="both"/>
        <w:rPr>
          <w:rFonts w:cs="Times New Roman"/>
          <w:bCs/>
          <w:color w:val="000000" w:themeColor="text1"/>
          <w:szCs w:val="26"/>
        </w:rPr>
      </w:pPr>
      <w:r w:rsidRPr="00AC530C">
        <w:rPr>
          <w:rFonts w:cs="Times New Roman"/>
          <w:bCs/>
          <w:color w:val="000000" w:themeColor="text1"/>
          <w:szCs w:val="26"/>
        </w:rPr>
        <w:t>Vì chức năng này không làm thay đổi thông tin trong hệ thống.</w:t>
      </w:r>
    </w:p>
    <w:p w:rsidR="00A552E1" w:rsidRPr="00AC530C" w:rsidRDefault="00A552E1" w:rsidP="00A552E1">
      <w:pPr>
        <w:spacing w:line="360" w:lineRule="auto"/>
        <w:ind w:firstLine="720"/>
        <w:jc w:val="both"/>
        <w:rPr>
          <w:b/>
          <w:bCs/>
          <w:color w:val="000000" w:themeColor="text1"/>
          <w:szCs w:val="26"/>
        </w:rPr>
      </w:pPr>
      <w:r w:rsidRPr="00AC530C">
        <w:rPr>
          <w:b/>
          <w:bCs/>
          <w:color w:val="000000" w:themeColor="text1"/>
          <w:szCs w:val="26"/>
        </w:rPr>
        <w:t>Các chức năng có ý nghĩa với hệ thống: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lastRenderedPageBreak/>
        <w:t>Xuất phiếu nhập kho</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In phiếu xuất </w:t>
      </w:r>
      <w:r w:rsidR="00F04480">
        <w:rPr>
          <w:rFonts w:cs="Times New Roman"/>
          <w:color w:val="000000" w:themeColor="text1"/>
          <w:szCs w:val="26"/>
        </w:rPr>
        <w:t>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thêm hàng hóa</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lưu trữ</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bán</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cập nhật đơn giá mua</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phiếu yêu cầu sản phẩm trưng bày</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ra báo cáo xuất,nhập kho trong ngày</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9"/>
        </w:numPr>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AC530C" w:rsidRDefault="00A552E1" w:rsidP="00A552E1">
      <w:pPr>
        <w:jc w:val="both"/>
        <w:rPr>
          <w:rFonts w:cs="Times New Roman"/>
          <w:b/>
          <w:bCs/>
          <w:color w:val="000000" w:themeColor="text1"/>
          <w:szCs w:val="26"/>
        </w:rPr>
      </w:pPr>
      <w:r w:rsidRPr="00AC530C">
        <w:rPr>
          <w:rFonts w:cs="Times New Roman"/>
          <w:b/>
          <w:bCs/>
          <w:color w:val="000000" w:themeColor="text1"/>
          <w:szCs w:val="26"/>
        </w:rPr>
        <w:t>B5, Chuẩn hóa tên các chức năng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nhập kho</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 xml:space="preserve">Lập phiếu xuất </w:t>
      </w:r>
      <w:r w:rsidR="00F04480">
        <w:rPr>
          <w:rFonts w:cs="Times New Roman"/>
          <w:color w:val="000000" w:themeColor="text1"/>
          <w:szCs w:val="26"/>
        </w:rPr>
        <w:t>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yêu cầu thêm hàng hóa</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lưu trữ</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đơn đặt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Cập nhật đơn giá bán</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Cập nhật đơn giá mua</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doanh thu</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hóa đơn mua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phiếu yêu cầu sản phẩm trưng bày</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báo cáo xuất,nhập kho trong ngày</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Lập giấy yêu cầu nhập hàng</w:t>
      </w:r>
    </w:p>
    <w:p w:rsidR="00A552E1" w:rsidRPr="00AC530C" w:rsidRDefault="00A552E1" w:rsidP="00A552E1">
      <w:pPr>
        <w:numPr>
          <w:ilvl w:val="0"/>
          <w:numId w:val="10"/>
        </w:numPr>
        <w:spacing w:after="0" w:line="360" w:lineRule="auto"/>
        <w:contextualSpacing/>
        <w:jc w:val="both"/>
        <w:rPr>
          <w:rFonts w:cs="Times New Roman"/>
          <w:color w:val="000000" w:themeColor="text1"/>
          <w:szCs w:val="26"/>
        </w:rPr>
      </w:pPr>
      <w:r w:rsidRPr="00AC530C">
        <w:rPr>
          <w:rFonts w:cs="Times New Roman"/>
          <w:color w:val="000000" w:themeColor="text1"/>
          <w:szCs w:val="26"/>
        </w:rPr>
        <w:t>Thông báo khuyến mại sản phẩm</w:t>
      </w:r>
    </w:p>
    <w:p w:rsidR="00A552E1" w:rsidRPr="00647727" w:rsidRDefault="00A552E1" w:rsidP="00647727">
      <w:pPr>
        <w:rPr>
          <w:rFonts w:cs="Times New Roman"/>
          <w:szCs w:val="26"/>
        </w:rPr>
      </w:pPr>
      <w:r w:rsidRPr="00647727">
        <w:rPr>
          <w:rFonts w:cs="Times New Roman"/>
          <w:szCs w:val="26"/>
        </w:rPr>
        <w:t>=&gt; Các chức năng thu được:</w:t>
      </w:r>
    </w:p>
    <w:p w:rsidR="00A552E1" w:rsidRPr="00B04FD7" w:rsidRDefault="00A552E1" w:rsidP="00A552E1">
      <w:pPr>
        <w:pStyle w:val="ListParagraph"/>
        <w:ind w:left="2160"/>
        <w:rPr>
          <w:rFonts w:cs="Times New Roman"/>
          <w:i/>
          <w:szCs w:val="26"/>
        </w:rPr>
      </w:pPr>
      <w:r w:rsidRPr="00B04FD7">
        <w:rPr>
          <w:b/>
          <w:bCs/>
          <w:i/>
          <w:szCs w:val="26"/>
        </w:rPr>
        <w:t>Bảng  4</w:t>
      </w:r>
      <w:r w:rsidRPr="00B04FD7">
        <w:rPr>
          <w:b/>
          <w:bCs/>
          <w:i/>
          <w:szCs w:val="26"/>
          <w:lang w:val="vi-VN"/>
        </w:rPr>
        <w:t xml:space="preserve">: </w:t>
      </w:r>
      <w:r w:rsidRPr="00B04FD7">
        <w:rPr>
          <w:b/>
          <w:bCs/>
          <w:i/>
          <w:szCs w:val="26"/>
        </w:rPr>
        <w:t xml:space="preserve">Bảng tổng hợp </w:t>
      </w:r>
      <w:r w:rsidRPr="00B04FD7">
        <w:rPr>
          <w:b/>
          <w:bCs/>
          <w:i/>
          <w:szCs w:val="26"/>
          <w:lang w:val="vi-VN"/>
        </w:rPr>
        <w:t>chức năng</w:t>
      </w:r>
    </w:p>
    <w:tbl>
      <w:tblPr>
        <w:tblStyle w:val="TableGrid"/>
        <w:tblW w:w="10075" w:type="dxa"/>
        <w:tblLook w:val="04A0" w:firstRow="1" w:lastRow="0" w:firstColumn="1" w:lastColumn="0" w:noHBand="0" w:noVBand="1"/>
      </w:tblPr>
      <w:tblGrid>
        <w:gridCol w:w="708"/>
        <w:gridCol w:w="2437"/>
        <w:gridCol w:w="6930"/>
      </w:tblGrid>
      <w:tr w:rsidR="00A552E1" w:rsidTr="00A552E1">
        <w:tc>
          <w:tcPr>
            <w:tcW w:w="708" w:type="dxa"/>
          </w:tcPr>
          <w:p w:rsidR="00A552E1" w:rsidRPr="00AE0959" w:rsidRDefault="00A552E1" w:rsidP="00A552E1">
            <w:pPr>
              <w:jc w:val="center"/>
              <w:rPr>
                <w:rFonts w:cs="Times New Roman"/>
                <w:b/>
                <w:szCs w:val="26"/>
              </w:rPr>
            </w:pPr>
            <w:r w:rsidRPr="00AE0959">
              <w:rPr>
                <w:rFonts w:cs="Times New Roman"/>
                <w:b/>
                <w:szCs w:val="26"/>
              </w:rPr>
              <w:lastRenderedPageBreak/>
              <w:t>STT</w:t>
            </w:r>
          </w:p>
        </w:tc>
        <w:tc>
          <w:tcPr>
            <w:tcW w:w="2437" w:type="dxa"/>
          </w:tcPr>
          <w:p w:rsidR="00A552E1" w:rsidRPr="00AE0959" w:rsidRDefault="00A552E1" w:rsidP="00A552E1">
            <w:pPr>
              <w:jc w:val="center"/>
              <w:rPr>
                <w:rFonts w:cs="Times New Roman"/>
                <w:b/>
                <w:szCs w:val="26"/>
              </w:rPr>
            </w:pPr>
            <w:r w:rsidRPr="00AE0959">
              <w:rPr>
                <w:rFonts w:cs="Times New Roman"/>
                <w:b/>
                <w:szCs w:val="26"/>
              </w:rPr>
              <w:t>Mã chức năng</w:t>
            </w:r>
          </w:p>
        </w:tc>
        <w:tc>
          <w:tcPr>
            <w:tcW w:w="6930" w:type="dxa"/>
          </w:tcPr>
          <w:p w:rsidR="00A552E1" w:rsidRPr="00AE0959" w:rsidRDefault="00A552E1" w:rsidP="00A552E1">
            <w:pPr>
              <w:jc w:val="center"/>
              <w:rPr>
                <w:rFonts w:cs="Times New Roman"/>
                <w:b/>
                <w:szCs w:val="26"/>
              </w:rPr>
            </w:pPr>
            <w:r w:rsidRPr="00AE0959">
              <w:rPr>
                <w:rFonts w:cs="Times New Roman"/>
                <w:b/>
                <w:szCs w:val="26"/>
              </w:rPr>
              <w:t>Tên chức năng</w:t>
            </w:r>
          </w:p>
        </w:tc>
      </w:tr>
      <w:tr w:rsidR="00A552E1" w:rsidTr="00A552E1">
        <w:tc>
          <w:tcPr>
            <w:tcW w:w="708" w:type="dxa"/>
          </w:tcPr>
          <w:p w:rsidR="00A552E1" w:rsidRDefault="00A552E1" w:rsidP="00A552E1">
            <w:pPr>
              <w:jc w:val="center"/>
              <w:rPr>
                <w:rFonts w:cs="Times New Roman"/>
                <w:szCs w:val="26"/>
              </w:rPr>
            </w:pPr>
            <w:r>
              <w:rPr>
                <w:rFonts w:cs="Times New Roman"/>
                <w:szCs w:val="26"/>
              </w:rPr>
              <w:t>1</w:t>
            </w:r>
          </w:p>
        </w:tc>
        <w:tc>
          <w:tcPr>
            <w:tcW w:w="2437" w:type="dxa"/>
          </w:tcPr>
          <w:p w:rsidR="00A552E1" w:rsidRDefault="00A552E1" w:rsidP="00A552E1">
            <w:pPr>
              <w:jc w:val="center"/>
              <w:rPr>
                <w:rFonts w:cs="Times New Roman"/>
                <w:szCs w:val="26"/>
              </w:rPr>
            </w:pPr>
            <w:r>
              <w:rPr>
                <w:rFonts w:cs="Times New Roman"/>
                <w:szCs w:val="26"/>
              </w:rPr>
              <w:t>TT1</w:t>
            </w:r>
          </w:p>
        </w:tc>
        <w:tc>
          <w:tcPr>
            <w:tcW w:w="6930" w:type="dxa"/>
          </w:tcPr>
          <w:p w:rsidR="00A552E1" w:rsidRDefault="00CB2619" w:rsidP="00A552E1">
            <w:pPr>
              <w:rPr>
                <w:rFonts w:cs="Times New Roman"/>
                <w:szCs w:val="26"/>
              </w:rPr>
            </w:pPr>
            <w:r w:rsidRPr="00CB2619">
              <w:t>Lập hóa đơn mua hàng</w:t>
            </w:r>
          </w:p>
        </w:tc>
      </w:tr>
      <w:tr w:rsidR="00A552E1" w:rsidTr="00A552E1">
        <w:tc>
          <w:tcPr>
            <w:tcW w:w="708" w:type="dxa"/>
          </w:tcPr>
          <w:p w:rsidR="00A552E1" w:rsidRDefault="00A552E1" w:rsidP="00A552E1">
            <w:pPr>
              <w:jc w:val="center"/>
              <w:rPr>
                <w:rFonts w:cs="Times New Roman"/>
                <w:szCs w:val="26"/>
              </w:rPr>
            </w:pPr>
            <w:r>
              <w:rPr>
                <w:rFonts w:cs="Times New Roman"/>
                <w:szCs w:val="26"/>
              </w:rPr>
              <w:t>2</w:t>
            </w:r>
          </w:p>
        </w:tc>
        <w:tc>
          <w:tcPr>
            <w:tcW w:w="2437" w:type="dxa"/>
          </w:tcPr>
          <w:p w:rsidR="00A552E1" w:rsidRDefault="00A552E1" w:rsidP="00A552E1">
            <w:pPr>
              <w:jc w:val="center"/>
              <w:rPr>
                <w:rFonts w:cs="Times New Roman"/>
                <w:szCs w:val="26"/>
              </w:rPr>
            </w:pPr>
            <w:r>
              <w:rPr>
                <w:rFonts w:cs="Times New Roman"/>
                <w:szCs w:val="26"/>
              </w:rPr>
              <w:t>TT2</w:t>
            </w:r>
          </w:p>
        </w:tc>
        <w:tc>
          <w:tcPr>
            <w:tcW w:w="6930" w:type="dxa"/>
          </w:tcPr>
          <w:p w:rsidR="00A552E1" w:rsidRDefault="00CB2619" w:rsidP="00A552E1">
            <w:pPr>
              <w:rPr>
                <w:rFonts w:cs="Times New Roman"/>
                <w:szCs w:val="26"/>
              </w:rPr>
            </w:pPr>
            <w:r w:rsidRPr="00CB2619">
              <w:t>Lập đơn đặt hàng</w:t>
            </w:r>
          </w:p>
        </w:tc>
      </w:tr>
      <w:tr w:rsidR="00A552E1" w:rsidTr="00A552E1">
        <w:tc>
          <w:tcPr>
            <w:tcW w:w="708" w:type="dxa"/>
          </w:tcPr>
          <w:p w:rsidR="00A552E1" w:rsidRDefault="00A552E1" w:rsidP="00A552E1">
            <w:pPr>
              <w:jc w:val="center"/>
              <w:rPr>
                <w:rFonts w:cs="Times New Roman"/>
                <w:szCs w:val="26"/>
              </w:rPr>
            </w:pPr>
            <w:r>
              <w:rPr>
                <w:rFonts w:cs="Times New Roman"/>
                <w:szCs w:val="26"/>
              </w:rPr>
              <w:t>3</w:t>
            </w:r>
          </w:p>
        </w:tc>
        <w:tc>
          <w:tcPr>
            <w:tcW w:w="2437" w:type="dxa"/>
          </w:tcPr>
          <w:p w:rsidR="00A552E1" w:rsidRDefault="00A552E1" w:rsidP="00A552E1">
            <w:pPr>
              <w:jc w:val="center"/>
              <w:rPr>
                <w:rFonts w:cs="Times New Roman"/>
                <w:szCs w:val="26"/>
              </w:rPr>
            </w:pPr>
            <w:r>
              <w:rPr>
                <w:rFonts w:cs="Times New Roman"/>
                <w:szCs w:val="26"/>
              </w:rPr>
              <w:t>TT3</w:t>
            </w:r>
          </w:p>
        </w:tc>
        <w:tc>
          <w:tcPr>
            <w:tcW w:w="6930" w:type="dxa"/>
          </w:tcPr>
          <w:p w:rsidR="00A552E1" w:rsidRDefault="00CB2619" w:rsidP="00A552E1">
            <w:pPr>
              <w:rPr>
                <w:rFonts w:cs="Times New Roman"/>
                <w:szCs w:val="26"/>
              </w:rPr>
            </w:pPr>
            <w:r w:rsidRPr="00CB2619">
              <w:t>Lập phiếu lưu trữ</w:t>
            </w:r>
          </w:p>
        </w:tc>
      </w:tr>
      <w:tr w:rsidR="00A552E1" w:rsidTr="00A552E1">
        <w:tc>
          <w:tcPr>
            <w:tcW w:w="708" w:type="dxa"/>
          </w:tcPr>
          <w:p w:rsidR="00A552E1" w:rsidRDefault="00A552E1" w:rsidP="00A552E1">
            <w:pPr>
              <w:jc w:val="center"/>
              <w:rPr>
                <w:rFonts w:cs="Times New Roman"/>
                <w:szCs w:val="26"/>
              </w:rPr>
            </w:pPr>
            <w:r>
              <w:rPr>
                <w:rFonts w:cs="Times New Roman"/>
                <w:szCs w:val="26"/>
              </w:rPr>
              <w:t>4</w:t>
            </w:r>
          </w:p>
        </w:tc>
        <w:tc>
          <w:tcPr>
            <w:tcW w:w="2437" w:type="dxa"/>
          </w:tcPr>
          <w:p w:rsidR="00A552E1" w:rsidRDefault="00A552E1" w:rsidP="00A552E1">
            <w:pPr>
              <w:jc w:val="center"/>
              <w:rPr>
                <w:rFonts w:cs="Times New Roman"/>
                <w:szCs w:val="26"/>
              </w:rPr>
            </w:pPr>
            <w:r>
              <w:rPr>
                <w:rFonts w:cs="Times New Roman"/>
                <w:szCs w:val="26"/>
              </w:rPr>
              <w:t>TT4</w:t>
            </w:r>
          </w:p>
        </w:tc>
        <w:tc>
          <w:tcPr>
            <w:tcW w:w="6930" w:type="dxa"/>
          </w:tcPr>
          <w:p w:rsidR="00A552E1" w:rsidRDefault="00CB2619" w:rsidP="00F04480">
            <w:pPr>
              <w:rPr>
                <w:rFonts w:cs="Times New Roman"/>
                <w:szCs w:val="26"/>
              </w:rPr>
            </w:pPr>
            <w:r w:rsidRPr="00CB2619">
              <w:rPr>
                <w:rFonts w:cs="Times New Roman"/>
                <w:color w:val="000000" w:themeColor="text1"/>
                <w:szCs w:val="26"/>
              </w:rPr>
              <w:t xml:space="preserve">Lập phiếu xuất </w:t>
            </w:r>
            <w:r w:rsidR="00F04480">
              <w:rPr>
                <w:rFonts w:cs="Times New Roman"/>
                <w:color w:val="000000" w:themeColor="text1"/>
                <w:szCs w:val="26"/>
              </w:rPr>
              <w:t>hàng</w:t>
            </w:r>
          </w:p>
        </w:tc>
      </w:tr>
      <w:tr w:rsidR="00A552E1" w:rsidTr="00A552E1">
        <w:tc>
          <w:tcPr>
            <w:tcW w:w="708" w:type="dxa"/>
          </w:tcPr>
          <w:p w:rsidR="00A552E1" w:rsidRDefault="00A552E1" w:rsidP="00A552E1">
            <w:pPr>
              <w:jc w:val="center"/>
              <w:rPr>
                <w:rFonts w:cs="Times New Roman"/>
                <w:szCs w:val="26"/>
              </w:rPr>
            </w:pPr>
            <w:r>
              <w:rPr>
                <w:rFonts w:cs="Times New Roman"/>
                <w:szCs w:val="26"/>
              </w:rPr>
              <w:t>5</w:t>
            </w:r>
          </w:p>
        </w:tc>
        <w:tc>
          <w:tcPr>
            <w:tcW w:w="2437" w:type="dxa"/>
          </w:tcPr>
          <w:p w:rsidR="00A552E1" w:rsidRDefault="00A552E1" w:rsidP="00A552E1">
            <w:pPr>
              <w:jc w:val="center"/>
              <w:rPr>
                <w:rFonts w:cs="Times New Roman"/>
                <w:szCs w:val="26"/>
              </w:rPr>
            </w:pPr>
            <w:r>
              <w:rPr>
                <w:rFonts w:cs="Times New Roman"/>
                <w:szCs w:val="26"/>
              </w:rPr>
              <w:t>TT5</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nhập kho</w:t>
            </w:r>
          </w:p>
        </w:tc>
      </w:tr>
      <w:tr w:rsidR="00A552E1" w:rsidTr="00A552E1">
        <w:tc>
          <w:tcPr>
            <w:tcW w:w="708" w:type="dxa"/>
          </w:tcPr>
          <w:p w:rsidR="00A552E1" w:rsidRDefault="00A552E1" w:rsidP="00A552E1">
            <w:pPr>
              <w:jc w:val="center"/>
              <w:rPr>
                <w:rFonts w:cs="Times New Roman"/>
                <w:szCs w:val="26"/>
              </w:rPr>
            </w:pPr>
            <w:r>
              <w:rPr>
                <w:rFonts w:cs="Times New Roman"/>
                <w:szCs w:val="26"/>
              </w:rPr>
              <w:t>6</w:t>
            </w:r>
          </w:p>
        </w:tc>
        <w:tc>
          <w:tcPr>
            <w:tcW w:w="2437" w:type="dxa"/>
          </w:tcPr>
          <w:p w:rsidR="00A552E1" w:rsidRDefault="00A552E1" w:rsidP="00A552E1">
            <w:pPr>
              <w:jc w:val="center"/>
              <w:rPr>
                <w:rFonts w:cs="Times New Roman"/>
                <w:szCs w:val="26"/>
              </w:rPr>
            </w:pPr>
            <w:r>
              <w:rPr>
                <w:rFonts w:cs="Times New Roman"/>
                <w:szCs w:val="26"/>
              </w:rPr>
              <w:t>TT6</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yêu cầu sản phẩm trưng bày</w:t>
            </w:r>
          </w:p>
        </w:tc>
      </w:tr>
      <w:tr w:rsidR="00A552E1" w:rsidTr="00A552E1">
        <w:tc>
          <w:tcPr>
            <w:tcW w:w="708" w:type="dxa"/>
          </w:tcPr>
          <w:p w:rsidR="00A552E1" w:rsidRDefault="00A552E1" w:rsidP="00A552E1">
            <w:pPr>
              <w:jc w:val="center"/>
              <w:rPr>
                <w:rFonts w:cs="Times New Roman"/>
                <w:szCs w:val="26"/>
              </w:rPr>
            </w:pPr>
            <w:r>
              <w:rPr>
                <w:rFonts w:cs="Times New Roman"/>
                <w:szCs w:val="26"/>
              </w:rPr>
              <w:t>7</w:t>
            </w:r>
          </w:p>
        </w:tc>
        <w:tc>
          <w:tcPr>
            <w:tcW w:w="2437" w:type="dxa"/>
          </w:tcPr>
          <w:p w:rsidR="00A552E1" w:rsidRDefault="00A552E1" w:rsidP="00A552E1">
            <w:pPr>
              <w:jc w:val="center"/>
              <w:rPr>
                <w:rFonts w:cs="Times New Roman"/>
                <w:szCs w:val="26"/>
              </w:rPr>
            </w:pPr>
            <w:r>
              <w:rPr>
                <w:rFonts w:cs="Times New Roman"/>
                <w:szCs w:val="26"/>
              </w:rPr>
              <w:t>TT7</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đơn giá bán</w:t>
            </w:r>
          </w:p>
        </w:tc>
      </w:tr>
      <w:tr w:rsidR="00A552E1" w:rsidTr="00A552E1">
        <w:tc>
          <w:tcPr>
            <w:tcW w:w="708" w:type="dxa"/>
          </w:tcPr>
          <w:p w:rsidR="00A552E1" w:rsidRDefault="00A552E1" w:rsidP="00A552E1">
            <w:pPr>
              <w:jc w:val="center"/>
              <w:rPr>
                <w:rFonts w:cs="Times New Roman"/>
                <w:szCs w:val="26"/>
              </w:rPr>
            </w:pPr>
            <w:r>
              <w:rPr>
                <w:rFonts w:cs="Times New Roman"/>
                <w:szCs w:val="26"/>
              </w:rPr>
              <w:t>8</w:t>
            </w:r>
          </w:p>
        </w:tc>
        <w:tc>
          <w:tcPr>
            <w:tcW w:w="2437" w:type="dxa"/>
          </w:tcPr>
          <w:p w:rsidR="00A552E1" w:rsidRDefault="00A552E1" w:rsidP="00A552E1">
            <w:pPr>
              <w:jc w:val="center"/>
              <w:rPr>
                <w:rFonts w:cs="Times New Roman"/>
                <w:szCs w:val="26"/>
              </w:rPr>
            </w:pPr>
            <w:r>
              <w:rPr>
                <w:rFonts w:cs="Times New Roman"/>
                <w:szCs w:val="26"/>
              </w:rPr>
              <w:t>TT8</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đơn giá mua</w:t>
            </w:r>
          </w:p>
        </w:tc>
      </w:tr>
      <w:tr w:rsidR="00647727" w:rsidTr="00A552E1">
        <w:tc>
          <w:tcPr>
            <w:tcW w:w="708" w:type="dxa"/>
          </w:tcPr>
          <w:p w:rsidR="00647727" w:rsidRPr="00647727" w:rsidRDefault="00647727" w:rsidP="00A552E1">
            <w:pPr>
              <w:jc w:val="center"/>
              <w:rPr>
                <w:rFonts w:cs="Times New Roman"/>
                <w:szCs w:val="26"/>
                <w:lang w:val="vi-VN"/>
              </w:rPr>
            </w:pPr>
            <w:r>
              <w:rPr>
                <w:rFonts w:cs="Times New Roman"/>
                <w:szCs w:val="26"/>
                <w:lang w:val="vi-VN"/>
              </w:rPr>
              <w:t>9</w:t>
            </w:r>
          </w:p>
        </w:tc>
        <w:tc>
          <w:tcPr>
            <w:tcW w:w="2437" w:type="dxa"/>
          </w:tcPr>
          <w:p w:rsidR="00647727" w:rsidRPr="00647727" w:rsidRDefault="00647727" w:rsidP="00A552E1">
            <w:pPr>
              <w:jc w:val="center"/>
              <w:rPr>
                <w:rFonts w:cs="Times New Roman"/>
                <w:szCs w:val="26"/>
                <w:lang w:val="vi-VN"/>
              </w:rPr>
            </w:pPr>
            <w:r>
              <w:rPr>
                <w:rFonts w:cs="Times New Roman"/>
                <w:szCs w:val="26"/>
                <w:lang w:val="vi-VN"/>
              </w:rPr>
              <w:t>TT9</w:t>
            </w:r>
          </w:p>
        </w:tc>
        <w:tc>
          <w:tcPr>
            <w:tcW w:w="6930" w:type="dxa"/>
          </w:tcPr>
          <w:p w:rsidR="00647727" w:rsidRPr="00AC530C" w:rsidRDefault="00CB2619" w:rsidP="00A552E1">
            <w:pPr>
              <w:rPr>
                <w:rFonts w:cs="Times New Roman"/>
                <w:color w:val="000000" w:themeColor="text1"/>
                <w:szCs w:val="26"/>
              </w:rPr>
            </w:pPr>
            <w:r w:rsidRPr="00CB2619">
              <w:rPr>
                <w:rFonts w:cs="Times New Roman"/>
                <w:color w:val="000000" w:themeColor="text1"/>
                <w:szCs w:val="26"/>
              </w:rPr>
              <w:t>Lập báo cáo doanh thu</w:t>
            </w:r>
          </w:p>
        </w:tc>
      </w:tr>
      <w:tr w:rsidR="00A552E1" w:rsidTr="00A552E1">
        <w:tc>
          <w:tcPr>
            <w:tcW w:w="708" w:type="dxa"/>
          </w:tcPr>
          <w:p w:rsidR="00A552E1" w:rsidRDefault="00647727" w:rsidP="00A552E1">
            <w:pPr>
              <w:jc w:val="center"/>
              <w:rPr>
                <w:rFonts w:cs="Times New Roman"/>
                <w:szCs w:val="26"/>
              </w:rPr>
            </w:pPr>
            <w:r>
              <w:rPr>
                <w:rFonts w:cs="Times New Roman"/>
                <w:szCs w:val="26"/>
              </w:rPr>
              <w:t>10</w:t>
            </w:r>
          </w:p>
        </w:tc>
        <w:tc>
          <w:tcPr>
            <w:tcW w:w="2437" w:type="dxa"/>
          </w:tcPr>
          <w:p w:rsidR="00A552E1" w:rsidRDefault="00647727" w:rsidP="00A552E1">
            <w:pPr>
              <w:jc w:val="center"/>
              <w:rPr>
                <w:rFonts w:cs="Times New Roman"/>
                <w:szCs w:val="26"/>
              </w:rPr>
            </w:pPr>
            <w:r>
              <w:rPr>
                <w:rFonts w:cs="Times New Roman"/>
                <w:szCs w:val="26"/>
              </w:rPr>
              <w:t>TT10</w:t>
            </w:r>
          </w:p>
        </w:tc>
        <w:tc>
          <w:tcPr>
            <w:tcW w:w="6930" w:type="dxa"/>
          </w:tcPr>
          <w:p w:rsidR="00A552E1" w:rsidRDefault="00CB2619" w:rsidP="00A552E1">
            <w:pPr>
              <w:rPr>
                <w:rFonts w:cs="Times New Roman"/>
                <w:szCs w:val="26"/>
              </w:rPr>
            </w:pPr>
            <w:r w:rsidRPr="00CB2619">
              <w:rPr>
                <w:rFonts w:cs="Times New Roman"/>
                <w:color w:val="000000" w:themeColor="text1"/>
                <w:szCs w:val="26"/>
              </w:rPr>
              <w:t>Cập nhật khuyến mãi sản phẩm</w:t>
            </w:r>
          </w:p>
        </w:tc>
      </w:tr>
      <w:tr w:rsidR="00A552E1" w:rsidTr="00A552E1">
        <w:tc>
          <w:tcPr>
            <w:tcW w:w="708" w:type="dxa"/>
          </w:tcPr>
          <w:p w:rsidR="00A552E1" w:rsidRDefault="00647727" w:rsidP="00A552E1">
            <w:pPr>
              <w:jc w:val="center"/>
              <w:rPr>
                <w:rFonts w:cs="Times New Roman"/>
                <w:szCs w:val="26"/>
              </w:rPr>
            </w:pPr>
            <w:r>
              <w:rPr>
                <w:rFonts w:cs="Times New Roman"/>
                <w:szCs w:val="26"/>
              </w:rPr>
              <w:t>11</w:t>
            </w:r>
          </w:p>
        </w:tc>
        <w:tc>
          <w:tcPr>
            <w:tcW w:w="2437" w:type="dxa"/>
          </w:tcPr>
          <w:p w:rsidR="00A552E1" w:rsidRDefault="00647727" w:rsidP="00A552E1">
            <w:pPr>
              <w:jc w:val="center"/>
              <w:rPr>
                <w:rFonts w:cs="Times New Roman"/>
                <w:szCs w:val="26"/>
              </w:rPr>
            </w:pPr>
            <w:r>
              <w:rPr>
                <w:rFonts w:cs="Times New Roman"/>
                <w:szCs w:val="26"/>
              </w:rPr>
              <w:t>TT11</w:t>
            </w:r>
          </w:p>
        </w:tc>
        <w:tc>
          <w:tcPr>
            <w:tcW w:w="6930" w:type="dxa"/>
          </w:tcPr>
          <w:p w:rsidR="00A552E1" w:rsidRDefault="00CB2619" w:rsidP="00A552E1">
            <w:pPr>
              <w:rPr>
                <w:rFonts w:cs="Times New Roman"/>
                <w:szCs w:val="26"/>
              </w:rPr>
            </w:pPr>
            <w:r w:rsidRPr="00CB2619">
              <w:rPr>
                <w:rFonts w:cs="Times New Roman"/>
                <w:color w:val="000000" w:themeColor="text1"/>
                <w:szCs w:val="26"/>
              </w:rPr>
              <w:t>Lập phiếu yêu cầu thêm hàng hóa</w:t>
            </w:r>
          </w:p>
        </w:tc>
      </w:tr>
      <w:tr w:rsidR="00A552E1" w:rsidTr="00A552E1">
        <w:tc>
          <w:tcPr>
            <w:tcW w:w="708" w:type="dxa"/>
          </w:tcPr>
          <w:p w:rsidR="00A552E1" w:rsidRPr="00647727" w:rsidRDefault="00647727" w:rsidP="00A552E1">
            <w:pPr>
              <w:jc w:val="center"/>
              <w:rPr>
                <w:rFonts w:cs="Times New Roman"/>
                <w:szCs w:val="26"/>
                <w:lang w:val="vi-VN"/>
              </w:rPr>
            </w:pPr>
            <w:r>
              <w:rPr>
                <w:rFonts w:cs="Times New Roman"/>
                <w:szCs w:val="26"/>
              </w:rPr>
              <w:t>12</w:t>
            </w:r>
          </w:p>
        </w:tc>
        <w:tc>
          <w:tcPr>
            <w:tcW w:w="2437" w:type="dxa"/>
          </w:tcPr>
          <w:p w:rsidR="00A552E1" w:rsidRDefault="00647727" w:rsidP="00A552E1">
            <w:pPr>
              <w:jc w:val="center"/>
              <w:rPr>
                <w:rFonts w:cs="Times New Roman"/>
                <w:szCs w:val="26"/>
              </w:rPr>
            </w:pPr>
            <w:r>
              <w:rPr>
                <w:rFonts w:cs="Times New Roman"/>
                <w:szCs w:val="26"/>
              </w:rPr>
              <w:t>TT12</w:t>
            </w:r>
          </w:p>
        </w:tc>
        <w:tc>
          <w:tcPr>
            <w:tcW w:w="6930" w:type="dxa"/>
          </w:tcPr>
          <w:p w:rsidR="00A552E1" w:rsidRDefault="00CB2619" w:rsidP="00A552E1">
            <w:pPr>
              <w:rPr>
                <w:rFonts w:cs="Times New Roman"/>
                <w:szCs w:val="26"/>
              </w:rPr>
            </w:pPr>
            <w:r w:rsidRPr="00CB2619">
              <w:rPr>
                <w:rFonts w:cs="Times New Roman"/>
                <w:color w:val="000000" w:themeColor="text1"/>
                <w:szCs w:val="26"/>
              </w:rPr>
              <w:t>Lập giấy yêu cầu nhập hàng</w:t>
            </w:r>
          </w:p>
        </w:tc>
      </w:tr>
      <w:tr w:rsidR="00A552E1" w:rsidTr="00A552E1">
        <w:tc>
          <w:tcPr>
            <w:tcW w:w="708" w:type="dxa"/>
          </w:tcPr>
          <w:p w:rsidR="00A552E1" w:rsidRDefault="00647727" w:rsidP="00A552E1">
            <w:pPr>
              <w:jc w:val="center"/>
              <w:rPr>
                <w:rFonts w:cs="Times New Roman"/>
                <w:szCs w:val="26"/>
              </w:rPr>
            </w:pPr>
            <w:r>
              <w:rPr>
                <w:rFonts w:cs="Times New Roman"/>
                <w:szCs w:val="26"/>
              </w:rPr>
              <w:t>13</w:t>
            </w:r>
          </w:p>
        </w:tc>
        <w:tc>
          <w:tcPr>
            <w:tcW w:w="2437" w:type="dxa"/>
          </w:tcPr>
          <w:p w:rsidR="00A552E1" w:rsidRDefault="00647727" w:rsidP="00A552E1">
            <w:pPr>
              <w:jc w:val="center"/>
              <w:rPr>
                <w:rFonts w:cs="Times New Roman"/>
                <w:szCs w:val="26"/>
              </w:rPr>
            </w:pPr>
            <w:r>
              <w:rPr>
                <w:rFonts w:cs="Times New Roman"/>
                <w:szCs w:val="26"/>
              </w:rPr>
              <w:t>TT13</w:t>
            </w:r>
          </w:p>
        </w:tc>
        <w:tc>
          <w:tcPr>
            <w:tcW w:w="6930" w:type="dxa"/>
          </w:tcPr>
          <w:p w:rsidR="00A552E1" w:rsidRPr="00AE0959" w:rsidRDefault="00CB2619" w:rsidP="00A552E1">
            <w:pPr>
              <w:rPr>
                <w:rFonts w:cs="Times New Roman"/>
                <w:szCs w:val="26"/>
              </w:rPr>
            </w:pPr>
            <w:r w:rsidRPr="00CB2619">
              <w:rPr>
                <w:rFonts w:cs="Times New Roman"/>
                <w:color w:val="000000" w:themeColor="text1"/>
                <w:szCs w:val="26"/>
              </w:rPr>
              <w:t>Lập báo cáo xuất,nhập kho trong ngày</w:t>
            </w:r>
          </w:p>
        </w:tc>
      </w:tr>
    </w:tbl>
    <w:p w:rsidR="00A552E1" w:rsidRDefault="00A552E1" w:rsidP="00A552E1">
      <w:pPr>
        <w:rPr>
          <w:lang w:val="vi-VN"/>
        </w:rPr>
      </w:pPr>
    </w:p>
    <w:p w:rsidR="00567548" w:rsidRPr="00E254EA" w:rsidRDefault="00CD084B" w:rsidP="00E254EA">
      <w:pPr>
        <w:pStyle w:val="Heading4"/>
        <w:rPr>
          <w:rFonts w:ascii="Times New Roman" w:hAnsi="Times New Roman" w:cs="Times New Roman"/>
          <w:b/>
          <w:i w:val="0"/>
          <w:color w:val="auto"/>
        </w:rPr>
      </w:pPr>
      <w:r w:rsidRPr="00E254EA">
        <w:rPr>
          <w:rFonts w:ascii="Times New Roman" w:hAnsi="Times New Roman" w:cs="Times New Roman"/>
          <w:b/>
          <w:i w:val="0"/>
          <w:color w:val="auto"/>
        </w:rPr>
        <w:t xml:space="preserve">2.1.1.2. </w:t>
      </w:r>
      <w:r w:rsidR="00567548" w:rsidRPr="00E254EA">
        <w:rPr>
          <w:rFonts w:ascii="Times New Roman" w:hAnsi="Times New Roman" w:cs="Times New Roman"/>
          <w:b/>
          <w:i w:val="0"/>
          <w:color w:val="auto"/>
        </w:rPr>
        <w:t>Gom nhóm chức năng</w:t>
      </w:r>
    </w:p>
    <w:p w:rsidR="00567548" w:rsidRDefault="00567548" w:rsidP="00567548">
      <w:pPr>
        <w:spacing w:line="360" w:lineRule="auto"/>
        <w:ind w:left="360"/>
        <w:contextualSpacing/>
        <w:jc w:val="both"/>
        <w:rPr>
          <w:rFonts w:cs="Times New Roman"/>
          <w:bCs/>
          <w:color w:val="000000" w:themeColor="text1"/>
          <w:szCs w:val="26"/>
        </w:rPr>
      </w:pPr>
      <w:r w:rsidRPr="00AC530C">
        <w:rPr>
          <w:rFonts w:cs="Times New Roman"/>
          <w:bCs/>
          <w:color w:val="000000" w:themeColor="text1"/>
          <w:szCs w:val="26"/>
        </w:rPr>
        <w:t>- Dựa vào cơ cấu tổ chức hệ thống có 2 bộ phận: bộ phận kế toán và bộ phận quản lý kho hàng nên có thể chia thành 2 nhóm chức năng: Quản lý giao dịch và Quản lý kho</w:t>
      </w:r>
    </w:p>
    <w:tbl>
      <w:tblPr>
        <w:tblStyle w:val="TableGrid"/>
        <w:tblW w:w="10260" w:type="dxa"/>
        <w:tblInd w:w="-5" w:type="dxa"/>
        <w:tblLook w:val="04A0" w:firstRow="1" w:lastRow="0" w:firstColumn="1" w:lastColumn="0" w:noHBand="0" w:noVBand="1"/>
      </w:tblPr>
      <w:tblGrid>
        <w:gridCol w:w="720"/>
        <w:gridCol w:w="1170"/>
        <w:gridCol w:w="4320"/>
        <w:gridCol w:w="2160"/>
        <w:gridCol w:w="1890"/>
      </w:tblGrid>
      <w:tr w:rsidR="00567548" w:rsidTr="00CD084B">
        <w:trPr>
          <w:trHeight w:val="350"/>
        </w:trPr>
        <w:tc>
          <w:tcPr>
            <w:tcW w:w="6210" w:type="dxa"/>
            <w:gridSpan w:val="3"/>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Chức năng mức 2</w:t>
            </w:r>
          </w:p>
        </w:tc>
        <w:tc>
          <w:tcPr>
            <w:tcW w:w="2160" w:type="dxa"/>
            <w:vMerge w:val="restart"/>
          </w:tcPr>
          <w:p w:rsidR="00567548" w:rsidRDefault="00567548" w:rsidP="00567548">
            <w:pPr>
              <w:spacing w:line="360" w:lineRule="auto"/>
              <w:contextualSpacing/>
              <w:jc w:val="center"/>
              <w:rPr>
                <w:rFonts w:cs="Times New Roman"/>
                <w:b/>
                <w:bCs/>
                <w:color w:val="000000" w:themeColor="text1"/>
                <w:szCs w:val="26"/>
                <w:lang w:val="vi-VN"/>
              </w:rPr>
            </w:pPr>
          </w:p>
          <w:p w:rsidR="00CD084B"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 xml:space="preserve">Chức năng </w:t>
            </w:r>
          </w:p>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mức 1</w:t>
            </w:r>
          </w:p>
        </w:tc>
        <w:tc>
          <w:tcPr>
            <w:tcW w:w="1890" w:type="dxa"/>
            <w:vMerge w:val="restart"/>
          </w:tcPr>
          <w:p w:rsidR="00567548" w:rsidRDefault="00567548" w:rsidP="00567548">
            <w:pPr>
              <w:spacing w:line="360" w:lineRule="auto"/>
              <w:contextualSpacing/>
              <w:jc w:val="center"/>
              <w:rPr>
                <w:rFonts w:cs="Times New Roman"/>
                <w:b/>
                <w:bCs/>
                <w:color w:val="000000" w:themeColor="text1"/>
                <w:szCs w:val="26"/>
                <w:lang w:val="vi-VN"/>
              </w:rPr>
            </w:pPr>
          </w:p>
          <w:p w:rsidR="00CD084B"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 xml:space="preserve">Chức năng </w:t>
            </w:r>
          </w:p>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mức 0</w:t>
            </w:r>
          </w:p>
        </w:tc>
      </w:tr>
      <w:tr w:rsidR="00567548" w:rsidTr="00CD084B">
        <w:trPr>
          <w:trHeight w:val="512"/>
        </w:trPr>
        <w:tc>
          <w:tcPr>
            <w:tcW w:w="72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STT</w:t>
            </w:r>
          </w:p>
        </w:tc>
        <w:tc>
          <w:tcPr>
            <w:tcW w:w="117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Mã CN</w:t>
            </w:r>
          </w:p>
        </w:tc>
        <w:tc>
          <w:tcPr>
            <w:tcW w:w="4320" w:type="dxa"/>
          </w:tcPr>
          <w:p w:rsidR="00567548" w:rsidRPr="00567548" w:rsidRDefault="00567548" w:rsidP="00567548">
            <w:pPr>
              <w:spacing w:line="360" w:lineRule="auto"/>
              <w:contextualSpacing/>
              <w:jc w:val="center"/>
              <w:rPr>
                <w:rFonts w:cs="Times New Roman"/>
                <w:b/>
                <w:bCs/>
                <w:color w:val="000000" w:themeColor="text1"/>
                <w:szCs w:val="26"/>
                <w:lang w:val="vi-VN"/>
              </w:rPr>
            </w:pPr>
            <w:r w:rsidRPr="00567548">
              <w:rPr>
                <w:rFonts w:cs="Times New Roman"/>
                <w:b/>
                <w:bCs/>
                <w:color w:val="000000" w:themeColor="text1"/>
                <w:szCs w:val="26"/>
                <w:lang w:val="vi-VN"/>
              </w:rPr>
              <w:t>Tên chức năng</w:t>
            </w:r>
          </w:p>
        </w:tc>
        <w:tc>
          <w:tcPr>
            <w:tcW w:w="2160" w:type="dxa"/>
            <w:vMerge/>
          </w:tcPr>
          <w:p w:rsidR="00567548" w:rsidRPr="00567548" w:rsidRDefault="00567548" w:rsidP="00567548">
            <w:pPr>
              <w:spacing w:line="360" w:lineRule="auto"/>
              <w:contextualSpacing/>
              <w:jc w:val="center"/>
              <w:rPr>
                <w:rFonts w:cs="Times New Roman"/>
                <w:b/>
                <w:bCs/>
                <w:color w:val="000000" w:themeColor="text1"/>
                <w:szCs w:val="26"/>
              </w:rPr>
            </w:pPr>
          </w:p>
        </w:tc>
        <w:tc>
          <w:tcPr>
            <w:tcW w:w="1890" w:type="dxa"/>
            <w:vMerge/>
          </w:tcPr>
          <w:p w:rsidR="00567548" w:rsidRPr="00567548" w:rsidRDefault="00567548" w:rsidP="00567548">
            <w:pPr>
              <w:spacing w:line="360" w:lineRule="auto"/>
              <w:contextualSpacing/>
              <w:jc w:val="center"/>
              <w:rPr>
                <w:rFonts w:cs="Times New Roman"/>
                <w:b/>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TT11</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phiếu yêu cầu thêm hàng hóa</w:t>
            </w:r>
          </w:p>
        </w:tc>
        <w:tc>
          <w:tcPr>
            <w:tcW w:w="2160" w:type="dxa"/>
            <w:vMerge w:val="restart"/>
          </w:tcPr>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Quản lý giao dịch</w:t>
            </w:r>
          </w:p>
        </w:tc>
        <w:tc>
          <w:tcPr>
            <w:tcW w:w="1890" w:type="dxa"/>
            <w:vMerge w:val="restart"/>
          </w:tcPr>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p>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Quản lý kho hàng siêu thị</w:t>
            </w: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2</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TT3</w:t>
            </w:r>
          </w:p>
        </w:tc>
        <w:tc>
          <w:tcPr>
            <w:tcW w:w="4320" w:type="dxa"/>
          </w:tcPr>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Lập phiếu lưu trữ</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3</w:t>
            </w:r>
          </w:p>
        </w:tc>
        <w:tc>
          <w:tcPr>
            <w:tcW w:w="1170" w:type="dxa"/>
          </w:tcPr>
          <w:p w:rsidR="00CD084B" w:rsidRPr="00567548"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TT2</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đơn đặt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4</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TT7</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Cập nhật đơn giá bán</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5</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TT8</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Cập nhật đơn giá mua</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6</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TT9</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báo cáo doanh thu</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7</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w:t>
            </w:r>
          </w:p>
        </w:tc>
        <w:tc>
          <w:tcPr>
            <w:tcW w:w="4320" w:type="dxa"/>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hóa đơn mua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8</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TT6</w:t>
            </w:r>
          </w:p>
        </w:tc>
        <w:tc>
          <w:tcPr>
            <w:tcW w:w="4320" w:type="dxa"/>
          </w:tcPr>
          <w:p w:rsidR="00CD084B" w:rsidRPr="00873A57"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 xml:space="preserve">Lập phiếu yêu cầu </w:t>
            </w:r>
          </w:p>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sản phẩm trưng bày</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9</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TT10</w:t>
            </w:r>
          </w:p>
        </w:tc>
        <w:tc>
          <w:tcPr>
            <w:tcW w:w="4320" w:type="dxa"/>
          </w:tcPr>
          <w:p w:rsidR="00CD084B" w:rsidRDefault="00CD084B" w:rsidP="00567548">
            <w:pPr>
              <w:widowControl/>
              <w:spacing w:line="360" w:lineRule="auto"/>
              <w:contextualSpacing/>
              <w:jc w:val="left"/>
              <w:rPr>
                <w:rFonts w:cs="Times New Roman"/>
                <w:bCs/>
                <w:color w:val="000000" w:themeColor="text1"/>
                <w:szCs w:val="26"/>
              </w:rPr>
            </w:pPr>
            <w:r w:rsidRPr="00873A57">
              <w:rPr>
                <w:rFonts w:cs="Times New Roman"/>
                <w:bCs/>
                <w:color w:val="000000" w:themeColor="text1"/>
                <w:szCs w:val="26"/>
              </w:rPr>
              <w:t>Cập nhật khuyến mại</w:t>
            </w:r>
          </w:p>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sản phẩm</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567548"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10</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TT5</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phiếu nhập kho</w:t>
            </w:r>
          </w:p>
        </w:tc>
        <w:tc>
          <w:tcPr>
            <w:tcW w:w="2160" w:type="dxa"/>
            <w:vMerge w:val="restart"/>
          </w:tcPr>
          <w:p w:rsidR="00CD084B"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br/>
            </w:r>
            <w:r w:rsidRPr="00873A57">
              <w:rPr>
                <w:rFonts w:cs="Times New Roman"/>
                <w:bCs/>
                <w:color w:val="000000" w:themeColor="text1"/>
                <w:szCs w:val="26"/>
              </w:rPr>
              <w:lastRenderedPageBreak/>
              <w:t>Quản lý kho</w:t>
            </w: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lastRenderedPageBreak/>
              <w:t>11</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TT4</w:t>
            </w:r>
          </w:p>
        </w:tc>
        <w:tc>
          <w:tcPr>
            <w:tcW w:w="4320" w:type="dxa"/>
          </w:tcPr>
          <w:p w:rsidR="00CD084B" w:rsidRPr="00873A57" w:rsidRDefault="00CD084B" w:rsidP="00F04480">
            <w:pPr>
              <w:spacing w:line="360" w:lineRule="auto"/>
              <w:contextualSpacing/>
              <w:rPr>
                <w:rFonts w:cs="Times New Roman"/>
                <w:bCs/>
                <w:color w:val="000000" w:themeColor="text1"/>
                <w:szCs w:val="26"/>
              </w:rPr>
            </w:pPr>
            <w:r w:rsidRPr="00873A57">
              <w:rPr>
                <w:rFonts w:cs="Times New Roman"/>
                <w:bCs/>
                <w:color w:val="000000" w:themeColor="text1"/>
                <w:szCs w:val="26"/>
              </w:rPr>
              <w:t xml:space="preserve">Lập phiếu xuất </w:t>
            </w:r>
            <w:r w:rsidR="00F04480">
              <w:rPr>
                <w:rFonts w:cs="Times New Roman"/>
                <w:bCs/>
                <w:color w:val="000000" w:themeColor="text1"/>
                <w:szCs w:val="26"/>
              </w:rPr>
              <w:t>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lastRenderedPageBreak/>
              <w:t>12</w:t>
            </w:r>
          </w:p>
        </w:tc>
        <w:tc>
          <w:tcPr>
            <w:tcW w:w="1170" w:type="dxa"/>
          </w:tcPr>
          <w:p w:rsidR="00CD084B" w:rsidRPr="00CD084B" w:rsidRDefault="00CB2619"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TT13</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báo cáo xuất,nhập kho trong ngày</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r w:rsidR="00CD084B" w:rsidTr="00CD084B">
        <w:tc>
          <w:tcPr>
            <w:tcW w:w="72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13</w:t>
            </w:r>
          </w:p>
        </w:tc>
        <w:tc>
          <w:tcPr>
            <w:tcW w:w="1170" w:type="dxa"/>
          </w:tcPr>
          <w:p w:rsidR="00CD084B" w:rsidRPr="00CD084B" w:rsidRDefault="00CD084B" w:rsidP="00567548">
            <w:pPr>
              <w:spacing w:line="360" w:lineRule="auto"/>
              <w:contextualSpacing/>
              <w:jc w:val="center"/>
              <w:rPr>
                <w:rFonts w:cs="Times New Roman"/>
                <w:bCs/>
                <w:color w:val="000000" w:themeColor="text1"/>
                <w:szCs w:val="26"/>
                <w:lang w:val="vi-VN"/>
              </w:rPr>
            </w:pPr>
            <w:r>
              <w:rPr>
                <w:rFonts w:cs="Times New Roman"/>
                <w:bCs/>
                <w:color w:val="000000" w:themeColor="text1"/>
                <w:szCs w:val="26"/>
                <w:lang w:val="vi-VN"/>
              </w:rPr>
              <w:t>TT12</w:t>
            </w:r>
          </w:p>
        </w:tc>
        <w:tc>
          <w:tcPr>
            <w:tcW w:w="4320" w:type="dxa"/>
          </w:tcPr>
          <w:p w:rsidR="00CD084B" w:rsidRPr="00873A57" w:rsidRDefault="00CD084B" w:rsidP="00567548">
            <w:pPr>
              <w:spacing w:line="360" w:lineRule="auto"/>
              <w:contextualSpacing/>
              <w:rPr>
                <w:rFonts w:cs="Times New Roman"/>
                <w:bCs/>
                <w:color w:val="000000" w:themeColor="text1"/>
                <w:szCs w:val="26"/>
              </w:rPr>
            </w:pPr>
            <w:r w:rsidRPr="00873A57">
              <w:rPr>
                <w:rFonts w:cs="Times New Roman"/>
                <w:bCs/>
                <w:color w:val="000000" w:themeColor="text1"/>
                <w:szCs w:val="26"/>
              </w:rPr>
              <w:t>Lập giấy yêu cầu nhập hàng</w:t>
            </w:r>
          </w:p>
        </w:tc>
        <w:tc>
          <w:tcPr>
            <w:tcW w:w="2160" w:type="dxa"/>
            <w:vMerge/>
          </w:tcPr>
          <w:p w:rsidR="00CD084B" w:rsidRDefault="00CD084B" w:rsidP="00567548">
            <w:pPr>
              <w:spacing w:line="360" w:lineRule="auto"/>
              <w:contextualSpacing/>
              <w:rPr>
                <w:rFonts w:cs="Times New Roman"/>
                <w:bCs/>
                <w:color w:val="000000" w:themeColor="text1"/>
                <w:szCs w:val="26"/>
              </w:rPr>
            </w:pPr>
          </w:p>
        </w:tc>
        <w:tc>
          <w:tcPr>
            <w:tcW w:w="1890" w:type="dxa"/>
            <w:vMerge/>
          </w:tcPr>
          <w:p w:rsidR="00CD084B" w:rsidRDefault="00CD084B" w:rsidP="00567548">
            <w:pPr>
              <w:spacing w:line="360" w:lineRule="auto"/>
              <w:contextualSpacing/>
              <w:rPr>
                <w:rFonts w:cs="Times New Roman"/>
                <w:bCs/>
                <w:color w:val="000000" w:themeColor="text1"/>
                <w:szCs w:val="26"/>
              </w:rPr>
            </w:pPr>
          </w:p>
        </w:tc>
      </w:tr>
    </w:tbl>
    <w:p w:rsidR="00567548" w:rsidRPr="00AC530C" w:rsidRDefault="00567548" w:rsidP="00567548">
      <w:pPr>
        <w:spacing w:line="360" w:lineRule="auto"/>
        <w:ind w:left="360"/>
        <w:contextualSpacing/>
        <w:jc w:val="both"/>
        <w:rPr>
          <w:rFonts w:cs="Times New Roman"/>
          <w:bCs/>
          <w:color w:val="000000" w:themeColor="text1"/>
          <w:szCs w:val="26"/>
        </w:rPr>
      </w:pPr>
    </w:p>
    <w:p w:rsidR="00567548" w:rsidRPr="00AC530C" w:rsidRDefault="00567548" w:rsidP="00567548">
      <w:pPr>
        <w:ind w:left="360"/>
        <w:contextualSpacing/>
        <w:jc w:val="both"/>
        <w:rPr>
          <w:rFonts w:cs="Times New Roman"/>
          <w:color w:val="000000" w:themeColor="text1"/>
          <w:szCs w:val="26"/>
        </w:rPr>
      </w:pPr>
    </w:p>
    <w:p w:rsidR="00567548" w:rsidRPr="00E254EA" w:rsidRDefault="00CD084B" w:rsidP="00E254EA">
      <w:pPr>
        <w:pStyle w:val="Heading4"/>
        <w:rPr>
          <w:rFonts w:ascii="Times New Roman" w:hAnsi="Times New Roman" w:cs="Times New Roman"/>
          <w:b/>
          <w:i w:val="0"/>
          <w:color w:val="auto"/>
        </w:rPr>
      </w:pPr>
      <w:r w:rsidRPr="00E254EA">
        <w:rPr>
          <w:rFonts w:ascii="Times New Roman" w:hAnsi="Times New Roman" w:cs="Times New Roman"/>
          <w:b/>
          <w:i w:val="0"/>
          <w:color w:val="auto"/>
        </w:rPr>
        <w:t xml:space="preserve">2.1.1.3. </w:t>
      </w:r>
      <w:r w:rsidR="00567548" w:rsidRPr="00E254EA">
        <w:rPr>
          <w:rFonts w:ascii="Times New Roman" w:hAnsi="Times New Roman" w:cs="Times New Roman"/>
          <w:b/>
          <w:i w:val="0"/>
          <w:color w:val="auto"/>
        </w:rPr>
        <w:t>Mô hình BFD:</w:t>
      </w:r>
    </w:p>
    <w:p w:rsidR="00567548" w:rsidRPr="00AC530C" w:rsidRDefault="00567548" w:rsidP="00567548">
      <w:pPr>
        <w:spacing w:line="360" w:lineRule="auto"/>
        <w:ind w:firstLine="720"/>
        <w:jc w:val="both"/>
        <w:rPr>
          <w:rFonts w:cs="Times New Roman"/>
          <w:b/>
          <w:bCs/>
          <w:sz w:val="24"/>
        </w:rPr>
      </w:pPr>
      <w:r w:rsidRPr="00AC530C">
        <w:rPr>
          <w:rFonts w:cs="Times New Roman"/>
          <w:b/>
          <w:bCs/>
          <w:sz w:val="24"/>
        </w:rPr>
        <w:t xml:space="preserve">Ký hiệu : </w:t>
      </w:r>
    </w:p>
    <w:p w:rsidR="00567548" w:rsidRPr="00AC530C" w:rsidRDefault="00567548" w:rsidP="00567548">
      <w:pPr>
        <w:spacing w:line="360" w:lineRule="auto"/>
        <w:ind w:firstLine="720"/>
        <w:jc w:val="both"/>
        <w:rPr>
          <w:rFonts w:cs="Times New Roman"/>
          <w:b/>
          <w:bCs/>
          <w:sz w:val="24"/>
        </w:rPr>
      </w:pPr>
      <w:r w:rsidRPr="00AC530C">
        <w:rPr>
          <w:b/>
          <w:bCs/>
          <w:noProof/>
          <w:sz w:val="28"/>
          <w:szCs w:val="28"/>
        </w:rPr>
        <w:drawing>
          <wp:inline distT="0" distB="0" distL="114300" distR="114300" wp14:anchorId="39AF59FB" wp14:editId="171BC49C">
            <wp:extent cx="3950335" cy="1031240"/>
            <wp:effectExtent l="0" t="0" r="12065" b="1651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8"/>
                    <a:stretch>
                      <a:fillRect/>
                    </a:stretch>
                  </pic:blipFill>
                  <pic:spPr>
                    <a:xfrm>
                      <a:off x="0" y="0"/>
                      <a:ext cx="3950335" cy="1031240"/>
                    </a:xfrm>
                    <a:prstGeom prst="rect">
                      <a:avLst/>
                    </a:prstGeom>
                    <a:noFill/>
                    <a:ln>
                      <a:noFill/>
                    </a:ln>
                  </pic:spPr>
                </pic:pic>
              </a:graphicData>
            </a:graphic>
          </wp:inline>
        </w:drawing>
      </w:r>
    </w:p>
    <w:p w:rsidR="00567548" w:rsidRPr="00AC530C" w:rsidRDefault="00567548" w:rsidP="00567548">
      <w:pPr>
        <w:spacing w:line="360" w:lineRule="auto"/>
        <w:jc w:val="both"/>
        <w:rPr>
          <w:b/>
          <w:bCs/>
          <w:sz w:val="28"/>
          <w:szCs w:val="28"/>
        </w:rPr>
      </w:pPr>
      <w:r w:rsidRPr="00AC530C">
        <w:rPr>
          <w:rFonts w:cs="Times New Roman"/>
          <w:b/>
          <w:bCs/>
          <w:sz w:val="24"/>
        </w:rPr>
        <w:t>Mô hình :</w:t>
      </w:r>
    </w:p>
    <w:p w:rsidR="00567548" w:rsidRPr="00AC530C" w:rsidRDefault="00F04480" w:rsidP="00F04480">
      <w:pPr>
        <w:spacing w:line="360" w:lineRule="auto"/>
        <w:jc w:val="center"/>
        <w:rPr>
          <w:rFonts w:cs="Times New Roman"/>
          <w:b/>
          <w:bCs/>
          <w:sz w:val="24"/>
        </w:rPr>
      </w:pPr>
      <w:r w:rsidRPr="00F04480">
        <w:rPr>
          <w:rFonts w:cs="Times New Roman"/>
          <w:b/>
          <w:bCs/>
          <w:noProof/>
          <w:sz w:val="24"/>
        </w:rPr>
        <w:lastRenderedPageBreak/>
        <w:drawing>
          <wp:inline distT="0" distB="0" distL="0" distR="0" wp14:anchorId="758FC4DF" wp14:editId="3667F2AD">
            <wp:extent cx="5925377" cy="70018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5377" cy="7001852"/>
                    </a:xfrm>
                    <a:prstGeom prst="rect">
                      <a:avLst/>
                    </a:prstGeom>
                  </pic:spPr>
                </pic:pic>
              </a:graphicData>
            </a:graphic>
          </wp:inline>
        </w:drawing>
      </w:r>
    </w:p>
    <w:p w:rsidR="00567548" w:rsidRDefault="00E254EA" w:rsidP="00E254EA">
      <w:pPr>
        <w:pStyle w:val="Heading3"/>
        <w:rPr>
          <w:rFonts w:ascii="Times New Roman" w:hAnsi="Times New Roman" w:cs="Times New Roman"/>
          <w:b/>
          <w:color w:val="auto"/>
          <w:sz w:val="26"/>
          <w:szCs w:val="26"/>
        </w:rPr>
      </w:pPr>
      <w:bookmarkStart w:id="13" w:name="_Toc90230101"/>
      <w:r w:rsidRPr="00E254EA">
        <w:rPr>
          <w:rFonts w:ascii="Times New Roman" w:hAnsi="Times New Roman" w:cs="Times New Roman"/>
          <w:b/>
          <w:color w:val="auto"/>
          <w:sz w:val="26"/>
          <w:szCs w:val="26"/>
        </w:rPr>
        <w:lastRenderedPageBreak/>
        <w:t>2.1.2. Mô hình hóa tiến trình nghiệp vụ</w:t>
      </w:r>
      <w:bookmarkEnd w:id="13"/>
    </w:p>
    <w:p w:rsidR="00E254EA" w:rsidRPr="006E68DF" w:rsidRDefault="00E254EA" w:rsidP="006E68DF">
      <w:pPr>
        <w:pStyle w:val="Heading4"/>
        <w:rPr>
          <w:rFonts w:ascii="Times New Roman" w:hAnsi="Times New Roman" w:cs="Times New Roman"/>
          <w:b/>
          <w:i w:val="0"/>
          <w:color w:val="auto"/>
        </w:rPr>
      </w:pPr>
      <w:r w:rsidRPr="00E254EA">
        <w:rPr>
          <w:rFonts w:ascii="Times New Roman" w:hAnsi="Times New Roman" w:cs="Times New Roman"/>
          <w:b/>
          <w:i w:val="0"/>
          <w:color w:val="auto"/>
        </w:rPr>
        <w:t>2.1.2.1. Ký hiệu sử dụng</w:t>
      </w:r>
    </w:p>
    <w:p w:rsidR="00E254EA" w:rsidRDefault="00E029F8" w:rsidP="00E254EA">
      <w:r w:rsidRPr="00E029F8">
        <w:rPr>
          <w:noProof/>
        </w:rPr>
        <w:drawing>
          <wp:inline distT="0" distB="0" distL="0" distR="0" wp14:anchorId="3E7D17F7" wp14:editId="6ED1EC9B">
            <wp:extent cx="594360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51760"/>
                    </a:xfrm>
                    <a:prstGeom prst="rect">
                      <a:avLst/>
                    </a:prstGeom>
                  </pic:spPr>
                </pic:pic>
              </a:graphicData>
            </a:graphic>
          </wp:inline>
        </w:drawing>
      </w:r>
    </w:p>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t>2.1.2.2. Sơ đồ luồng dữ liệu (DFD) mức khung cảnh</w:t>
      </w:r>
    </w:p>
    <w:p w:rsidR="005B2378" w:rsidRDefault="004418AD" w:rsidP="005B2378">
      <w:r>
        <w:rPr>
          <w:b/>
          <w:bCs/>
          <w:noProof/>
          <w:sz w:val="28"/>
          <w:szCs w:val="28"/>
        </w:rPr>
        <w:t>Gi</w:t>
      </w:r>
      <w:r w:rsidR="005B2378" w:rsidRPr="00AC530C">
        <w:rPr>
          <w:b/>
          <w:bCs/>
          <w:noProof/>
          <w:sz w:val="28"/>
          <w:szCs w:val="28"/>
        </w:rPr>
        <w:drawing>
          <wp:inline distT="0" distB="0" distL="0" distR="0" wp14:anchorId="5E745ED2" wp14:editId="3166858B">
            <wp:extent cx="6467965" cy="2660073"/>
            <wp:effectExtent l="0" t="0" r="952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9720" cy="2669020"/>
                    </a:xfrm>
                    <a:prstGeom prst="rect">
                      <a:avLst/>
                    </a:prstGeom>
                  </pic:spPr>
                </pic:pic>
              </a:graphicData>
            </a:graphic>
          </wp:inline>
        </w:drawing>
      </w:r>
    </w:p>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lastRenderedPageBreak/>
        <w:t>2.1.2.3. DFD mức đỉnh</w:t>
      </w:r>
    </w:p>
    <w:p w:rsidR="005B2378" w:rsidRDefault="005B2378" w:rsidP="005B2378">
      <w:r w:rsidRPr="00777DD6">
        <w:rPr>
          <w:b/>
          <w:bCs/>
          <w:noProof/>
          <w:sz w:val="28"/>
          <w:szCs w:val="28"/>
        </w:rPr>
        <w:drawing>
          <wp:inline distT="0" distB="0" distL="0" distR="0" wp14:anchorId="451DE483" wp14:editId="26D44637">
            <wp:extent cx="6461500" cy="4310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3681" cy="4318869"/>
                    </a:xfrm>
                    <a:prstGeom prst="rect">
                      <a:avLst/>
                    </a:prstGeom>
                  </pic:spPr>
                </pic:pic>
              </a:graphicData>
            </a:graphic>
          </wp:inline>
        </w:drawing>
      </w:r>
    </w:p>
    <w:p w:rsidR="005B2378" w:rsidRDefault="005B2378" w:rsidP="005B2378"/>
    <w:p w:rsidR="005B2378" w:rsidRDefault="005B2378" w:rsidP="005B2378">
      <w:pPr>
        <w:pStyle w:val="Heading4"/>
        <w:rPr>
          <w:rFonts w:ascii="Times New Roman" w:hAnsi="Times New Roman" w:cs="Times New Roman"/>
          <w:b/>
          <w:i w:val="0"/>
          <w:color w:val="auto"/>
        </w:rPr>
      </w:pPr>
      <w:r w:rsidRPr="005B2378">
        <w:rPr>
          <w:rFonts w:ascii="Times New Roman" w:hAnsi="Times New Roman" w:cs="Times New Roman"/>
          <w:b/>
          <w:i w:val="0"/>
          <w:color w:val="auto"/>
        </w:rPr>
        <w:t>2.1.2.4. DFD mức dưới đỉnh</w:t>
      </w:r>
    </w:p>
    <w:p w:rsidR="005B2378" w:rsidRDefault="005B2378" w:rsidP="005B2378">
      <w:pPr>
        <w:rPr>
          <w:b/>
          <w:bCs/>
        </w:rPr>
      </w:pPr>
      <w:r w:rsidRPr="005B2378">
        <w:rPr>
          <w:b/>
          <w:bCs/>
        </w:rPr>
        <w:t>- Tiến trình “ Quản lý giao dịch “ :</w:t>
      </w:r>
    </w:p>
    <w:p w:rsidR="005B2378" w:rsidRPr="005B2378" w:rsidRDefault="005B2378" w:rsidP="005B2378">
      <w:pPr>
        <w:rPr>
          <w:b/>
          <w:bCs/>
        </w:rPr>
      </w:pPr>
      <w:r w:rsidRPr="00777DD6">
        <w:rPr>
          <w:b/>
          <w:bCs/>
          <w:noProof/>
          <w:sz w:val="28"/>
          <w:szCs w:val="28"/>
        </w:rPr>
        <w:lastRenderedPageBreak/>
        <w:drawing>
          <wp:inline distT="0" distB="0" distL="0" distR="0" wp14:anchorId="3896708A" wp14:editId="7E683FB0">
            <wp:extent cx="5943600" cy="375176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51764"/>
                    </a:xfrm>
                    <a:prstGeom prst="rect">
                      <a:avLst/>
                    </a:prstGeom>
                  </pic:spPr>
                </pic:pic>
              </a:graphicData>
            </a:graphic>
          </wp:inline>
        </w:drawing>
      </w:r>
    </w:p>
    <w:p w:rsidR="005B2378" w:rsidRPr="005B2378" w:rsidRDefault="005B2378" w:rsidP="005B2378">
      <w:pPr>
        <w:rPr>
          <w:b/>
          <w:bCs/>
        </w:rPr>
      </w:pPr>
      <w:r w:rsidRPr="005B2378">
        <w:rPr>
          <w:b/>
          <w:bCs/>
        </w:rPr>
        <w:t>- Tiến trình “ Quản lý kho“ :</w:t>
      </w:r>
    </w:p>
    <w:p w:rsidR="005B2378" w:rsidRDefault="005B2378" w:rsidP="005B2378">
      <w:r w:rsidRPr="00AC530C">
        <w:rPr>
          <w:rFonts w:cs="Times New Roman"/>
          <w:b/>
          <w:bCs/>
          <w:noProof/>
          <w:sz w:val="28"/>
          <w:szCs w:val="28"/>
        </w:rPr>
        <w:drawing>
          <wp:inline distT="0" distB="0" distL="0" distR="0" wp14:anchorId="00602FD0" wp14:editId="0516EF32">
            <wp:extent cx="6382675" cy="28263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5167" cy="2840716"/>
                    </a:xfrm>
                    <a:prstGeom prst="rect">
                      <a:avLst/>
                    </a:prstGeom>
                  </pic:spPr>
                </pic:pic>
              </a:graphicData>
            </a:graphic>
          </wp:inline>
        </w:drawing>
      </w:r>
    </w:p>
    <w:p w:rsidR="005B2378" w:rsidRPr="00F57F72" w:rsidRDefault="005B2378" w:rsidP="005B2378">
      <w:pPr>
        <w:spacing w:line="360" w:lineRule="auto"/>
        <w:jc w:val="both"/>
        <w:rPr>
          <w:rFonts w:cs="Times New Roman"/>
          <w:b/>
          <w:bCs/>
          <w:sz w:val="24"/>
        </w:rPr>
      </w:pPr>
    </w:p>
    <w:p w:rsidR="005B2378" w:rsidRPr="00AC530C" w:rsidRDefault="005B2378" w:rsidP="005B2378">
      <w:pPr>
        <w:spacing w:line="360" w:lineRule="auto"/>
        <w:jc w:val="both"/>
        <w:rPr>
          <w:rFonts w:cs="Times New Roman"/>
          <w:b/>
          <w:bCs/>
          <w:sz w:val="28"/>
          <w:szCs w:val="28"/>
        </w:rPr>
      </w:pPr>
    </w:p>
    <w:p w:rsidR="005B2378" w:rsidRDefault="000967F4" w:rsidP="000967F4">
      <w:pPr>
        <w:pStyle w:val="Heading3"/>
        <w:rPr>
          <w:rFonts w:ascii="Times New Roman" w:hAnsi="Times New Roman" w:cs="Times New Roman"/>
          <w:b/>
          <w:color w:val="auto"/>
          <w:sz w:val="26"/>
          <w:szCs w:val="26"/>
        </w:rPr>
      </w:pPr>
      <w:bookmarkStart w:id="14" w:name="_Toc90230102"/>
      <w:r w:rsidRPr="000967F4">
        <w:rPr>
          <w:rFonts w:ascii="Times New Roman" w:hAnsi="Times New Roman" w:cs="Times New Roman"/>
          <w:b/>
          <w:color w:val="auto"/>
          <w:sz w:val="26"/>
          <w:szCs w:val="26"/>
        </w:rPr>
        <w:lastRenderedPageBreak/>
        <w:t>2.1.3. Đặc tả tiến trình nghiệp vụ</w:t>
      </w:r>
      <w:bookmarkEnd w:id="14"/>
    </w:p>
    <w:p w:rsidR="00E13B05" w:rsidRPr="000967F4" w:rsidRDefault="00E13B05" w:rsidP="00E13B05">
      <w:pPr>
        <w:rPr>
          <w:b/>
          <w:bCs/>
          <w:i/>
        </w:rPr>
      </w:pPr>
      <w:r w:rsidRPr="000967F4">
        <w:rPr>
          <w:b/>
          <w:bCs/>
          <w:i/>
        </w:rPr>
        <w:t>- Đặc tả tiến trình “Lập hóa đơn mua hàng”:</w:t>
      </w:r>
    </w:p>
    <w:p w:rsidR="00E13B05" w:rsidRPr="000967F4" w:rsidRDefault="00E13B05" w:rsidP="00E13B05">
      <w:pPr>
        <w:rPr>
          <w:bCs/>
        </w:rPr>
      </w:pPr>
      <w:r w:rsidRPr="000967F4">
        <w:rPr>
          <w:b/>
          <w:bCs/>
        </w:rPr>
        <w:t>Đầu vào</w:t>
      </w:r>
      <w:r w:rsidRPr="000967F4">
        <w:rPr>
          <w:bCs/>
        </w:rPr>
        <w:t>: Phiếu nhập kho</w:t>
      </w:r>
    </w:p>
    <w:p w:rsidR="00E13B05" w:rsidRPr="000967F4" w:rsidRDefault="00E13B05" w:rsidP="00E13B05">
      <w:pPr>
        <w:rPr>
          <w:bCs/>
        </w:rPr>
      </w:pPr>
      <w:r w:rsidRPr="000967F4">
        <w:rPr>
          <w:b/>
          <w:bCs/>
        </w:rPr>
        <w:t>Đầu ra</w:t>
      </w:r>
      <w:r w:rsidRPr="000967F4">
        <w:rPr>
          <w:bCs/>
        </w:rPr>
        <w:t>: Lập hóa đơn thanh toán mua hàng</w:t>
      </w:r>
    </w:p>
    <w:p w:rsidR="00E13B05" w:rsidRPr="000967F4" w:rsidRDefault="00E13B05" w:rsidP="00E13B05">
      <w:pPr>
        <w:rPr>
          <w:bCs/>
        </w:rPr>
      </w:pPr>
      <w:r w:rsidRPr="000967F4">
        <w:rPr>
          <w:b/>
          <w:bCs/>
        </w:rPr>
        <w:t>- Nội dung xử lý</w:t>
      </w:r>
      <w:r w:rsidRPr="000967F4">
        <w:rPr>
          <w:bCs/>
        </w:rPr>
        <w:t xml:space="preserve"> :</w:t>
      </w:r>
    </w:p>
    <w:p w:rsidR="00E13B05" w:rsidRPr="000967F4" w:rsidRDefault="00E13B05" w:rsidP="00E13B05">
      <w:pPr>
        <w:rPr>
          <w:bCs/>
        </w:rPr>
      </w:pPr>
      <w:r w:rsidRPr="000967F4">
        <w:rPr>
          <w:bCs/>
        </w:rPr>
        <w:t>Tiếp nhận phiếu nhập kho</w:t>
      </w:r>
    </w:p>
    <w:p w:rsidR="00E13B05" w:rsidRPr="000967F4" w:rsidRDefault="00E13B05" w:rsidP="00E13B05">
      <w:pPr>
        <w:rPr>
          <w:bCs/>
        </w:rPr>
      </w:pPr>
      <w:r w:rsidRPr="000967F4">
        <w:rPr>
          <w:b/>
          <w:bCs/>
        </w:rPr>
        <w:t>Nếu</w:t>
      </w:r>
      <w:r w:rsidRPr="000967F4">
        <w:rPr>
          <w:bCs/>
        </w:rPr>
        <w:t xml:space="preserve"> : Đúng số lượng thanh toán </w:t>
      </w:r>
    </w:p>
    <w:p w:rsidR="00E13B05" w:rsidRPr="000967F4" w:rsidRDefault="00E13B05" w:rsidP="00E13B05">
      <w:pPr>
        <w:rPr>
          <w:bCs/>
        </w:rPr>
      </w:pPr>
      <w:r w:rsidRPr="000967F4">
        <w:rPr>
          <w:b/>
          <w:bCs/>
        </w:rPr>
        <w:t>Thì</w:t>
      </w:r>
      <w:r w:rsidRPr="000967F4">
        <w:rPr>
          <w:bCs/>
        </w:rPr>
        <w:t xml:space="preserve"> : Chấp nhận thanh toán </w:t>
      </w:r>
    </w:p>
    <w:p w:rsidR="00E13B05" w:rsidRPr="000967F4" w:rsidRDefault="00E13B05" w:rsidP="00E13B05">
      <w:pPr>
        <w:rPr>
          <w:bCs/>
        </w:rPr>
      </w:pPr>
      <w:r w:rsidRPr="000967F4">
        <w:rPr>
          <w:bCs/>
        </w:rPr>
        <w:tab/>
        <w:t>Lập phiếu hóa đơn thanh toán hàng mua + Thanh toán</w:t>
      </w:r>
    </w:p>
    <w:p w:rsidR="00E13B05" w:rsidRPr="000967F4" w:rsidRDefault="00E13B05" w:rsidP="00E13B05">
      <w:pPr>
        <w:rPr>
          <w:bCs/>
        </w:rPr>
      </w:pPr>
      <w:r w:rsidRPr="000967F4">
        <w:rPr>
          <w:b/>
          <w:bCs/>
        </w:rPr>
        <w:t>Không thì</w:t>
      </w:r>
      <w:r w:rsidRPr="000967F4">
        <w:rPr>
          <w:bCs/>
        </w:rPr>
        <w:t xml:space="preserve"> : Đối chiếu kết quả nhập hàng từ bộ phận quản lý kho hàng </w:t>
      </w:r>
    </w:p>
    <w:p w:rsidR="00E13B05" w:rsidRPr="000967F4" w:rsidRDefault="00E13B05" w:rsidP="00E13B05">
      <w:pPr>
        <w:rPr>
          <w:bCs/>
        </w:rPr>
      </w:pPr>
      <w:r w:rsidRPr="000967F4">
        <w:rPr>
          <w:bCs/>
        </w:rPr>
        <w:tab/>
      </w:r>
      <w:r w:rsidRPr="000967F4">
        <w:rPr>
          <w:b/>
          <w:bCs/>
        </w:rPr>
        <w:t>Nếu</w:t>
      </w:r>
      <w:r w:rsidRPr="000967F4">
        <w:rPr>
          <w:bCs/>
        </w:rPr>
        <w:t xml:space="preserve"> : Kết quả đúng số lượng thanh toán</w:t>
      </w:r>
    </w:p>
    <w:p w:rsidR="00E13B05" w:rsidRPr="000967F4" w:rsidRDefault="00E13B05" w:rsidP="00E13B05">
      <w:pPr>
        <w:rPr>
          <w:bCs/>
        </w:rPr>
      </w:pPr>
      <w:r w:rsidRPr="000967F4">
        <w:rPr>
          <w:bCs/>
        </w:rPr>
        <w:tab/>
      </w:r>
      <w:r w:rsidRPr="000967F4">
        <w:rPr>
          <w:b/>
          <w:bCs/>
        </w:rPr>
        <w:t>Thì</w:t>
      </w:r>
      <w:r w:rsidRPr="000967F4">
        <w:rPr>
          <w:bCs/>
        </w:rPr>
        <w:t xml:space="preserve"> : Chấp nhận thanh toán </w:t>
      </w:r>
    </w:p>
    <w:p w:rsidR="00E13B05" w:rsidRPr="000967F4" w:rsidRDefault="00E13B05" w:rsidP="00E13B05">
      <w:pPr>
        <w:rPr>
          <w:bCs/>
        </w:rPr>
      </w:pPr>
      <w:r w:rsidRPr="000967F4">
        <w:rPr>
          <w:bCs/>
        </w:rPr>
        <w:tab/>
        <w:t>Lập phiếu hóa đơn thanh toán hàng mua + Thanh toán</w:t>
      </w:r>
    </w:p>
    <w:p w:rsidR="00E13B05" w:rsidRPr="0003592A" w:rsidRDefault="00E13B05" w:rsidP="00E13B05">
      <w:pPr>
        <w:rPr>
          <w:bCs/>
        </w:rPr>
      </w:pPr>
      <w:r w:rsidRPr="000967F4">
        <w:rPr>
          <w:bCs/>
        </w:rPr>
        <w:tab/>
      </w:r>
      <w:r w:rsidRPr="000967F4">
        <w:rPr>
          <w:b/>
          <w:bCs/>
        </w:rPr>
        <w:t>Không thì</w:t>
      </w:r>
      <w:r w:rsidRPr="000967F4">
        <w:rPr>
          <w:bCs/>
        </w:rPr>
        <w:t xml:space="preserve"> : Từ chối thanh toán </w:t>
      </w:r>
    </w:p>
    <w:p w:rsidR="00E13B05" w:rsidRDefault="00E13B05" w:rsidP="00E13B05"/>
    <w:p w:rsidR="004217F4" w:rsidRPr="000967F4" w:rsidRDefault="004217F4" w:rsidP="004217F4">
      <w:pPr>
        <w:rPr>
          <w:b/>
          <w:bCs/>
          <w:i/>
        </w:rPr>
      </w:pPr>
      <w:r w:rsidRPr="000967F4">
        <w:rPr>
          <w:b/>
          <w:bCs/>
        </w:rPr>
        <w:t xml:space="preserve">- </w:t>
      </w:r>
      <w:r w:rsidRPr="000967F4">
        <w:rPr>
          <w:b/>
          <w:bCs/>
          <w:i/>
        </w:rPr>
        <w:t>Đặc tả tiến trình “Lập đơn đặt hàng”:</w:t>
      </w:r>
    </w:p>
    <w:p w:rsidR="004217F4" w:rsidRPr="000967F4" w:rsidRDefault="004217F4" w:rsidP="004217F4">
      <w:pPr>
        <w:rPr>
          <w:bCs/>
        </w:rPr>
      </w:pPr>
      <w:r w:rsidRPr="000967F4">
        <w:rPr>
          <w:b/>
          <w:bCs/>
        </w:rPr>
        <w:t>Đầu vào</w:t>
      </w:r>
      <w:r w:rsidRPr="000967F4">
        <w:rPr>
          <w:bCs/>
        </w:rPr>
        <w:t>: Đơn yêu cầu nhập hàng</w:t>
      </w:r>
    </w:p>
    <w:p w:rsidR="004217F4" w:rsidRPr="000967F4" w:rsidRDefault="004217F4" w:rsidP="004217F4">
      <w:pPr>
        <w:rPr>
          <w:bCs/>
        </w:rPr>
      </w:pPr>
      <w:r w:rsidRPr="000967F4">
        <w:rPr>
          <w:b/>
          <w:bCs/>
        </w:rPr>
        <w:t>Đầu ra</w:t>
      </w:r>
      <w:r w:rsidRPr="000967F4">
        <w:rPr>
          <w:bCs/>
        </w:rPr>
        <w:t>: Đơn mua hàng</w:t>
      </w:r>
    </w:p>
    <w:p w:rsidR="004217F4" w:rsidRPr="000967F4" w:rsidRDefault="004217F4" w:rsidP="004217F4">
      <w:pPr>
        <w:rPr>
          <w:bCs/>
        </w:rPr>
      </w:pPr>
      <w:r w:rsidRPr="000967F4">
        <w:rPr>
          <w:b/>
          <w:bCs/>
        </w:rPr>
        <w:t>- Nội dung xử lý</w:t>
      </w:r>
      <w:r w:rsidRPr="000967F4">
        <w:rPr>
          <w:bCs/>
        </w:rPr>
        <w:t xml:space="preserve"> :</w:t>
      </w:r>
    </w:p>
    <w:p w:rsidR="004217F4" w:rsidRPr="000967F4" w:rsidRDefault="004217F4" w:rsidP="004217F4">
      <w:pPr>
        <w:rPr>
          <w:bCs/>
        </w:rPr>
      </w:pPr>
      <w:r w:rsidRPr="000967F4">
        <w:rPr>
          <w:bCs/>
        </w:rPr>
        <w:t>Đơn yêu cầu nhập hàng</w:t>
      </w:r>
    </w:p>
    <w:p w:rsidR="004217F4" w:rsidRPr="000967F4" w:rsidRDefault="004217F4" w:rsidP="004217F4">
      <w:pPr>
        <w:rPr>
          <w:bCs/>
        </w:rPr>
      </w:pPr>
      <w:r w:rsidRPr="000967F4">
        <w:rPr>
          <w:b/>
          <w:bCs/>
        </w:rPr>
        <w:t>Lặp:</w:t>
      </w:r>
      <w:r w:rsidRPr="000967F4">
        <w:rPr>
          <w:bCs/>
        </w:rPr>
        <w:t xml:space="preserve"> Danh sách các mặt hàng trong đơn yêu cầu nhập hàng</w:t>
      </w:r>
    </w:p>
    <w:p w:rsidR="004217F4" w:rsidRPr="000967F4" w:rsidRDefault="004217F4" w:rsidP="004217F4">
      <w:pPr>
        <w:ind w:firstLine="720"/>
        <w:rPr>
          <w:bCs/>
        </w:rPr>
      </w:pPr>
      <w:r w:rsidRPr="000967F4">
        <w:rPr>
          <w:b/>
          <w:bCs/>
        </w:rPr>
        <w:t>Nếu</w:t>
      </w:r>
      <w:r w:rsidRPr="000967F4">
        <w:rPr>
          <w:bCs/>
        </w:rPr>
        <w:t xml:space="preserve">: Số lượng sản phẩm &gt; 0 </w:t>
      </w:r>
    </w:p>
    <w:p w:rsidR="004217F4" w:rsidRPr="000967F4" w:rsidRDefault="004217F4" w:rsidP="004217F4">
      <w:pPr>
        <w:ind w:firstLine="720"/>
        <w:rPr>
          <w:bCs/>
        </w:rPr>
      </w:pPr>
      <w:r w:rsidRPr="000967F4">
        <w:rPr>
          <w:b/>
          <w:bCs/>
        </w:rPr>
        <w:t>Thì</w:t>
      </w:r>
      <w:r w:rsidRPr="000967F4">
        <w:rPr>
          <w:bCs/>
        </w:rPr>
        <w:t xml:space="preserve"> : Ghi sản phẩm vào danh sách các mặt hàng cần mua</w:t>
      </w:r>
    </w:p>
    <w:p w:rsidR="004217F4" w:rsidRPr="000967F4" w:rsidRDefault="004217F4" w:rsidP="004217F4">
      <w:pPr>
        <w:rPr>
          <w:bCs/>
        </w:rPr>
      </w:pPr>
      <w:r w:rsidRPr="000967F4">
        <w:rPr>
          <w:b/>
          <w:bCs/>
        </w:rPr>
        <w:t>Đến khi</w:t>
      </w:r>
      <w:r w:rsidRPr="000967F4">
        <w:rPr>
          <w:bCs/>
        </w:rPr>
        <w:t xml:space="preserve"> :Hết sản phẩm trong danh sách</w:t>
      </w:r>
    </w:p>
    <w:p w:rsidR="004217F4" w:rsidRPr="000967F4" w:rsidRDefault="004217F4" w:rsidP="004217F4">
      <w:pPr>
        <w:rPr>
          <w:bCs/>
        </w:rPr>
      </w:pPr>
      <w:r w:rsidRPr="000967F4">
        <w:rPr>
          <w:bCs/>
        </w:rPr>
        <w:t>Lập đơn yêu cầu sản phẩm cần mua</w:t>
      </w:r>
    </w:p>
    <w:p w:rsidR="004217F4" w:rsidRPr="000967F4" w:rsidRDefault="004217F4" w:rsidP="004217F4">
      <w:pPr>
        <w:rPr>
          <w:bCs/>
        </w:rPr>
      </w:pPr>
      <w:r w:rsidRPr="000967F4">
        <w:rPr>
          <w:bCs/>
        </w:rPr>
        <w:t xml:space="preserve">Đề nghị các mặt hàng cần mua </w:t>
      </w:r>
    </w:p>
    <w:p w:rsidR="004217F4" w:rsidRPr="000967F4" w:rsidRDefault="004217F4" w:rsidP="004217F4">
      <w:pPr>
        <w:rPr>
          <w:bCs/>
        </w:rPr>
      </w:pPr>
      <w:r w:rsidRPr="000967F4">
        <w:rPr>
          <w:b/>
          <w:bCs/>
        </w:rPr>
        <w:t>Nếu</w:t>
      </w:r>
      <w:r w:rsidRPr="000967F4">
        <w:rPr>
          <w:bCs/>
        </w:rPr>
        <w:t xml:space="preserve"> : Chấp nhận mua các mặt hàng</w:t>
      </w:r>
    </w:p>
    <w:p w:rsidR="004217F4" w:rsidRPr="000967F4" w:rsidRDefault="004217F4" w:rsidP="004217F4">
      <w:pPr>
        <w:rPr>
          <w:bCs/>
        </w:rPr>
      </w:pPr>
      <w:r w:rsidRPr="000967F4">
        <w:rPr>
          <w:b/>
          <w:bCs/>
        </w:rPr>
        <w:lastRenderedPageBreak/>
        <w:t>Thì</w:t>
      </w:r>
      <w:r w:rsidRPr="000967F4">
        <w:rPr>
          <w:bCs/>
        </w:rPr>
        <w:t xml:space="preserve">: Lập đơn đặt hàng và gửi cho nhà cung cấp </w:t>
      </w:r>
    </w:p>
    <w:p w:rsidR="004217F4" w:rsidRPr="000967F4" w:rsidRDefault="004217F4" w:rsidP="004217F4">
      <w:pPr>
        <w:rPr>
          <w:bCs/>
        </w:rPr>
      </w:pPr>
      <w:r w:rsidRPr="000967F4">
        <w:rPr>
          <w:b/>
          <w:bCs/>
        </w:rPr>
        <w:t>Không thì</w:t>
      </w:r>
      <w:r w:rsidRPr="000967F4">
        <w:rPr>
          <w:bCs/>
        </w:rPr>
        <w:t xml:space="preserve"> : Từ chối nhập hàng </w:t>
      </w:r>
    </w:p>
    <w:p w:rsidR="004217F4" w:rsidRDefault="004217F4" w:rsidP="004217F4"/>
    <w:p w:rsidR="004217F4" w:rsidRPr="000967F4" w:rsidRDefault="004217F4" w:rsidP="004217F4">
      <w:pPr>
        <w:rPr>
          <w:b/>
          <w:bCs/>
          <w:i/>
        </w:rPr>
      </w:pPr>
      <w:r w:rsidRPr="000967F4">
        <w:rPr>
          <w:b/>
          <w:bCs/>
          <w:i/>
        </w:rPr>
        <w:t>- Đặc tả tiến trình “Lập phiếu lưu trữ”</w:t>
      </w:r>
    </w:p>
    <w:p w:rsidR="004217F4" w:rsidRPr="000967F4" w:rsidRDefault="004217F4" w:rsidP="004217F4">
      <w:pPr>
        <w:rPr>
          <w:bCs/>
        </w:rPr>
      </w:pPr>
      <w:r w:rsidRPr="000967F4">
        <w:rPr>
          <w:bCs/>
        </w:rPr>
        <w:tab/>
      </w:r>
      <w:r w:rsidRPr="000967F4">
        <w:rPr>
          <w:b/>
          <w:bCs/>
        </w:rPr>
        <w:t>Đầu vào</w:t>
      </w:r>
      <w:r w:rsidRPr="000967F4">
        <w:rPr>
          <w:bCs/>
        </w:rPr>
        <w:t>: Hàng hóa còn lại ở trên kệ</w:t>
      </w:r>
    </w:p>
    <w:p w:rsidR="004217F4" w:rsidRPr="000967F4" w:rsidRDefault="004217F4" w:rsidP="004217F4">
      <w:pPr>
        <w:rPr>
          <w:bCs/>
        </w:rPr>
      </w:pPr>
      <w:r w:rsidRPr="000967F4">
        <w:rPr>
          <w:bCs/>
        </w:rPr>
        <w:tab/>
      </w:r>
      <w:r w:rsidRPr="000967F4">
        <w:rPr>
          <w:b/>
          <w:bCs/>
        </w:rPr>
        <w:t>Đầu ra</w:t>
      </w:r>
      <w:r w:rsidRPr="000967F4">
        <w:rPr>
          <w:bCs/>
        </w:rPr>
        <w:t xml:space="preserve"> : Phiếu lưu trữ</w:t>
      </w:r>
    </w:p>
    <w:p w:rsidR="004217F4" w:rsidRPr="000967F4" w:rsidRDefault="004217F4" w:rsidP="004217F4">
      <w:pPr>
        <w:rPr>
          <w:bCs/>
        </w:rPr>
      </w:pPr>
      <w:r w:rsidRPr="000967F4">
        <w:rPr>
          <w:b/>
          <w:bCs/>
        </w:rPr>
        <w:t>- Nội dung xử lý</w:t>
      </w:r>
      <w:r w:rsidRPr="000967F4">
        <w:rPr>
          <w:bCs/>
        </w:rPr>
        <w:t xml:space="preserve"> :</w:t>
      </w:r>
    </w:p>
    <w:p w:rsidR="004217F4" w:rsidRPr="000967F4" w:rsidRDefault="004217F4" w:rsidP="004217F4">
      <w:pPr>
        <w:rPr>
          <w:bCs/>
        </w:rPr>
      </w:pPr>
      <w:r w:rsidRPr="000967F4">
        <w:rPr>
          <w:b/>
          <w:bCs/>
        </w:rPr>
        <w:t>Lặp</w:t>
      </w:r>
      <w:r w:rsidRPr="000967F4">
        <w:rPr>
          <w:bCs/>
        </w:rPr>
        <w:t>: Các mặt hàng trên gian hàng</w:t>
      </w:r>
    </w:p>
    <w:p w:rsidR="004217F4" w:rsidRPr="000967F4" w:rsidRDefault="004217F4" w:rsidP="004217F4">
      <w:pPr>
        <w:ind w:firstLine="720"/>
        <w:rPr>
          <w:bCs/>
        </w:rPr>
      </w:pPr>
      <w:r w:rsidRPr="000967F4">
        <w:rPr>
          <w:b/>
          <w:bCs/>
        </w:rPr>
        <w:t>Nếu</w:t>
      </w:r>
      <w:r w:rsidRPr="000967F4">
        <w:rPr>
          <w:bCs/>
        </w:rPr>
        <w:t>: Số lượng sản phẩm trên gian hàng &gt; 0</w:t>
      </w:r>
    </w:p>
    <w:p w:rsidR="004217F4" w:rsidRPr="000967F4" w:rsidRDefault="004217F4" w:rsidP="004217F4">
      <w:pPr>
        <w:ind w:firstLine="720"/>
        <w:rPr>
          <w:bCs/>
        </w:rPr>
      </w:pPr>
      <w:r w:rsidRPr="000967F4">
        <w:rPr>
          <w:b/>
          <w:bCs/>
        </w:rPr>
        <w:t>Thì</w:t>
      </w:r>
      <w:r w:rsidRPr="000967F4">
        <w:rPr>
          <w:bCs/>
        </w:rPr>
        <w:t>: Ghi tên sản phẩm vào phiếu lưu trữ</w:t>
      </w:r>
    </w:p>
    <w:p w:rsidR="004217F4" w:rsidRPr="000967F4" w:rsidRDefault="004217F4" w:rsidP="004217F4">
      <w:pPr>
        <w:ind w:firstLine="720"/>
        <w:rPr>
          <w:bCs/>
        </w:rPr>
      </w:pPr>
      <w:r w:rsidRPr="000967F4">
        <w:rPr>
          <w:b/>
          <w:bCs/>
        </w:rPr>
        <w:t>Không thì</w:t>
      </w:r>
      <w:r w:rsidRPr="000967F4">
        <w:rPr>
          <w:bCs/>
        </w:rPr>
        <w:t>: Sang sản phẩm tiếp theo</w:t>
      </w:r>
    </w:p>
    <w:p w:rsidR="004217F4" w:rsidRPr="000967F4" w:rsidRDefault="004217F4" w:rsidP="004217F4">
      <w:pPr>
        <w:rPr>
          <w:bCs/>
        </w:rPr>
      </w:pPr>
      <w:r w:rsidRPr="000967F4">
        <w:rPr>
          <w:b/>
          <w:bCs/>
        </w:rPr>
        <w:t>Đến khi</w:t>
      </w:r>
      <w:r w:rsidRPr="000967F4">
        <w:rPr>
          <w:bCs/>
        </w:rPr>
        <w:t>: Hết các mặ hàng trong gian hàng</w:t>
      </w:r>
    </w:p>
    <w:p w:rsidR="004217F4" w:rsidRPr="000967F4" w:rsidRDefault="004217F4" w:rsidP="004217F4">
      <w:pPr>
        <w:rPr>
          <w:bCs/>
        </w:rPr>
      </w:pPr>
      <w:r w:rsidRPr="000967F4">
        <w:rPr>
          <w:bCs/>
        </w:rPr>
        <w:tab/>
        <w:t>Lặp ra phiếu lưu trữ và chuyển hàng hóa vào trong kho</w:t>
      </w:r>
    </w:p>
    <w:p w:rsidR="004217F4" w:rsidRDefault="004217F4" w:rsidP="004217F4"/>
    <w:p w:rsidR="004217F4" w:rsidRPr="000967F4" w:rsidRDefault="004217F4" w:rsidP="004217F4">
      <w:pPr>
        <w:rPr>
          <w:b/>
          <w:bCs/>
          <w:i/>
        </w:rPr>
      </w:pPr>
      <w:r w:rsidRPr="000967F4">
        <w:rPr>
          <w:b/>
          <w:bCs/>
          <w:i/>
        </w:rPr>
        <w:t xml:space="preserve">- Đặc tả tiến trình “Lập phiếu xuất </w:t>
      </w:r>
      <w:r w:rsidR="00F04480">
        <w:rPr>
          <w:b/>
          <w:bCs/>
          <w:i/>
        </w:rPr>
        <w:t>hàng</w:t>
      </w:r>
      <w:r w:rsidRPr="000967F4">
        <w:rPr>
          <w:b/>
          <w:bCs/>
          <w:i/>
        </w:rPr>
        <w:t>”:</w:t>
      </w:r>
    </w:p>
    <w:p w:rsidR="004217F4" w:rsidRPr="000967F4" w:rsidRDefault="004217F4" w:rsidP="004217F4">
      <w:pPr>
        <w:rPr>
          <w:bCs/>
        </w:rPr>
      </w:pPr>
      <w:r w:rsidRPr="000967F4">
        <w:rPr>
          <w:b/>
          <w:bCs/>
        </w:rPr>
        <w:t>Đầu vào</w:t>
      </w:r>
      <w:r w:rsidRPr="000967F4">
        <w:rPr>
          <w:bCs/>
        </w:rPr>
        <w:t xml:space="preserve">: Phiếu yêu cầu trưng bày sản phẩm  </w:t>
      </w:r>
    </w:p>
    <w:p w:rsidR="004217F4" w:rsidRPr="000967F4" w:rsidRDefault="004217F4" w:rsidP="004217F4">
      <w:pPr>
        <w:rPr>
          <w:bCs/>
        </w:rPr>
      </w:pPr>
      <w:r w:rsidRPr="000967F4">
        <w:rPr>
          <w:b/>
          <w:bCs/>
        </w:rPr>
        <w:t>Đầu ra</w:t>
      </w:r>
      <w:r w:rsidRPr="000967F4">
        <w:rPr>
          <w:bCs/>
        </w:rPr>
        <w:t xml:space="preserve">: Phiếu xuất </w:t>
      </w:r>
      <w:r w:rsidR="00F04480">
        <w:rPr>
          <w:bCs/>
        </w:rPr>
        <w:t>hàng</w:t>
      </w:r>
      <w:r w:rsidRPr="000967F4">
        <w:rPr>
          <w:bCs/>
        </w:rPr>
        <w:t xml:space="preserve"> + hàng hóa </w:t>
      </w:r>
    </w:p>
    <w:p w:rsidR="004217F4" w:rsidRPr="000967F4" w:rsidRDefault="004217F4" w:rsidP="004217F4">
      <w:pPr>
        <w:rPr>
          <w:bCs/>
        </w:rPr>
      </w:pPr>
      <w:r w:rsidRPr="000967F4">
        <w:rPr>
          <w:b/>
          <w:bCs/>
        </w:rPr>
        <w:t>- Nội dung xử lý</w:t>
      </w:r>
      <w:r w:rsidRPr="000967F4">
        <w:rPr>
          <w:bCs/>
        </w:rPr>
        <w:t xml:space="preserve"> :</w:t>
      </w:r>
    </w:p>
    <w:p w:rsidR="004217F4" w:rsidRPr="000967F4" w:rsidRDefault="004217F4" w:rsidP="004217F4">
      <w:pPr>
        <w:rPr>
          <w:bCs/>
        </w:rPr>
      </w:pPr>
      <w:r w:rsidRPr="000967F4">
        <w:rPr>
          <w:bCs/>
        </w:rPr>
        <w:t>Yêu cầu sản phẩm trưng bày</w:t>
      </w:r>
    </w:p>
    <w:p w:rsidR="004217F4" w:rsidRPr="000967F4" w:rsidRDefault="004217F4" w:rsidP="004217F4">
      <w:pPr>
        <w:rPr>
          <w:bCs/>
        </w:rPr>
      </w:pPr>
      <w:r w:rsidRPr="000967F4">
        <w:rPr>
          <w:bCs/>
        </w:rPr>
        <w:t>Tiếp nhận yêu cầu</w:t>
      </w:r>
    </w:p>
    <w:p w:rsidR="004217F4" w:rsidRPr="000967F4" w:rsidRDefault="004217F4" w:rsidP="004217F4">
      <w:pPr>
        <w:rPr>
          <w:bCs/>
        </w:rPr>
      </w:pPr>
      <w:r w:rsidRPr="000967F4">
        <w:rPr>
          <w:b/>
          <w:bCs/>
        </w:rPr>
        <w:t>Lặp</w:t>
      </w:r>
      <w:r w:rsidRPr="000967F4">
        <w:rPr>
          <w:bCs/>
        </w:rPr>
        <w:t xml:space="preserve"> : Từng sản phẩm trong phiếu yêu cầu trưng bày sản phẩm</w:t>
      </w:r>
    </w:p>
    <w:p w:rsidR="004217F4" w:rsidRPr="000967F4" w:rsidRDefault="004217F4" w:rsidP="004217F4">
      <w:pPr>
        <w:rPr>
          <w:bCs/>
        </w:rPr>
      </w:pPr>
      <w:r w:rsidRPr="000967F4">
        <w:rPr>
          <w:bCs/>
        </w:rPr>
        <w:tab/>
      </w:r>
      <w:r w:rsidRPr="000967F4">
        <w:rPr>
          <w:b/>
          <w:bCs/>
        </w:rPr>
        <w:t>Nếu</w:t>
      </w:r>
      <w:r w:rsidRPr="000967F4">
        <w:rPr>
          <w:bCs/>
        </w:rPr>
        <w:t xml:space="preserve"> : Sản phẩm trong kho &gt; sản phẩm yêu cầu</w:t>
      </w:r>
    </w:p>
    <w:p w:rsidR="004217F4" w:rsidRPr="000967F4" w:rsidRDefault="004217F4" w:rsidP="004217F4">
      <w:pPr>
        <w:rPr>
          <w:bCs/>
        </w:rPr>
      </w:pPr>
      <w:r w:rsidRPr="000967F4">
        <w:rPr>
          <w:bCs/>
        </w:rPr>
        <w:tab/>
      </w:r>
      <w:r w:rsidRPr="000967F4">
        <w:rPr>
          <w:b/>
          <w:bCs/>
        </w:rPr>
        <w:t>Thì</w:t>
      </w:r>
      <w:r w:rsidRPr="000967F4">
        <w:rPr>
          <w:bCs/>
        </w:rPr>
        <w:t xml:space="preserve"> : Lấy sản phẩm </w:t>
      </w:r>
    </w:p>
    <w:p w:rsidR="004217F4" w:rsidRPr="000967F4" w:rsidRDefault="004217F4" w:rsidP="004217F4">
      <w:pPr>
        <w:ind w:firstLine="720"/>
        <w:rPr>
          <w:bCs/>
        </w:rPr>
      </w:pPr>
      <w:r w:rsidRPr="000967F4">
        <w:rPr>
          <w:b/>
          <w:bCs/>
        </w:rPr>
        <w:t>Không thì</w:t>
      </w:r>
      <w:r w:rsidRPr="000967F4">
        <w:rPr>
          <w:bCs/>
        </w:rPr>
        <w:t xml:space="preserve"> : Thông báo nhân viên bán hàng </w:t>
      </w:r>
    </w:p>
    <w:p w:rsidR="004217F4" w:rsidRPr="000967F4" w:rsidRDefault="004217F4" w:rsidP="004217F4">
      <w:pPr>
        <w:rPr>
          <w:bCs/>
        </w:rPr>
      </w:pPr>
      <w:r w:rsidRPr="000967F4">
        <w:rPr>
          <w:b/>
          <w:bCs/>
        </w:rPr>
        <w:t>Đến khi</w:t>
      </w:r>
      <w:r w:rsidRPr="000967F4">
        <w:rPr>
          <w:bCs/>
        </w:rPr>
        <w:t xml:space="preserve"> : Hết sản phẩm yêu cầu</w:t>
      </w:r>
    </w:p>
    <w:p w:rsidR="004217F4" w:rsidRPr="000967F4" w:rsidRDefault="004217F4" w:rsidP="004217F4">
      <w:pPr>
        <w:rPr>
          <w:bCs/>
        </w:rPr>
      </w:pPr>
      <w:r w:rsidRPr="000967F4">
        <w:rPr>
          <w:bCs/>
        </w:rPr>
        <w:t xml:space="preserve">Yêu cầu bộ phận kế kiểm tra hàng hóa </w:t>
      </w:r>
    </w:p>
    <w:p w:rsidR="004217F4" w:rsidRPr="000967F4" w:rsidRDefault="004217F4" w:rsidP="004217F4">
      <w:pPr>
        <w:rPr>
          <w:bCs/>
        </w:rPr>
      </w:pPr>
      <w:r w:rsidRPr="000967F4">
        <w:rPr>
          <w:b/>
          <w:bCs/>
        </w:rPr>
        <w:t>Nếu</w:t>
      </w:r>
      <w:r w:rsidRPr="000967F4">
        <w:rPr>
          <w:bCs/>
        </w:rPr>
        <w:t xml:space="preserve"> : Hàng hóa đúng yêu cầu</w:t>
      </w:r>
    </w:p>
    <w:p w:rsidR="004217F4" w:rsidRPr="000967F4" w:rsidRDefault="004217F4" w:rsidP="004217F4">
      <w:pPr>
        <w:rPr>
          <w:bCs/>
        </w:rPr>
      </w:pPr>
      <w:r w:rsidRPr="000967F4">
        <w:rPr>
          <w:b/>
          <w:bCs/>
        </w:rPr>
        <w:lastRenderedPageBreak/>
        <w:t>Thì</w:t>
      </w:r>
      <w:r w:rsidRPr="000967F4">
        <w:rPr>
          <w:bCs/>
        </w:rPr>
        <w:t xml:space="preserve"> : Lập hóa đơn xuất kho</w:t>
      </w:r>
    </w:p>
    <w:p w:rsidR="004217F4" w:rsidRPr="00B04FD7" w:rsidRDefault="004217F4" w:rsidP="004217F4">
      <w:pPr>
        <w:rPr>
          <w:bCs/>
        </w:rPr>
      </w:pPr>
      <w:r w:rsidRPr="000967F4">
        <w:rPr>
          <w:b/>
          <w:bCs/>
        </w:rPr>
        <w:t>Không thì</w:t>
      </w:r>
      <w:r w:rsidRPr="000967F4">
        <w:rPr>
          <w:bCs/>
        </w:rPr>
        <w:t xml:space="preserve"> : Bộ phận kho lấy lạ</w:t>
      </w:r>
      <w:r>
        <w:rPr>
          <w:bCs/>
        </w:rPr>
        <w:t xml:space="preserve">i hàng hóa </w:t>
      </w:r>
    </w:p>
    <w:p w:rsidR="004217F4" w:rsidRPr="00E13B05" w:rsidRDefault="004217F4" w:rsidP="00E13B05"/>
    <w:p w:rsidR="000967F4" w:rsidRPr="000967F4" w:rsidRDefault="000967F4" w:rsidP="000967F4">
      <w:pPr>
        <w:rPr>
          <w:b/>
          <w:bCs/>
        </w:rPr>
      </w:pPr>
      <w:r w:rsidRPr="000967F4">
        <w:rPr>
          <w:b/>
          <w:bCs/>
        </w:rPr>
        <w:t xml:space="preserve">- </w:t>
      </w:r>
      <w:r w:rsidRPr="000967F4">
        <w:rPr>
          <w:b/>
          <w:bCs/>
          <w:i/>
        </w:rPr>
        <w:t>Đặc tả tiến trình “Lập phiếu nhập kho”:</w:t>
      </w:r>
    </w:p>
    <w:p w:rsidR="000967F4" w:rsidRPr="000967F4" w:rsidRDefault="000967F4" w:rsidP="000967F4">
      <w:r w:rsidRPr="000967F4">
        <w:rPr>
          <w:b/>
          <w:bCs/>
        </w:rPr>
        <w:t>Đầu vào</w:t>
      </w:r>
      <w:r w:rsidRPr="000967F4">
        <w:t xml:space="preserve">: Đơn mua hàng và hàng hóa </w:t>
      </w:r>
    </w:p>
    <w:p w:rsidR="000967F4" w:rsidRPr="000967F4" w:rsidRDefault="000967F4" w:rsidP="000967F4">
      <w:r w:rsidRPr="000967F4">
        <w:rPr>
          <w:b/>
          <w:bCs/>
        </w:rPr>
        <w:t>Đầu ra</w:t>
      </w:r>
      <w:r w:rsidRPr="000967F4">
        <w:t>: Phiếu nhập kho</w:t>
      </w:r>
    </w:p>
    <w:p w:rsidR="000967F4" w:rsidRPr="000967F4" w:rsidRDefault="000967F4" w:rsidP="000967F4">
      <w:r w:rsidRPr="000967F4">
        <w:t xml:space="preserve">- </w:t>
      </w:r>
      <w:r w:rsidRPr="000967F4">
        <w:rPr>
          <w:b/>
        </w:rPr>
        <w:t>Nội dung xử lý</w:t>
      </w:r>
      <w:r w:rsidRPr="000967F4">
        <w:t xml:space="preserve"> :</w:t>
      </w:r>
    </w:p>
    <w:p w:rsidR="000967F4" w:rsidRPr="000967F4" w:rsidRDefault="000967F4" w:rsidP="000967F4">
      <w:r w:rsidRPr="000967F4">
        <w:t>Tiếp nhận hàng hóa và yêu cầu nhập hàng</w:t>
      </w:r>
    </w:p>
    <w:p w:rsidR="000967F4" w:rsidRPr="000967F4" w:rsidRDefault="000967F4" w:rsidP="000967F4">
      <w:r w:rsidRPr="000967F4">
        <w:t>Yêu cầu bộ phận kế toán kiểm tra hàng</w:t>
      </w:r>
    </w:p>
    <w:p w:rsidR="000967F4" w:rsidRPr="000967F4" w:rsidRDefault="000967F4" w:rsidP="000967F4">
      <w:r w:rsidRPr="000967F4">
        <w:rPr>
          <w:b/>
        </w:rPr>
        <w:t>Lặp</w:t>
      </w:r>
      <w:r w:rsidRPr="000967F4">
        <w:t>: Kiểm tra đơn hàng giao đến</w:t>
      </w:r>
    </w:p>
    <w:p w:rsidR="000967F4" w:rsidRPr="000967F4" w:rsidRDefault="000967F4" w:rsidP="000967F4">
      <w:r w:rsidRPr="000967F4">
        <w:tab/>
        <w:t>Kiểm tra số lượng, chất lượng sản phẩm  trong đơn mua hàng</w:t>
      </w:r>
    </w:p>
    <w:p w:rsidR="000967F4" w:rsidRPr="000967F4" w:rsidRDefault="000967F4" w:rsidP="000967F4">
      <w:r w:rsidRPr="000967F4">
        <w:tab/>
      </w:r>
      <w:r w:rsidRPr="000967F4">
        <w:rPr>
          <w:b/>
        </w:rPr>
        <w:t>Nếu</w:t>
      </w:r>
      <w:r w:rsidRPr="000967F4">
        <w:t xml:space="preserve"> : Sản phẩm đạt yêu cầu </w:t>
      </w:r>
    </w:p>
    <w:p w:rsidR="000967F4" w:rsidRPr="000967F4" w:rsidRDefault="000967F4" w:rsidP="000967F4">
      <w:r w:rsidRPr="000967F4">
        <w:tab/>
      </w:r>
      <w:r w:rsidRPr="000967F4">
        <w:rPr>
          <w:b/>
        </w:rPr>
        <w:t xml:space="preserve">Thì </w:t>
      </w:r>
      <w:r w:rsidRPr="000967F4">
        <w:t>: Ghi sản phẩm vào đơn hàng nhập</w:t>
      </w:r>
    </w:p>
    <w:p w:rsidR="000967F4" w:rsidRPr="000967F4" w:rsidRDefault="000967F4" w:rsidP="000967F4">
      <w:r w:rsidRPr="000967F4">
        <w:tab/>
      </w:r>
      <w:r w:rsidRPr="000967F4">
        <w:rPr>
          <w:b/>
        </w:rPr>
        <w:t>Không thì</w:t>
      </w:r>
      <w:r w:rsidRPr="000967F4">
        <w:t xml:space="preserve"> : Từ chối nhập sản phẩm từ nhà cung cấp </w:t>
      </w:r>
    </w:p>
    <w:p w:rsidR="000967F4" w:rsidRPr="000967F4" w:rsidRDefault="000967F4" w:rsidP="000967F4">
      <w:r w:rsidRPr="000967F4">
        <w:rPr>
          <w:b/>
        </w:rPr>
        <w:t>Đến khi</w:t>
      </w:r>
      <w:r w:rsidRPr="000967F4">
        <w:t xml:space="preserve"> : Nhập hết hàng hóa yêu cầu</w:t>
      </w:r>
    </w:p>
    <w:p w:rsidR="000967F4" w:rsidRPr="000967F4" w:rsidRDefault="000967F4" w:rsidP="000967F4">
      <w:r w:rsidRPr="000967F4">
        <w:rPr>
          <w:b/>
        </w:rPr>
        <w:t>Nếu</w:t>
      </w:r>
      <w:r w:rsidRPr="000967F4">
        <w:t xml:space="preserve"> : Số lượng sản phẩm nhập từ nhà cung cấp &gt; 0</w:t>
      </w:r>
    </w:p>
    <w:p w:rsidR="000967F4" w:rsidRPr="000967F4" w:rsidRDefault="000967F4" w:rsidP="004217F4">
      <w:r w:rsidRPr="000967F4">
        <w:rPr>
          <w:b/>
        </w:rPr>
        <w:t>Thì</w:t>
      </w:r>
      <w:r w:rsidRPr="000967F4">
        <w:t xml:space="preserve"> : Xác nhận lại thông tin nhà cung cấp </w:t>
      </w:r>
    </w:p>
    <w:p w:rsidR="000967F4" w:rsidRPr="000967F4" w:rsidRDefault="000967F4" w:rsidP="000967F4">
      <w:r w:rsidRPr="000967F4">
        <w:tab/>
        <w:t xml:space="preserve">Lập phiếu nhập hàng </w:t>
      </w:r>
    </w:p>
    <w:p w:rsidR="00B04FD7" w:rsidRDefault="000967F4" w:rsidP="004217F4">
      <w:r w:rsidRPr="000967F4">
        <w:rPr>
          <w:b/>
        </w:rPr>
        <w:t>Không thì</w:t>
      </w:r>
      <w:r w:rsidRPr="000967F4">
        <w:t xml:space="preserve"> : Hủy giao dịch nhập hàng</w:t>
      </w:r>
    </w:p>
    <w:p w:rsidR="0003592A" w:rsidRDefault="0003592A" w:rsidP="000967F4"/>
    <w:p w:rsidR="004217F4" w:rsidRPr="000967F4" w:rsidRDefault="004217F4" w:rsidP="004217F4">
      <w:pPr>
        <w:rPr>
          <w:b/>
          <w:bCs/>
          <w:i/>
        </w:rPr>
      </w:pPr>
      <w:r w:rsidRPr="000967F4">
        <w:rPr>
          <w:b/>
          <w:bCs/>
        </w:rPr>
        <w:t xml:space="preserve">- </w:t>
      </w:r>
      <w:r w:rsidRPr="000967F4">
        <w:rPr>
          <w:b/>
          <w:bCs/>
          <w:i/>
        </w:rPr>
        <w:t>Đặc tả tiến trình “Lập phiếu</w:t>
      </w:r>
      <w:r>
        <w:rPr>
          <w:b/>
          <w:bCs/>
          <w:i/>
        </w:rPr>
        <w:t xml:space="preserve"> yêu cầu</w:t>
      </w:r>
      <w:r w:rsidRPr="000967F4">
        <w:rPr>
          <w:b/>
          <w:bCs/>
          <w:i/>
        </w:rPr>
        <w:t xml:space="preserve"> sản phẩm trưng bày”:</w:t>
      </w:r>
    </w:p>
    <w:p w:rsidR="004217F4" w:rsidRPr="000967F4" w:rsidRDefault="004217F4" w:rsidP="004217F4">
      <w:pPr>
        <w:rPr>
          <w:bCs/>
        </w:rPr>
      </w:pPr>
      <w:r w:rsidRPr="000967F4">
        <w:rPr>
          <w:b/>
          <w:bCs/>
        </w:rPr>
        <w:t>Đầu vào</w:t>
      </w:r>
      <w:r w:rsidRPr="000967F4">
        <w:rPr>
          <w:bCs/>
        </w:rPr>
        <w:t>: Danh sách các mặt hàng bán trong ngày hôm đó</w:t>
      </w:r>
    </w:p>
    <w:p w:rsidR="004217F4" w:rsidRPr="000967F4" w:rsidRDefault="004217F4" w:rsidP="004217F4">
      <w:pPr>
        <w:rPr>
          <w:bCs/>
        </w:rPr>
      </w:pPr>
      <w:r w:rsidRPr="000967F4">
        <w:rPr>
          <w:b/>
          <w:bCs/>
        </w:rPr>
        <w:t>Đầu ra</w:t>
      </w:r>
      <w:r w:rsidRPr="000967F4">
        <w:rPr>
          <w:bCs/>
        </w:rPr>
        <w:t>: Phiếu sản phẩm trưng bày</w:t>
      </w:r>
    </w:p>
    <w:p w:rsidR="004217F4" w:rsidRPr="000967F4" w:rsidRDefault="004217F4" w:rsidP="004217F4">
      <w:pPr>
        <w:rPr>
          <w:bCs/>
        </w:rPr>
      </w:pPr>
      <w:r w:rsidRPr="000967F4">
        <w:rPr>
          <w:bCs/>
        </w:rPr>
        <w:t xml:space="preserve">- </w:t>
      </w:r>
      <w:r w:rsidRPr="000967F4">
        <w:rPr>
          <w:b/>
          <w:bCs/>
        </w:rPr>
        <w:t>Nội dung xử lý</w:t>
      </w:r>
      <w:r w:rsidRPr="000967F4">
        <w:rPr>
          <w:bCs/>
        </w:rPr>
        <w:t xml:space="preserve"> :</w:t>
      </w:r>
    </w:p>
    <w:p w:rsidR="004217F4" w:rsidRPr="000967F4" w:rsidRDefault="004217F4" w:rsidP="004217F4">
      <w:pPr>
        <w:rPr>
          <w:bCs/>
        </w:rPr>
      </w:pPr>
      <w:r w:rsidRPr="000967F4">
        <w:rPr>
          <w:bCs/>
        </w:rPr>
        <w:t xml:space="preserve">Danh sách các mặt hàng bán trong ngày hôm đó </w:t>
      </w:r>
    </w:p>
    <w:p w:rsidR="004217F4" w:rsidRPr="000967F4" w:rsidRDefault="004217F4" w:rsidP="004217F4">
      <w:pPr>
        <w:rPr>
          <w:bCs/>
        </w:rPr>
      </w:pPr>
      <w:r w:rsidRPr="000967F4">
        <w:rPr>
          <w:b/>
          <w:bCs/>
        </w:rPr>
        <w:t>Lặp</w:t>
      </w:r>
      <w:r w:rsidRPr="000967F4">
        <w:rPr>
          <w:bCs/>
        </w:rPr>
        <w:t xml:space="preserve"> : Kiểm tra số lượng tưng sản phẩm đã bán trong ngày hôm đó</w:t>
      </w:r>
    </w:p>
    <w:p w:rsidR="004217F4" w:rsidRPr="000967F4" w:rsidRDefault="004217F4" w:rsidP="004217F4">
      <w:pPr>
        <w:rPr>
          <w:bCs/>
        </w:rPr>
      </w:pPr>
      <w:r w:rsidRPr="000967F4">
        <w:rPr>
          <w:bCs/>
        </w:rPr>
        <w:tab/>
      </w:r>
      <w:r w:rsidRPr="000967F4">
        <w:rPr>
          <w:b/>
          <w:bCs/>
        </w:rPr>
        <w:t>Nếu</w:t>
      </w:r>
      <w:r w:rsidRPr="000967F4">
        <w:rPr>
          <w:bCs/>
        </w:rPr>
        <w:t xml:space="preserve"> : Số lượng sản phẩm bán tăng so với quy định</w:t>
      </w:r>
    </w:p>
    <w:p w:rsidR="004217F4" w:rsidRPr="000967F4" w:rsidRDefault="004217F4" w:rsidP="004217F4">
      <w:pPr>
        <w:rPr>
          <w:bCs/>
        </w:rPr>
      </w:pPr>
      <w:r w:rsidRPr="000967F4">
        <w:rPr>
          <w:bCs/>
        </w:rPr>
        <w:lastRenderedPageBreak/>
        <w:tab/>
      </w:r>
      <w:r w:rsidRPr="000967F4">
        <w:rPr>
          <w:b/>
          <w:bCs/>
        </w:rPr>
        <w:t>Thì</w:t>
      </w:r>
      <w:r w:rsidRPr="000967F4">
        <w:rPr>
          <w:bCs/>
        </w:rPr>
        <w:t>: Tăng số lượng sản phẩm trưng bày</w:t>
      </w:r>
    </w:p>
    <w:p w:rsidR="004217F4" w:rsidRPr="000967F4" w:rsidRDefault="004217F4" w:rsidP="004217F4">
      <w:pPr>
        <w:rPr>
          <w:bCs/>
        </w:rPr>
      </w:pPr>
      <w:r w:rsidRPr="000967F4">
        <w:rPr>
          <w:bCs/>
        </w:rPr>
        <w:tab/>
        <w:t xml:space="preserve">         Ghi vào phiếu sản phẩm trưng bày</w:t>
      </w:r>
    </w:p>
    <w:p w:rsidR="004217F4" w:rsidRPr="000967F4" w:rsidRDefault="004217F4" w:rsidP="004217F4">
      <w:pPr>
        <w:rPr>
          <w:bCs/>
        </w:rPr>
      </w:pPr>
      <w:r w:rsidRPr="000967F4">
        <w:rPr>
          <w:bCs/>
        </w:rPr>
        <w:tab/>
      </w:r>
      <w:r w:rsidRPr="000967F4">
        <w:rPr>
          <w:b/>
          <w:bCs/>
        </w:rPr>
        <w:t>Không thì</w:t>
      </w:r>
      <w:r w:rsidRPr="000967F4">
        <w:rPr>
          <w:bCs/>
        </w:rPr>
        <w:t xml:space="preserve"> : Giảm hoặc giữ nguyên số lượng sản phẩm trưng bày</w:t>
      </w:r>
    </w:p>
    <w:p w:rsidR="004217F4" w:rsidRPr="000967F4" w:rsidRDefault="004217F4" w:rsidP="004217F4">
      <w:pPr>
        <w:rPr>
          <w:bCs/>
        </w:rPr>
      </w:pPr>
      <w:r w:rsidRPr="000967F4">
        <w:rPr>
          <w:bCs/>
        </w:rPr>
        <w:tab/>
        <w:t xml:space="preserve">          Ghi vào phiếu sản phẩm trưng bày</w:t>
      </w:r>
    </w:p>
    <w:p w:rsidR="004217F4" w:rsidRPr="000967F4" w:rsidRDefault="004217F4" w:rsidP="004217F4">
      <w:pPr>
        <w:rPr>
          <w:bCs/>
        </w:rPr>
      </w:pPr>
      <w:r w:rsidRPr="000967F4">
        <w:rPr>
          <w:b/>
          <w:bCs/>
        </w:rPr>
        <w:t>Đến khi</w:t>
      </w:r>
      <w:r w:rsidRPr="000967F4">
        <w:rPr>
          <w:bCs/>
        </w:rPr>
        <w:t xml:space="preserve"> : Hết danh sách sản phẩm hôm đó</w:t>
      </w:r>
    </w:p>
    <w:p w:rsidR="004217F4" w:rsidRPr="000967F4" w:rsidRDefault="004217F4" w:rsidP="004217F4">
      <w:pPr>
        <w:rPr>
          <w:bCs/>
        </w:rPr>
      </w:pPr>
      <w:r w:rsidRPr="000967F4">
        <w:rPr>
          <w:bCs/>
        </w:rPr>
        <w:t xml:space="preserve">Lập Phiếu sản phẩm trưng bày </w:t>
      </w:r>
    </w:p>
    <w:p w:rsidR="004217F4" w:rsidRDefault="004217F4" w:rsidP="000967F4"/>
    <w:p w:rsidR="004217F4" w:rsidRPr="000967F4" w:rsidRDefault="004217F4" w:rsidP="004217F4">
      <w:pPr>
        <w:rPr>
          <w:b/>
          <w:bCs/>
        </w:rPr>
      </w:pPr>
      <w:r w:rsidRPr="000967F4">
        <w:rPr>
          <w:b/>
          <w:bCs/>
        </w:rPr>
        <w:t xml:space="preserve">- </w:t>
      </w:r>
      <w:r w:rsidRPr="000967F4">
        <w:rPr>
          <w:b/>
          <w:bCs/>
          <w:i/>
        </w:rPr>
        <w:t>Đặc tả tiến trình “Cập nhật đơn giá bán”:</w:t>
      </w:r>
    </w:p>
    <w:p w:rsidR="004217F4" w:rsidRPr="000967F4" w:rsidRDefault="004217F4" w:rsidP="004217F4">
      <w:pPr>
        <w:rPr>
          <w:bCs/>
        </w:rPr>
      </w:pPr>
      <w:r w:rsidRPr="000967F4">
        <w:rPr>
          <w:b/>
          <w:bCs/>
        </w:rPr>
        <w:t>Đầu vào</w:t>
      </w:r>
      <w:r w:rsidRPr="000967F4">
        <w:rPr>
          <w:bCs/>
        </w:rPr>
        <w:t>: Danh sách mặt hàng điều chỉnh giá bán</w:t>
      </w:r>
    </w:p>
    <w:p w:rsidR="004217F4" w:rsidRPr="000967F4" w:rsidRDefault="004217F4" w:rsidP="004217F4">
      <w:pPr>
        <w:rPr>
          <w:bCs/>
        </w:rPr>
      </w:pPr>
      <w:r w:rsidRPr="000967F4">
        <w:rPr>
          <w:b/>
          <w:bCs/>
        </w:rPr>
        <w:t>Đầu ra</w:t>
      </w:r>
      <w:r w:rsidRPr="000967F4">
        <w:rPr>
          <w:bCs/>
        </w:rPr>
        <w:t xml:space="preserve">: Cập nhật đơn giá bán trên hệ thống </w:t>
      </w:r>
    </w:p>
    <w:p w:rsidR="004217F4" w:rsidRPr="000967F4" w:rsidRDefault="004217F4" w:rsidP="004217F4">
      <w:pPr>
        <w:rPr>
          <w:bCs/>
        </w:rPr>
      </w:pPr>
      <w:r w:rsidRPr="000967F4">
        <w:rPr>
          <w:bCs/>
        </w:rPr>
        <w:t xml:space="preserve">- </w:t>
      </w:r>
      <w:r w:rsidRPr="000967F4">
        <w:rPr>
          <w:b/>
          <w:bCs/>
        </w:rPr>
        <w:t>Nội dung xử lý</w:t>
      </w:r>
      <w:r w:rsidRPr="000967F4">
        <w:rPr>
          <w:bCs/>
        </w:rPr>
        <w:t xml:space="preserve"> :</w:t>
      </w:r>
    </w:p>
    <w:p w:rsidR="004217F4" w:rsidRPr="000967F4" w:rsidRDefault="004217F4" w:rsidP="004217F4">
      <w:pPr>
        <w:rPr>
          <w:bCs/>
        </w:rPr>
      </w:pPr>
      <w:r w:rsidRPr="000967F4">
        <w:rPr>
          <w:b/>
          <w:bCs/>
        </w:rPr>
        <w:t>Lặp</w:t>
      </w:r>
      <w:r w:rsidRPr="000967F4">
        <w:rPr>
          <w:bCs/>
        </w:rPr>
        <w:t xml:space="preserve"> : Từng sản phẩm trong danh sách điều chỉnh giá bán </w:t>
      </w:r>
    </w:p>
    <w:p w:rsidR="004217F4" w:rsidRPr="000967F4" w:rsidRDefault="004217F4" w:rsidP="004217F4">
      <w:pPr>
        <w:rPr>
          <w:bCs/>
        </w:rPr>
      </w:pPr>
      <w:r w:rsidRPr="000967F4">
        <w:rPr>
          <w:bCs/>
        </w:rPr>
        <w:tab/>
      </w:r>
      <w:r w:rsidRPr="000967F4">
        <w:rPr>
          <w:b/>
          <w:bCs/>
        </w:rPr>
        <w:t>Nếu</w:t>
      </w:r>
      <w:r w:rsidRPr="000967F4">
        <w:rPr>
          <w:bCs/>
        </w:rPr>
        <w:t xml:space="preserve"> : Sản phẩm có trong hệ thống</w:t>
      </w:r>
    </w:p>
    <w:p w:rsidR="004217F4" w:rsidRPr="000967F4" w:rsidRDefault="004217F4" w:rsidP="004217F4">
      <w:pPr>
        <w:rPr>
          <w:bCs/>
        </w:rPr>
      </w:pPr>
      <w:r w:rsidRPr="000967F4">
        <w:rPr>
          <w:bCs/>
        </w:rPr>
        <w:tab/>
      </w:r>
      <w:r w:rsidRPr="000967F4">
        <w:rPr>
          <w:b/>
          <w:bCs/>
        </w:rPr>
        <w:t>Thì</w:t>
      </w:r>
      <w:r w:rsidRPr="000967F4">
        <w:rPr>
          <w:bCs/>
        </w:rPr>
        <w:t xml:space="preserve"> : Điều chỉnh giá sản phẩm trên hệ thống</w:t>
      </w:r>
    </w:p>
    <w:p w:rsidR="004217F4" w:rsidRPr="000967F4" w:rsidRDefault="004217F4" w:rsidP="004217F4">
      <w:pPr>
        <w:rPr>
          <w:bCs/>
        </w:rPr>
      </w:pPr>
      <w:r w:rsidRPr="000967F4">
        <w:rPr>
          <w:bCs/>
        </w:rPr>
        <w:tab/>
      </w:r>
      <w:r w:rsidRPr="000967F4">
        <w:rPr>
          <w:b/>
          <w:bCs/>
        </w:rPr>
        <w:t>Không thì</w:t>
      </w:r>
      <w:r w:rsidRPr="000967F4">
        <w:rPr>
          <w:bCs/>
        </w:rPr>
        <w:t xml:space="preserve"> : Sang sản phẩm tiếp theo</w:t>
      </w:r>
    </w:p>
    <w:p w:rsidR="004217F4" w:rsidRPr="000967F4" w:rsidRDefault="004217F4" w:rsidP="004217F4">
      <w:pPr>
        <w:rPr>
          <w:bCs/>
        </w:rPr>
      </w:pPr>
      <w:r w:rsidRPr="000967F4">
        <w:rPr>
          <w:b/>
          <w:bCs/>
        </w:rPr>
        <w:t>Đến khi</w:t>
      </w:r>
      <w:r w:rsidRPr="000967F4">
        <w:rPr>
          <w:bCs/>
        </w:rPr>
        <w:t xml:space="preserve"> : Lặp lại hết sản phẩm trong danh sách sản phẩm</w:t>
      </w:r>
    </w:p>
    <w:p w:rsidR="004217F4" w:rsidRPr="000967F4" w:rsidRDefault="004217F4" w:rsidP="004217F4">
      <w:pPr>
        <w:rPr>
          <w:bCs/>
        </w:rPr>
      </w:pPr>
    </w:p>
    <w:p w:rsidR="004217F4" w:rsidRPr="000967F4" w:rsidRDefault="004217F4" w:rsidP="004217F4">
      <w:pPr>
        <w:rPr>
          <w:b/>
          <w:bCs/>
          <w:i/>
        </w:rPr>
      </w:pPr>
      <w:r w:rsidRPr="000967F4">
        <w:rPr>
          <w:b/>
          <w:bCs/>
          <w:i/>
        </w:rPr>
        <w:t>- Đặc tả tiến trình “Cập nhật đơn giá mua”:</w:t>
      </w:r>
    </w:p>
    <w:p w:rsidR="004217F4" w:rsidRPr="000967F4" w:rsidRDefault="004217F4" w:rsidP="004217F4">
      <w:pPr>
        <w:rPr>
          <w:bCs/>
        </w:rPr>
      </w:pPr>
      <w:r w:rsidRPr="000967F4">
        <w:rPr>
          <w:b/>
          <w:bCs/>
        </w:rPr>
        <w:t>Đầu vào</w:t>
      </w:r>
      <w:r w:rsidRPr="000967F4">
        <w:rPr>
          <w:bCs/>
        </w:rPr>
        <w:t xml:space="preserve">: Danh sách hàng hóa điều chỉnh giá mua </w:t>
      </w:r>
    </w:p>
    <w:p w:rsidR="004217F4" w:rsidRPr="000967F4" w:rsidRDefault="004217F4" w:rsidP="004217F4">
      <w:pPr>
        <w:rPr>
          <w:bCs/>
        </w:rPr>
      </w:pPr>
      <w:r w:rsidRPr="000967F4">
        <w:rPr>
          <w:b/>
          <w:bCs/>
        </w:rPr>
        <w:t>Đầu ra</w:t>
      </w:r>
      <w:r w:rsidRPr="000967F4">
        <w:rPr>
          <w:bCs/>
        </w:rPr>
        <w:t>: Cập nhật đơn giá mua trên hệ thống và thông báo với nhà cung cấp</w:t>
      </w:r>
    </w:p>
    <w:p w:rsidR="004217F4" w:rsidRPr="000967F4" w:rsidRDefault="004217F4" w:rsidP="004217F4">
      <w:pPr>
        <w:rPr>
          <w:bCs/>
        </w:rPr>
      </w:pPr>
      <w:r w:rsidRPr="000967F4">
        <w:rPr>
          <w:bCs/>
        </w:rPr>
        <w:t xml:space="preserve">- </w:t>
      </w:r>
      <w:r w:rsidRPr="000967F4">
        <w:rPr>
          <w:b/>
          <w:bCs/>
        </w:rPr>
        <w:t>Nội dung xử lý</w:t>
      </w:r>
      <w:r w:rsidRPr="000967F4">
        <w:rPr>
          <w:bCs/>
        </w:rPr>
        <w:t xml:space="preserve"> :</w:t>
      </w:r>
    </w:p>
    <w:p w:rsidR="004217F4" w:rsidRPr="000967F4" w:rsidRDefault="004217F4" w:rsidP="004217F4">
      <w:pPr>
        <w:rPr>
          <w:bCs/>
        </w:rPr>
      </w:pPr>
      <w:r w:rsidRPr="000967F4">
        <w:rPr>
          <w:b/>
          <w:bCs/>
        </w:rPr>
        <w:t>Lặp</w:t>
      </w:r>
      <w:r w:rsidRPr="000967F4">
        <w:rPr>
          <w:bCs/>
        </w:rPr>
        <w:t xml:space="preserve"> : Từng sản phẩm trong danh sách điều chỉnh giá mua</w:t>
      </w:r>
    </w:p>
    <w:p w:rsidR="004217F4" w:rsidRPr="000967F4" w:rsidRDefault="004217F4" w:rsidP="004217F4">
      <w:pPr>
        <w:ind w:firstLine="720"/>
        <w:rPr>
          <w:bCs/>
        </w:rPr>
      </w:pPr>
      <w:r w:rsidRPr="000967F4">
        <w:rPr>
          <w:b/>
          <w:bCs/>
        </w:rPr>
        <w:t>Nếu</w:t>
      </w:r>
      <w:r w:rsidRPr="000967F4">
        <w:rPr>
          <w:bCs/>
        </w:rPr>
        <w:t xml:space="preserve"> : Sản phẩm có trong hệ thống</w:t>
      </w:r>
    </w:p>
    <w:p w:rsidR="004217F4" w:rsidRPr="000967F4" w:rsidRDefault="004217F4" w:rsidP="004217F4">
      <w:pPr>
        <w:ind w:firstLine="720"/>
        <w:rPr>
          <w:bCs/>
        </w:rPr>
      </w:pPr>
      <w:r w:rsidRPr="000967F4">
        <w:rPr>
          <w:b/>
          <w:bCs/>
        </w:rPr>
        <w:t>Thì</w:t>
      </w:r>
      <w:r w:rsidRPr="000967F4">
        <w:rPr>
          <w:bCs/>
        </w:rPr>
        <w:t xml:space="preserve"> : Điều chỉnh giá sản phẩm trên hệ thống</w:t>
      </w:r>
    </w:p>
    <w:p w:rsidR="004217F4" w:rsidRPr="000967F4" w:rsidRDefault="004217F4" w:rsidP="004217F4">
      <w:pPr>
        <w:ind w:firstLine="720"/>
        <w:rPr>
          <w:bCs/>
        </w:rPr>
      </w:pPr>
      <w:r w:rsidRPr="000967F4">
        <w:rPr>
          <w:b/>
          <w:bCs/>
        </w:rPr>
        <w:t>Không thì</w:t>
      </w:r>
      <w:r w:rsidRPr="000967F4">
        <w:rPr>
          <w:bCs/>
        </w:rPr>
        <w:t xml:space="preserve"> : Sang sản phẩm tiếp theo</w:t>
      </w:r>
    </w:p>
    <w:p w:rsidR="004217F4" w:rsidRPr="000967F4" w:rsidRDefault="004217F4" w:rsidP="004217F4">
      <w:pPr>
        <w:rPr>
          <w:bCs/>
        </w:rPr>
      </w:pPr>
      <w:r w:rsidRPr="000967F4">
        <w:rPr>
          <w:b/>
          <w:bCs/>
        </w:rPr>
        <w:t>Đến khi</w:t>
      </w:r>
      <w:r w:rsidRPr="000967F4">
        <w:rPr>
          <w:bCs/>
        </w:rPr>
        <w:t xml:space="preserve"> : Lặp lại hết sản phẩm trong danh sách sản phẩm</w:t>
      </w:r>
    </w:p>
    <w:p w:rsidR="004217F4" w:rsidRPr="00B04FD7" w:rsidRDefault="004217F4" w:rsidP="004217F4">
      <w:pPr>
        <w:rPr>
          <w:bCs/>
        </w:rPr>
      </w:pPr>
      <w:r w:rsidRPr="000967F4">
        <w:rPr>
          <w:bCs/>
        </w:rPr>
        <w:t>Thông báo với nhà cung cấ</w:t>
      </w:r>
      <w:r>
        <w:rPr>
          <w:bCs/>
        </w:rPr>
        <w:t>p</w:t>
      </w:r>
    </w:p>
    <w:p w:rsidR="004217F4" w:rsidRDefault="004217F4" w:rsidP="004217F4"/>
    <w:p w:rsidR="004217F4" w:rsidRPr="000967F4" w:rsidRDefault="004217F4" w:rsidP="004217F4">
      <w:pPr>
        <w:rPr>
          <w:b/>
          <w:bCs/>
        </w:rPr>
      </w:pPr>
      <w:r w:rsidRPr="000967F4">
        <w:rPr>
          <w:b/>
          <w:bCs/>
        </w:rPr>
        <w:t xml:space="preserve">- </w:t>
      </w:r>
      <w:r w:rsidRPr="000967F4">
        <w:rPr>
          <w:b/>
          <w:bCs/>
          <w:i/>
        </w:rPr>
        <w:t>Đặc tả tiến trình “Lập báo cáo doanh thu”:</w:t>
      </w:r>
    </w:p>
    <w:p w:rsidR="004217F4" w:rsidRPr="000967F4" w:rsidRDefault="004217F4" w:rsidP="004217F4">
      <w:pPr>
        <w:rPr>
          <w:bCs/>
        </w:rPr>
      </w:pPr>
      <w:r w:rsidRPr="000967F4">
        <w:rPr>
          <w:b/>
          <w:bCs/>
        </w:rPr>
        <w:t>Đầu vào</w:t>
      </w:r>
      <w:r w:rsidRPr="000967F4">
        <w:rPr>
          <w:bCs/>
        </w:rPr>
        <w:t>: Danh sách đơn nhập hàng, đơn xuất kho, đơn lưu trữ theo tháng</w:t>
      </w:r>
    </w:p>
    <w:p w:rsidR="004217F4" w:rsidRPr="000967F4" w:rsidRDefault="004217F4" w:rsidP="004217F4">
      <w:pPr>
        <w:rPr>
          <w:bCs/>
        </w:rPr>
      </w:pPr>
      <w:r w:rsidRPr="000967F4">
        <w:rPr>
          <w:b/>
          <w:bCs/>
        </w:rPr>
        <w:t>Đầu ra</w:t>
      </w:r>
      <w:r w:rsidRPr="000967F4">
        <w:rPr>
          <w:bCs/>
        </w:rPr>
        <w:t>: Báo cáo doanh thu</w:t>
      </w:r>
    </w:p>
    <w:p w:rsidR="004217F4" w:rsidRPr="000967F4" w:rsidRDefault="004217F4" w:rsidP="004217F4">
      <w:pPr>
        <w:rPr>
          <w:bCs/>
        </w:rPr>
      </w:pPr>
      <w:r w:rsidRPr="000967F4">
        <w:rPr>
          <w:bCs/>
        </w:rPr>
        <w:t xml:space="preserve">- </w:t>
      </w:r>
      <w:r w:rsidRPr="000967F4">
        <w:rPr>
          <w:b/>
          <w:bCs/>
        </w:rPr>
        <w:t>Nội dung xử lý</w:t>
      </w:r>
      <w:r w:rsidRPr="000967F4">
        <w:rPr>
          <w:bCs/>
        </w:rPr>
        <w:t xml:space="preserve"> :</w:t>
      </w:r>
    </w:p>
    <w:p w:rsidR="004217F4" w:rsidRPr="000967F4" w:rsidRDefault="004217F4" w:rsidP="004217F4">
      <w:pPr>
        <w:rPr>
          <w:bCs/>
        </w:rPr>
      </w:pPr>
      <w:r w:rsidRPr="000967F4">
        <w:rPr>
          <w:bCs/>
        </w:rPr>
        <w:t xml:space="preserve">Danh sách các mặt hàng đã xuất,lưu trữ trong tháng </w:t>
      </w:r>
    </w:p>
    <w:p w:rsidR="004217F4" w:rsidRPr="000967F4" w:rsidRDefault="004217F4" w:rsidP="004217F4">
      <w:pPr>
        <w:rPr>
          <w:bCs/>
        </w:rPr>
      </w:pPr>
      <w:r w:rsidRPr="000967F4">
        <w:rPr>
          <w:bCs/>
        </w:rPr>
        <w:t xml:space="preserve">Tổng số hàng đã nhập các ngày trong tháng </w:t>
      </w:r>
    </w:p>
    <w:p w:rsidR="004217F4" w:rsidRPr="000967F4" w:rsidRDefault="004217F4" w:rsidP="004217F4">
      <w:pPr>
        <w:rPr>
          <w:bCs/>
        </w:rPr>
      </w:pPr>
      <w:r w:rsidRPr="000967F4">
        <w:rPr>
          <w:b/>
          <w:bCs/>
        </w:rPr>
        <w:t>Lặp</w:t>
      </w:r>
      <w:r w:rsidRPr="000967F4">
        <w:rPr>
          <w:bCs/>
        </w:rPr>
        <w:t xml:space="preserve"> : Danh sách sản phẩm trong đơn xuất kho</w:t>
      </w:r>
    </w:p>
    <w:p w:rsidR="004217F4" w:rsidRPr="000967F4" w:rsidRDefault="004217F4" w:rsidP="004217F4">
      <w:r w:rsidRPr="000967F4">
        <w:t>Sau đó trừ đi số sản phẩm đã lưu trữ kho qua các ngày .Rồi ghi tổng mặt hàng đã bán qua các ngày</w:t>
      </w:r>
    </w:p>
    <w:p w:rsidR="004217F4" w:rsidRPr="000967F4" w:rsidRDefault="004217F4" w:rsidP="004217F4">
      <w:pPr>
        <w:rPr>
          <w:bCs/>
        </w:rPr>
      </w:pPr>
      <w:r w:rsidRPr="000967F4">
        <w:rPr>
          <w:b/>
          <w:bCs/>
        </w:rPr>
        <w:t>Đến khi</w:t>
      </w:r>
      <w:r w:rsidRPr="000967F4">
        <w:rPr>
          <w:bCs/>
        </w:rPr>
        <w:t xml:space="preserve"> : Đến ngày cuối cùng trong tháng</w:t>
      </w:r>
    </w:p>
    <w:p w:rsidR="004217F4" w:rsidRPr="000967F4" w:rsidRDefault="004217F4" w:rsidP="004217F4">
      <w:pPr>
        <w:rPr>
          <w:bCs/>
        </w:rPr>
      </w:pPr>
      <w:r w:rsidRPr="000967F4">
        <w:rPr>
          <w:bCs/>
        </w:rPr>
        <w:t>Tính tổng số tiền đã bán được trong tháng</w:t>
      </w:r>
    </w:p>
    <w:p w:rsidR="004217F4" w:rsidRPr="000967F4" w:rsidRDefault="004217F4" w:rsidP="004217F4">
      <w:pPr>
        <w:rPr>
          <w:bCs/>
        </w:rPr>
      </w:pPr>
      <w:r w:rsidRPr="000967F4">
        <w:rPr>
          <w:b/>
          <w:bCs/>
        </w:rPr>
        <w:t>Lặp</w:t>
      </w:r>
      <w:r w:rsidRPr="000967F4">
        <w:rPr>
          <w:bCs/>
        </w:rPr>
        <w:t xml:space="preserve"> : Số hàng đã nhập các ngày trong tháng </w:t>
      </w:r>
    </w:p>
    <w:p w:rsidR="004217F4" w:rsidRPr="000967F4" w:rsidRDefault="004217F4" w:rsidP="004217F4">
      <w:pPr>
        <w:rPr>
          <w:bCs/>
        </w:rPr>
      </w:pPr>
      <w:r w:rsidRPr="000967F4">
        <w:rPr>
          <w:bCs/>
        </w:rPr>
        <w:t>Ghi tổng các mặt hàng , thành tiền từng mặt hàng đã nhập các ngày trong tháng</w:t>
      </w:r>
    </w:p>
    <w:p w:rsidR="004217F4" w:rsidRPr="000967F4" w:rsidRDefault="004217F4" w:rsidP="004217F4">
      <w:pPr>
        <w:rPr>
          <w:bCs/>
        </w:rPr>
      </w:pPr>
      <w:r w:rsidRPr="000967F4">
        <w:rPr>
          <w:b/>
          <w:bCs/>
        </w:rPr>
        <w:t>Đến khi</w:t>
      </w:r>
      <w:r w:rsidRPr="000967F4">
        <w:rPr>
          <w:bCs/>
        </w:rPr>
        <w:t xml:space="preserve"> : Đến ngày cuối cùng trong tháng</w:t>
      </w:r>
    </w:p>
    <w:p w:rsidR="004217F4" w:rsidRPr="000967F4" w:rsidRDefault="004217F4" w:rsidP="004217F4">
      <w:pPr>
        <w:rPr>
          <w:bCs/>
        </w:rPr>
      </w:pPr>
      <w:r w:rsidRPr="000967F4">
        <w:rPr>
          <w:bCs/>
        </w:rPr>
        <w:t>Tính tổng số tiền đã chi được trong tháng</w:t>
      </w:r>
    </w:p>
    <w:p w:rsidR="004217F4" w:rsidRPr="000967F4" w:rsidRDefault="004217F4" w:rsidP="004217F4">
      <w:pPr>
        <w:rPr>
          <w:bCs/>
        </w:rPr>
      </w:pPr>
      <w:r w:rsidRPr="000967F4">
        <w:rPr>
          <w:bCs/>
        </w:rPr>
        <w:t xml:space="preserve">Lập báo cáo doanh thu theo tháng </w:t>
      </w:r>
    </w:p>
    <w:p w:rsidR="004217F4" w:rsidRPr="000967F4" w:rsidRDefault="004217F4" w:rsidP="004217F4">
      <w:pPr>
        <w:rPr>
          <w:bCs/>
        </w:rPr>
      </w:pPr>
      <w:r w:rsidRPr="000967F4">
        <w:rPr>
          <w:b/>
          <w:bCs/>
        </w:rPr>
        <w:t>Lưu ý</w:t>
      </w:r>
      <w:r w:rsidRPr="000967F4">
        <w:rPr>
          <w:bCs/>
        </w:rPr>
        <w:t xml:space="preserve"> : làm tương tự như quý (Tính theo tháng) và năm (Tính theo tháng) </w:t>
      </w:r>
    </w:p>
    <w:p w:rsidR="004217F4" w:rsidRDefault="004217F4" w:rsidP="000967F4"/>
    <w:p w:rsidR="004217F4" w:rsidRPr="000967F4" w:rsidRDefault="004217F4" w:rsidP="004217F4">
      <w:pPr>
        <w:rPr>
          <w:b/>
          <w:bCs/>
          <w:i/>
        </w:rPr>
      </w:pPr>
      <w:r w:rsidRPr="000967F4">
        <w:rPr>
          <w:b/>
          <w:bCs/>
          <w:i/>
        </w:rPr>
        <w:t>- Đặc tả tiến trình “Cập nhật khuyến mãi sản phẩm ”</w:t>
      </w:r>
    </w:p>
    <w:p w:rsidR="004217F4" w:rsidRPr="000967F4" w:rsidRDefault="004217F4" w:rsidP="004217F4">
      <w:pPr>
        <w:rPr>
          <w:bCs/>
        </w:rPr>
      </w:pPr>
      <w:r w:rsidRPr="000967F4">
        <w:rPr>
          <w:b/>
          <w:bCs/>
        </w:rPr>
        <w:t>Đầu vào</w:t>
      </w:r>
      <w:r w:rsidRPr="000967F4">
        <w:rPr>
          <w:bCs/>
        </w:rPr>
        <w:t xml:space="preserve"> : Danh sách sản phảm khuyến mại</w:t>
      </w:r>
    </w:p>
    <w:p w:rsidR="004217F4" w:rsidRPr="000967F4" w:rsidRDefault="004217F4" w:rsidP="004217F4">
      <w:pPr>
        <w:rPr>
          <w:bCs/>
        </w:rPr>
      </w:pPr>
      <w:r w:rsidRPr="000967F4">
        <w:rPr>
          <w:b/>
          <w:bCs/>
        </w:rPr>
        <w:t>Đầu ra</w:t>
      </w:r>
      <w:r w:rsidRPr="000967F4">
        <w:rPr>
          <w:bCs/>
        </w:rPr>
        <w:t xml:space="preserve"> : Sản phẩm khuyến mại</w:t>
      </w:r>
    </w:p>
    <w:p w:rsidR="004217F4" w:rsidRPr="000967F4" w:rsidRDefault="004217F4" w:rsidP="004217F4">
      <w:pPr>
        <w:rPr>
          <w:bCs/>
        </w:rPr>
      </w:pPr>
      <w:r w:rsidRPr="000967F4">
        <w:rPr>
          <w:b/>
          <w:bCs/>
        </w:rPr>
        <w:t>- Nội dung xử lý</w:t>
      </w:r>
      <w:r w:rsidRPr="000967F4">
        <w:rPr>
          <w:bCs/>
        </w:rPr>
        <w:t xml:space="preserve"> :</w:t>
      </w:r>
    </w:p>
    <w:p w:rsidR="004217F4" w:rsidRPr="000967F4" w:rsidRDefault="004217F4" w:rsidP="004217F4">
      <w:pPr>
        <w:rPr>
          <w:bCs/>
        </w:rPr>
      </w:pPr>
      <w:r w:rsidRPr="000967F4">
        <w:rPr>
          <w:b/>
          <w:bCs/>
        </w:rPr>
        <w:t>Lặp</w:t>
      </w:r>
      <w:r w:rsidRPr="000967F4">
        <w:rPr>
          <w:bCs/>
        </w:rPr>
        <w:t xml:space="preserve"> : Danh sách các sản phẩm khuyến mại</w:t>
      </w:r>
    </w:p>
    <w:p w:rsidR="004217F4" w:rsidRPr="000967F4" w:rsidRDefault="004217F4" w:rsidP="004217F4">
      <w:pPr>
        <w:rPr>
          <w:bCs/>
        </w:rPr>
      </w:pPr>
      <w:r>
        <w:rPr>
          <w:bCs/>
        </w:rPr>
        <w:tab/>
      </w:r>
      <w:r w:rsidRPr="000967F4">
        <w:rPr>
          <w:b/>
          <w:bCs/>
        </w:rPr>
        <w:t>Nếu</w:t>
      </w:r>
      <w:r w:rsidRPr="000967F4">
        <w:rPr>
          <w:bCs/>
        </w:rPr>
        <w:t>: Sản phẩm có trong hệ thống</w:t>
      </w:r>
    </w:p>
    <w:p w:rsidR="004217F4" w:rsidRPr="000967F4" w:rsidRDefault="004217F4" w:rsidP="004217F4">
      <w:pPr>
        <w:rPr>
          <w:bCs/>
        </w:rPr>
      </w:pPr>
      <w:r>
        <w:rPr>
          <w:bCs/>
        </w:rPr>
        <w:tab/>
      </w:r>
      <w:r w:rsidRPr="000967F4">
        <w:rPr>
          <w:b/>
          <w:bCs/>
        </w:rPr>
        <w:t>Thì</w:t>
      </w:r>
      <w:r w:rsidRPr="000967F4">
        <w:rPr>
          <w:bCs/>
        </w:rPr>
        <w:t>: Điều chỉnh khuyến mại sản phẩm trên hệ thống</w:t>
      </w:r>
    </w:p>
    <w:p w:rsidR="004217F4" w:rsidRPr="000967F4" w:rsidRDefault="004217F4" w:rsidP="004217F4">
      <w:pPr>
        <w:rPr>
          <w:bCs/>
        </w:rPr>
      </w:pPr>
      <w:r>
        <w:rPr>
          <w:bCs/>
        </w:rPr>
        <w:tab/>
      </w:r>
      <w:r w:rsidRPr="000967F4">
        <w:rPr>
          <w:b/>
          <w:bCs/>
        </w:rPr>
        <w:t>Không thì</w:t>
      </w:r>
      <w:r w:rsidRPr="000967F4">
        <w:rPr>
          <w:bCs/>
        </w:rPr>
        <w:t>: Sang sản phẩm tiếp theo</w:t>
      </w:r>
    </w:p>
    <w:p w:rsidR="004217F4" w:rsidRPr="000967F4" w:rsidRDefault="004217F4" w:rsidP="004217F4">
      <w:pPr>
        <w:rPr>
          <w:bCs/>
        </w:rPr>
      </w:pPr>
      <w:r w:rsidRPr="000967F4">
        <w:rPr>
          <w:b/>
          <w:bCs/>
        </w:rPr>
        <w:lastRenderedPageBreak/>
        <w:t>Đến khi</w:t>
      </w:r>
      <w:r w:rsidRPr="000967F4">
        <w:rPr>
          <w:bCs/>
        </w:rPr>
        <w:t>: Lặp hết các sản phảm trong danh sách</w:t>
      </w:r>
    </w:p>
    <w:p w:rsidR="004217F4" w:rsidRDefault="004217F4" w:rsidP="000967F4"/>
    <w:p w:rsidR="0003592A" w:rsidRPr="000967F4" w:rsidRDefault="0003592A" w:rsidP="0003592A">
      <w:pPr>
        <w:rPr>
          <w:b/>
          <w:bCs/>
          <w:i/>
        </w:rPr>
      </w:pPr>
      <w:r w:rsidRPr="000967F4">
        <w:rPr>
          <w:b/>
          <w:bCs/>
          <w:i/>
        </w:rPr>
        <w:t>- Đặc tả tiến trình “Lập phiếu yêu cầu thêm hàng hóa”</w:t>
      </w:r>
    </w:p>
    <w:p w:rsidR="0003592A" w:rsidRPr="000967F4" w:rsidRDefault="0003592A" w:rsidP="004217F4">
      <w:pPr>
        <w:rPr>
          <w:bCs/>
        </w:rPr>
      </w:pPr>
      <w:r w:rsidRPr="000967F4">
        <w:rPr>
          <w:b/>
          <w:bCs/>
        </w:rPr>
        <w:t>Đầu vào</w:t>
      </w:r>
      <w:r w:rsidRPr="000967F4">
        <w:rPr>
          <w:bCs/>
        </w:rPr>
        <w:t>: Danh sách các mặt hàng thiếu trên kệ hàng</w:t>
      </w:r>
    </w:p>
    <w:p w:rsidR="0003592A" w:rsidRPr="000967F4" w:rsidRDefault="0003592A" w:rsidP="004217F4">
      <w:pPr>
        <w:rPr>
          <w:bCs/>
        </w:rPr>
      </w:pPr>
      <w:r w:rsidRPr="000967F4">
        <w:rPr>
          <w:b/>
          <w:bCs/>
        </w:rPr>
        <w:t>Đầu ra</w:t>
      </w:r>
      <w:r w:rsidRPr="000967F4">
        <w:rPr>
          <w:bCs/>
        </w:rPr>
        <w:t>: Phiếu yêu cầu thêm hàng hóa</w:t>
      </w:r>
    </w:p>
    <w:p w:rsidR="0003592A" w:rsidRPr="000967F4" w:rsidRDefault="0003592A" w:rsidP="0003592A">
      <w:pPr>
        <w:rPr>
          <w:bCs/>
        </w:rPr>
      </w:pPr>
      <w:r w:rsidRPr="000967F4">
        <w:rPr>
          <w:b/>
          <w:bCs/>
        </w:rPr>
        <w:t>- Nội dung xử lý</w:t>
      </w:r>
      <w:r w:rsidRPr="000967F4">
        <w:rPr>
          <w:bCs/>
        </w:rPr>
        <w:t xml:space="preserve"> :</w:t>
      </w:r>
    </w:p>
    <w:p w:rsidR="0003592A" w:rsidRPr="000967F4" w:rsidRDefault="0003592A" w:rsidP="004217F4">
      <w:pPr>
        <w:rPr>
          <w:bCs/>
        </w:rPr>
      </w:pPr>
      <w:r w:rsidRPr="000967F4">
        <w:rPr>
          <w:b/>
          <w:bCs/>
        </w:rPr>
        <w:t>Lặp:</w:t>
      </w:r>
      <w:r w:rsidRPr="000967F4">
        <w:rPr>
          <w:bCs/>
        </w:rPr>
        <w:t xml:space="preserve"> Các sản phẩm còn thiếu trên kê hàng</w:t>
      </w:r>
    </w:p>
    <w:p w:rsidR="0003592A" w:rsidRPr="000967F4" w:rsidRDefault="0003592A" w:rsidP="004217F4">
      <w:pPr>
        <w:rPr>
          <w:bCs/>
        </w:rPr>
      </w:pPr>
      <w:r w:rsidRPr="000967F4">
        <w:rPr>
          <w:bCs/>
        </w:rPr>
        <w:t>Ghi sản phẩm đó vào phiếu yêu cầu thêm hàng hóa</w:t>
      </w:r>
    </w:p>
    <w:p w:rsidR="0003592A" w:rsidRPr="000967F4" w:rsidRDefault="0003592A" w:rsidP="004217F4">
      <w:pPr>
        <w:rPr>
          <w:bCs/>
        </w:rPr>
      </w:pPr>
      <w:r w:rsidRPr="000967F4">
        <w:rPr>
          <w:b/>
          <w:bCs/>
        </w:rPr>
        <w:t>Đến khi</w:t>
      </w:r>
      <w:r w:rsidRPr="000967F4">
        <w:rPr>
          <w:bCs/>
        </w:rPr>
        <w:t>: Hết ghi sản phẩm thiếu trên kệ hàng</w:t>
      </w:r>
    </w:p>
    <w:p w:rsidR="0003592A" w:rsidRDefault="0003592A" w:rsidP="004217F4">
      <w:pPr>
        <w:rPr>
          <w:bCs/>
        </w:rPr>
      </w:pPr>
      <w:r w:rsidRPr="000967F4">
        <w:rPr>
          <w:bCs/>
        </w:rPr>
        <w:t>Lập phiếu yêu cầu thêm hàng hóa</w:t>
      </w:r>
    </w:p>
    <w:p w:rsidR="0003592A" w:rsidRDefault="0003592A" w:rsidP="0003592A"/>
    <w:p w:rsidR="000967F4" w:rsidRPr="000967F4" w:rsidRDefault="000967F4" w:rsidP="000967F4">
      <w:pPr>
        <w:rPr>
          <w:b/>
          <w:bCs/>
          <w:i/>
        </w:rPr>
      </w:pPr>
      <w:r w:rsidRPr="000967F4">
        <w:rPr>
          <w:b/>
          <w:bCs/>
        </w:rPr>
        <w:t xml:space="preserve">- </w:t>
      </w:r>
      <w:r w:rsidRPr="000967F4">
        <w:rPr>
          <w:b/>
          <w:bCs/>
          <w:i/>
        </w:rPr>
        <w:t>Đặc tả tiến trình “Lập giấy yêu cầu nhập hàng”:</w:t>
      </w:r>
    </w:p>
    <w:p w:rsidR="000967F4" w:rsidRPr="000967F4" w:rsidRDefault="000967F4" w:rsidP="000967F4">
      <w:pPr>
        <w:rPr>
          <w:bCs/>
        </w:rPr>
      </w:pPr>
      <w:r w:rsidRPr="000967F4">
        <w:rPr>
          <w:b/>
          <w:bCs/>
        </w:rPr>
        <w:t>Đầu vào</w:t>
      </w:r>
      <w:r w:rsidRPr="000967F4">
        <w:rPr>
          <w:bCs/>
        </w:rPr>
        <w:t>: Danh sách hàng hóa có trong kho ở thời điểm hiện tại</w:t>
      </w:r>
    </w:p>
    <w:p w:rsidR="000967F4" w:rsidRPr="000967F4" w:rsidRDefault="000967F4" w:rsidP="000967F4">
      <w:pPr>
        <w:rPr>
          <w:bCs/>
        </w:rPr>
      </w:pPr>
      <w:r w:rsidRPr="000967F4">
        <w:rPr>
          <w:b/>
          <w:bCs/>
        </w:rPr>
        <w:t>Đầu ra</w:t>
      </w:r>
      <w:r w:rsidRPr="000967F4">
        <w:rPr>
          <w:bCs/>
        </w:rPr>
        <w:t>: Giấy yêu cầu nhập hàng</w:t>
      </w:r>
    </w:p>
    <w:p w:rsidR="000967F4" w:rsidRPr="000967F4" w:rsidRDefault="000967F4" w:rsidP="000967F4">
      <w:pPr>
        <w:rPr>
          <w:bCs/>
        </w:rPr>
      </w:pPr>
      <w:r w:rsidRPr="000967F4">
        <w:rPr>
          <w:b/>
          <w:bCs/>
        </w:rPr>
        <w:t>- Nội dung xử lý</w:t>
      </w:r>
      <w:r w:rsidRPr="000967F4">
        <w:rPr>
          <w:bCs/>
        </w:rPr>
        <w:t xml:space="preserve"> :</w:t>
      </w:r>
    </w:p>
    <w:p w:rsidR="000967F4" w:rsidRPr="000967F4" w:rsidRDefault="000967F4" w:rsidP="000967F4">
      <w:pPr>
        <w:rPr>
          <w:bCs/>
        </w:rPr>
      </w:pPr>
      <w:r w:rsidRPr="000967F4">
        <w:rPr>
          <w:bCs/>
        </w:rPr>
        <w:t>Danh sách hàng hóa có trong kho ở thời điểm hiện tại</w:t>
      </w:r>
    </w:p>
    <w:p w:rsidR="000967F4" w:rsidRPr="000967F4" w:rsidRDefault="000967F4" w:rsidP="000967F4">
      <w:pPr>
        <w:rPr>
          <w:bCs/>
        </w:rPr>
      </w:pPr>
      <w:r w:rsidRPr="000967F4">
        <w:rPr>
          <w:b/>
          <w:bCs/>
        </w:rPr>
        <w:t>Lặp:</w:t>
      </w:r>
      <w:r w:rsidRPr="000967F4">
        <w:rPr>
          <w:bCs/>
        </w:rPr>
        <w:t xml:space="preserve"> Danh sách các mặt hàng trong danh sách hàng hóa có trong kho</w:t>
      </w:r>
    </w:p>
    <w:p w:rsidR="000967F4" w:rsidRPr="000967F4" w:rsidRDefault="000967F4" w:rsidP="004217F4">
      <w:pPr>
        <w:ind w:firstLine="720"/>
        <w:rPr>
          <w:bCs/>
        </w:rPr>
      </w:pPr>
      <w:r w:rsidRPr="000967F4">
        <w:rPr>
          <w:b/>
          <w:bCs/>
        </w:rPr>
        <w:t>Nếu</w:t>
      </w:r>
      <w:r w:rsidRPr="000967F4">
        <w:rPr>
          <w:bCs/>
        </w:rPr>
        <w:t>: Số lượng sản phẩm &lt; so với quy định</w:t>
      </w:r>
    </w:p>
    <w:p w:rsidR="000967F4" w:rsidRPr="000967F4" w:rsidRDefault="000967F4" w:rsidP="004217F4">
      <w:pPr>
        <w:ind w:firstLine="720"/>
        <w:rPr>
          <w:bCs/>
        </w:rPr>
      </w:pPr>
      <w:r w:rsidRPr="000967F4">
        <w:rPr>
          <w:b/>
          <w:bCs/>
        </w:rPr>
        <w:t>Thì</w:t>
      </w:r>
      <w:r w:rsidRPr="000967F4">
        <w:rPr>
          <w:bCs/>
        </w:rPr>
        <w:t xml:space="preserve"> : Ghi sản phẩm vào danh sách các mặt hàng cần mua</w:t>
      </w:r>
    </w:p>
    <w:p w:rsidR="000967F4" w:rsidRPr="000967F4" w:rsidRDefault="000967F4" w:rsidP="000967F4">
      <w:pPr>
        <w:rPr>
          <w:bCs/>
        </w:rPr>
      </w:pPr>
      <w:r w:rsidRPr="000967F4">
        <w:rPr>
          <w:b/>
          <w:bCs/>
        </w:rPr>
        <w:t>Đến khi</w:t>
      </w:r>
      <w:r w:rsidRPr="000967F4">
        <w:rPr>
          <w:bCs/>
        </w:rPr>
        <w:t xml:space="preserve"> :Hết sảng phẩm trong danh sách</w:t>
      </w:r>
    </w:p>
    <w:p w:rsidR="000967F4" w:rsidRPr="000967F4" w:rsidRDefault="000967F4" w:rsidP="000967F4">
      <w:pPr>
        <w:rPr>
          <w:bCs/>
        </w:rPr>
      </w:pPr>
      <w:r w:rsidRPr="000967F4">
        <w:rPr>
          <w:bCs/>
        </w:rPr>
        <w:tab/>
        <w:t>Lập giấy yêu cầu nhập hàng</w:t>
      </w:r>
    </w:p>
    <w:p w:rsidR="000967F4" w:rsidRPr="000967F4" w:rsidRDefault="000967F4" w:rsidP="000967F4">
      <w:pPr>
        <w:rPr>
          <w:bCs/>
        </w:rPr>
      </w:pPr>
    </w:p>
    <w:p w:rsidR="004217F4" w:rsidRPr="000967F4" w:rsidRDefault="004217F4" w:rsidP="004217F4">
      <w:pPr>
        <w:rPr>
          <w:b/>
          <w:bCs/>
        </w:rPr>
      </w:pPr>
      <w:r w:rsidRPr="000967F4">
        <w:rPr>
          <w:b/>
          <w:bCs/>
        </w:rPr>
        <w:t xml:space="preserve">- </w:t>
      </w:r>
      <w:r w:rsidRPr="000967F4">
        <w:rPr>
          <w:b/>
          <w:bCs/>
          <w:i/>
        </w:rPr>
        <w:t>Đặc tả tiến trình “Lập báo cáo xuất,nhập kho trong ngày”:</w:t>
      </w:r>
    </w:p>
    <w:p w:rsidR="004217F4" w:rsidRPr="000967F4" w:rsidRDefault="004217F4" w:rsidP="004217F4">
      <w:pPr>
        <w:rPr>
          <w:bCs/>
        </w:rPr>
      </w:pPr>
      <w:r w:rsidRPr="000967F4">
        <w:rPr>
          <w:b/>
          <w:bCs/>
        </w:rPr>
        <w:t>Đầu vào</w:t>
      </w:r>
      <w:r w:rsidRPr="000967F4">
        <w:rPr>
          <w:bCs/>
        </w:rPr>
        <w:t xml:space="preserve">: Đơn nhập hàng, đơn xuất và đơn lưu trữ  kho trong ngày   </w:t>
      </w:r>
    </w:p>
    <w:p w:rsidR="004217F4" w:rsidRPr="000967F4" w:rsidRDefault="004217F4" w:rsidP="004217F4">
      <w:pPr>
        <w:rPr>
          <w:bCs/>
        </w:rPr>
      </w:pPr>
      <w:r w:rsidRPr="000967F4">
        <w:rPr>
          <w:b/>
          <w:bCs/>
        </w:rPr>
        <w:t>Đầu ra</w:t>
      </w:r>
      <w:r w:rsidRPr="000967F4">
        <w:rPr>
          <w:bCs/>
        </w:rPr>
        <w:t>: Báo cáo xuất,nhập kho trong ngày</w:t>
      </w:r>
    </w:p>
    <w:p w:rsidR="004217F4" w:rsidRPr="000967F4" w:rsidRDefault="004217F4" w:rsidP="004217F4">
      <w:pPr>
        <w:rPr>
          <w:bCs/>
        </w:rPr>
      </w:pPr>
      <w:r w:rsidRPr="000967F4">
        <w:rPr>
          <w:b/>
          <w:bCs/>
        </w:rPr>
        <w:t>- Nội dung xử lý</w:t>
      </w:r>
      <w:r w:rsidRPr="000967F4">
        <w:rPr>
          <w:bCs/>
        </w:rPr>
        <w:t xml:space="preserve"> :</w:t>
      </w:r>
    </w:p>
    <w:p w:rsidR="004217F4" w:rsidRPr="000967F4" w:rsidRDefault="004217F4" w:rsidP="004217F4">
      <w:pPr>
        <w:rPr>
          <w:bCs/>
        </w:rPr>
      </w:pPr>
      <w:r w:rsidRPr="000967F4">
        <w:rPr>
          <w:bCs/>
        </w:rPr>
        <w:t xml:space="preserve">Danh sách đơn nhập hàng, đơn xuất kho trong ngày </w:t>
      </w:r>
    </w:p>
    <w:p w:rsidR="004217F4" w:rsidRPr="000967F4" w:rsidRDefault="004217F4" w:rsidP="004217F4">
      <w:pPr>
        <w:rPr>
          <w:bCs/>
        </w:rPr>
      </w:pPr>
      <w:r w:rsidRPr="000967F4">
        <w:rPr>
          <w:b/>
          <w:bCs/>
        </w:rPr>
        <w:lastRenderedPageBreak/>
        <w:t>Lặp</w:t>
      </w:r>
      <w:r w:rsidRPr="000967F4">
        <w:rPr>
          <w:bCs/>
        </w:rPr>
        <w:t xml:space="preserve">: Từng mặt hàng trong danh sách mặt hàng đã nhập </w:t>
      </w:r>
    </w:p>
    <w:p w:rsidR="004217F4" w:rsidRPr="000967F4" w:rsidRDefault="004217F4" w:rsidP="004217F4">
      <w:pPr>
        <w:ind w:firstLine="720"/>
        <w:rPr>
          <w:bCs/>
        </w:rPr>
      </w:pPr>
      <w:r w:rsidRPr="000967F4">
        <w:rPr>
          <w:b/>
          <w:bCs/>
        </w:rPr>
        <w:t>Nếu</w:t>
      </w:r>
      <w:r w:rsidRPr="000967F4">
        <w:rPr>
          <w:bCs/>
        </w:rPr>
        <w:t xml:space="preserve"> : Số lượng hàng hóa &gt;0</w:t>
      </w:r>
    </w:p>
    <w:p w:rsidR="004217F4" w:rsidRPr="000967F4" w:rsidRDefault="004217F4" w:rsidP="004217F4">
      <w:pPr>
        <w:ind w:firstLine="720"/>
        <w:rPr>
          <w:bCs/>
        </w:rPr>
      </w:pPr>
      <w:r w:rsidRPr="000967F4">
        <w:rPr>
          <w:b/>
          <w:bCs/>
        </w:rPr>
        <w:t>Thì</w:t>
      </w:r>
      <w:r w:rsidRPr="000967F4">
        <w:rPr>
          <w:bCs/>
        </w:rPr>
        <w:t xml:space="preserve"> : Ghi sản phẩm vào trong báo cáo nhập kho trong ngày (phần nhậ</w:t>
      </w:r>
      <w:r>
        <w:rPr>
          <w:bCs/>
        </w:rPr>
        <w:t xml:space="preserve">p </w:t>
      </w:r>
      <w:r w:rsidRPr="000967F4">
        <w:rPr>
          <w:bCs/>
        </w:rPr>
        <w:t>hàng)</w:t>
      </w:r>
    </w:p>
    <w:p w:rsidR="004217F4" w:rsidRPr="000967F4" w:rsidRDefault="004217F4" w:rsidP="004217F4">
      <w:pPr>
        <w:rPr>
          <w:bCs/>
        </w:rPr>
      </w:pPr>
      <w:r w:rsidRPr="000967F4">
        <w:rPr>
          <w:b/>
          <w:bCs/>
        </w:rPr>
        <w:t>Đến khi</w:t>
      </w:r>
      <w:r w:rsidRPr="000967F4">
        <w:rPr>
          <w:bCs/>
        </w:rPr>
        <w:t xml:space="preserve"> : Hết danh sách mặ hàng đã nhập </w:t>
      </w:r>
    </w:p>
    <w:p w:rsidR="004217F4" w:rsidRPr="000967F4" w:rsidRDefault="004217F4" w:rsidP="004217F4">
      <w:pPr>
        <w:rPr>
          <w:bCs/>
        </w:rPr>
      </w:pPr>
      <w:r w:rsidRPr="000967F4">
        <w:rPr>
          <w:b/>
          <w:bCs/>
        </w:rPr>
        <w:t>Lặp</w:t>
      </w:r>
      <w:r w:rsidRPr="000967F4">
        <w:rPr>
          <w:bCs/>
        </w:rPr>
        <w:t xml:space="preserve">: Từng mặt hàng trong danh sách mặt hàng đã xuất </w:t>
      </w:r>
    </w:p>
    <w:p w:rsidR="004217F4" w:rsidRPr="000967F4" w:rsidRDefault="004217F4" w:rsidP="004217F4">
      <w:pPr>
        <w:rPr>
          <w:bCs/>
        </w:rPr>
      </w:pPr>
      <w:r w:rsidRPr="000967F4">
        <w:rPr>
          <w:bCs/>
        </w:rPr>
        <w:tab/>
      </w:r>
      <w:r w:rsidRPr="000967F4">
        <w:rPr>
          <w:b/>
          <w:bCs/>
        </w:rPr>
        <w:t>Nếu</w:t>
      </w:r>
      <w:r w:rsidRPr="000967F4">
        <w:rPr>
          <w:bCs/>
        </w:rPr>
        <w:t xml:space="preserve"> : (Số lượng hàng hóa đã xuất – số lượng hàng hóa đã lưu trữ vào </w:t>
      </w:r>
      <w:r w:rsidRPr="000967F4">
        <w:rPr>
          <w:bCs/>
        </w:rPr>
        <w:tab/>
      </w:r>
      <w:r w:rsidRPr="000967F4">
        <w:rPr>
          <w:bCs/>
        </w:rPr>
        <w:tab/>
        <w:t>trong kho cùng 1 ngày) &gt;0</w:t>
      </w:r>
    </w:p>
    <w:p w:rsidR="004217F4" w:rsidRPr="000967F4" w:rsidRDefault="004217F4" w:rsidP="004217F4">
      <w:pPr>
        <w:rPr>
          <w:bCs/>
        </w:rPr>
      </w:pPr>
      <w:r w:rsidRPr="000967F4">
        <w:rPr>
          <w:bCs/>
        </w:rPr>
        <w:tab/>
      </w:r>
      <w:r w:rsidRPr="000967F4">
        <w:rPr>
          <w:b/>
          <w:bCs/>
        </w:rPr>
        <w:t>Thì</w:t>
      </w:r>
      <w:r w:rsidRPr="000967F4">
        <w:rPr>
          <w:bCs/>
        </w:rPr>
        <w:t xml:space="preserve"> : Ghi sản phẩm vào trong báo cáo nhập kho trong ngày (phần xuất </w:t>
      </w:r>
      <w:r w:rsidRPr="000967F4">
        <w:rPr>
          <w:bCs/>
        </w:rPr>
        <w:tab/>
      </w:r>
      <w:r w:rsidRPr="000967F4">
        <w:rPr>
          <w:bCs/>
        </w:rPr>
        <w:tab/>
        <w:t>hàng)</w:t>
      </w:r>
    </w:p>
    <w:p w:rsidR="004217F4" w:rsidRPr="000967F4" w:rsidRDefault="004217F4" w:rsidP="004217F4">
      <w:pPr>
        <w:rPr>
          <w:bCs/>
        </w:rPr>
      </w:pPr>
      <w:r w:rsidRPr="000967F4">
        <w:rPr>
          <w:b/>
          <w:bCs/>
        </w:rPr>
        <w:t>Đến khi</w:t>
      </w:r>
      <w:r w:rsidRPr="000967F4">
        <w:rPr>
          <w:bCs/>
        </w:rPr>
        <w:t xml:space="preserve"> : Hết danh sách mặt hàng đã xuất </w:t>
      </w:r>
    </w:p>
    <w:p w:rsidR="004217F4" w:rsidRPr="000967F4" w:rsidRDefault="004217F4" w:rsidP="004217F4">
      <w:pPr>
        <w:rPr>
          <w:bCs/>
        </w:rPr>
      </w:pPr>
      <w:r w:rsidRPr="000967F4">
        <w:rPr>
          <w:bCs/>
        </w:rPr>
        <w:t>Lập báo cáo xuất,nhậ</w:t>
      </w:r>
      <w:r>
        <w:rPr>
          <w:bCs/>
        </w:rPr>
        <w:t>p kho trong ngày</w:t>
      </w:r>
    </w:p>
    <w:p w:rsidR="004217F4" w:rsidRPr="000967F4" w:rsidRDefault="004217F4" w:rsidP="004217F4">
      <w:pPr>
        <w:rPr>
          <w:bCs/>
        </w:rPr>
      </w:pPr>
    </w:p>
    <w:p w:rsidR="000967F4" w:rsidRPr="000967F4" w:rsidRDefault="000967F4" w:rsidP="000967F4">
      <w:pPr>
        <w:rPr>
          <w:bCs/>
        </w:rPr>
      </w:pPr>
    </w:p>
    <w:p w:rsidR="003928A2" w:rsidRPr="00E05F63" w:rsidRDefault="003928A2" w:rsidP="00E05F63">
      <w:pPr>
        <w:pStyle w:val="Heading2"/>
        <w:rPr>
          <w:rFonts w:ascii="Times New Roman" w:hAnsi="Times New Roman" w:cs="Times New Roman"/>
          <w:b/>
          <w:bCs/>
          <w:color w:val="auto"/>
          <w:sz w:val="32"/>
          <w:szCs w:val="32"/>
        </w:rPr>
      </w:pPr>
      <w:bookmarkStart w:id="15" w:name="_Toc90230103"/>
      <w:r w:rsidRPr="00E05F63">
        <w:rPr>
          <w:rFonts w:ascii="Times New Roman" w:hAnsi="Times New Roman" w:cs="Times New Roman"/>
          <w:b/>
          <w:color w:val="auto"/>
          <w:sz w:val="32"/>
          <w:szCs w:val="32"/>
        </w:rPr>
        <w:t>2.2. Phân tích dữ liệu nghiệp vụ</w:t>
      </w:r>
      <w:bookmarkEnd w:id="15"/>
    </w:p>
    <w:p w:rsidR="000967F4" w:rsidRPr="00E05F63" w:rsidRDefault="003928A2" w:rsidP="00E05F63">
      <w:pPr>
        <w:pStyle w:val="Heading3"/>
        <w:rPr>
          <w:rFonts w:ascii="Times New Roman" w:hAnsi="Times New Roman" w:cs="Times New Roman"/>
          <w:b/>
          <w:color w:val="auto"/>
          <w:sz w:val="26"/>
          <w:szCs w:val="26"/>
        </w:rPr>
      </w:pPr>
      <w:bookmarkStart w:id="16" w:name="_Toc90230104"/>
      <w:r w:rsidRPr="00E05F63">
        <w:rPr>
          <w:rFonts w:ascii="Times New Roman" w:hAnsi="Times New Roman" w:cs="Times New Roman"/>
          <w:b/>
          <w:color w:val="auto"/>
          <w:sz w:val="26"/>
          <w:szCs w:val="26"/>
        </w:rPr>
        <w:t>2.2.1. Mô hình dữ liệu ban đầu</w:t>
      </w:r>
      <w:bookmarkEnd w:id="16"/>
    </w:p>
    <w:p w:rsidR="003928A2" w:rsidRPr="00E05F63" w:rsidRDefault="004418AD" w:rsidP="00E05F63">
      <w:pPr>
        <w:pStyle w:val="Heading4"/>
        <w:rPr>
          <w:rFonts w:ascii="Times New Roman" w:hAnsi="Times New Roman" w:cs="Times New Roman"/>
          <w:b/>
          <w:i w:val="0"/>
          <w:color w:val="auto"/>
          <w:szCs w:val="26"/>
        </w:rPr>
      </w:pPr>
      <w:r>
        <w:rPr>
          <w:rFonts w:ascii="Times New Roman" w:hAnsi="Times New Roman" w:cs="Times New Roman"/>
          <w:b/>
          <w:i w:val="0"/>
          <w:color w:val="auto"/>
          <w:szCs w:val="26"/>
        </w:rPr>
        <w:t xml:space="preserve">Giấy </w:t>
      </w:r>
      <w:r w:rsidR="003928A2" w:rsidRPr="00E05F63">
        <w:rPr>
          <w:rFonts w:ascii="Times New Roman" w:hAnsi="Times New Roman" w:cs="Times New Roman"/>
          <w:b/>
          <w:i w:val="0"/>
          <w:color w:val="auto"/>
          <w:szCs w:val="26"/>
        </w:rPr>
        <w:t>2.2.1.1. Xác định kiểu thực thể</w:t>
      </w:r>
    </w:p>
    <w:p w:rsidR="003928A2" w:rsidRPr="003928A2" w:rsidRDefault="003928A2" w:rsidP="003928A2">
      <w:pPr>
        <w:rPr>
          <w:b/>
          <w:bCs/>
        </w:rPr>
      </w:pPr>
      <w:r w:rsidRPr="003928A2">
        <w:rPr>
          <w:b/>
          <w:bCs/>
        </w:rPr>
        <w:tab/>
        <w:t xml:space="preserve">Từ nguồn tài nguyên </w:t>
      </w:r>
    </w:p>
    <w:p w:rsidR="003928A2" w:rsidRPr="003928A2" w:rsidRDefault="003928A2" w:rsidP="003928A2">
      <w:r w:rsidRPr="003928A2">
        <w:rPr>
          <w:b/>
          <w:bCs/>
        </w:rPr>
        <w:tab/>
      </w:r>
      <w:r w:rsidRPr="003928A2">
        <w:rPr>
          <w:b/>
          <w:bCs/>
        </w:rPr>
        <w:tab/>
      </w:r>
      <w:r w:rsidRPr="003928A2">
        <w:t xml:space="preserve">Tài sản (bên trong hệ thống ) : Hàng hóa </w:t>
      </w:r>
    </w:p>
    <w:p w:rsidR="003928A2" w:rsidRPr="003928A2" w:rsidRDefault="003928A2" w:rsidP="003928A2">
      <w:r w:rsidRPr="003928A2">
        <w:tab/>
      </w:r>
      <w:r w:rsidRPr="003928A2">
        <w:tab/>
        <w:t xml:space="preserve">Con người (Môi trường) : Nhà cung cấp  </w:t>
      </w:r>
    </w:p>
    <w:p w:rsidR="003928A2" w:rsidRPr="003928A2" w:rsidRDefault="003928A2" w:rsidP="003928A2">
      <w:r w:rsidRPr="003928A2">
        <w:tab/>
      </w:r>
      <w:r w:rsidRPr="003928A2">
        <w:tab/>
        <w:t>Kho bãi :Danh mục sản phẩm</w:t>
      </w:r>
    </w:p>
    <w:p w:rsidR="003928A2" w:rsidRPr="003928A2" w:rsidRDefault="003928A2" w:rsidP="003928A2">
      <w:pPr>
        <w:rPr>
          <w:b/>
          <w:bCs/>
        </w:rPr>
      </w:pPr>
      <w:r w:rsidRPr="003928A2">
        <w:rPr>
          <w:b/>
          <w:bCs/>
        </w:rPr>
        <w:tab/>
        <w:t>Từ nguồn giao dịch</w:t>
      </w:r>
    </w:p>
    <w:p w:rsidR="003928A2" w:rsidRPr="003928A2" w:rsidRDefault="003928A2" w:rsidP="003928A2">
      <w:r w:rsidRPr="003928A2">
        <w:rPr>
          <w:b/>
          <w:bCs/>
        </w:rPr>
        <w:tab/>
        <w:t xml:space="preserve">   </w:t>
      </w:r>
      <w:r w:rsidRPr="003928A2">
        <w:t xml:space="preserve">- Có mẫu biểu : </w:t>
      </w:r>
    </w:p>
    <w:p w:rsidR="003928A2" w:rsidRPr="003928A2" w:rsidRDefault="003928A2" w:rsidP="003928A2">
      <w:r w:rsidRPr="003928A2">
        <w:rPr>
          <w:b/>
          <w:bCs/>
        </w:rPr>
        <w:tab/>
      </w:r>
      <w:r w:rsidRPr="003928A2">
        <w:rPr>
          <w:b/>
          <w:bCs/>
        </w:rPr>
        <w:tab/>
        <w:t xml:space="preserve">- </w:t>
      </w:r>
      <w:r w:rsidRPr="003928A2">
        <w:t>Giấy yêu cầu nhập hàng</w:t>
      </w:r>
    </w:p>
    <w:p w:rsidR="003928A2" w:rsidRPr="003928A2" w:rsidRDefault="003928A2" w:rsidP="003928A2">
      <w:r w:rsidRPr="003928A2">
        <w:tab/>
      </w:r>
      <w:r w:rsidRPr="003928A2">
        <w:tab/>
        <w:t>- Phiếu nhập kho</w:t>
      </w:r>
    </w:p>
    <w:p w:rsidR="003928A2" w:rsidRPr="003928A2" w:rsidRDefault="003928A2" w:rsidP="003928A2">
      <w:r w:rsidRPr="003928A2">
        <w:tab/>
      </w:r>
      <w:r w:rsidRPr="003928A2">
        <w:tab/>
        <w:t xml:space="preserve">- Phiếu xuất </w:t>
      </w:r>
      <w:r w:rsidR="0039362A">
        <w:t>hàng</w:t>
      </w:r>
    </w:p>
    <w:p w:rsidR="003928A2" w:rsidRPr="003928A2" w:rsidRDefault="003928A2" w:rsidP="003928A2">
      <w:r w:rsidRPr="003928A2">
        <w:tab/>
      </w:r>
      <w:r w:rsidRPr="003928A2">
        <w:tab/>
        <w:t>- Phiếu yêu cầu sản phẩm trưng bày</w:t>
      </w:r>
    </w:p>
    <w:p w:rsidR="003928A2" w:rsidRPr="003928A2" w:rsidRDefault="003928A2" w:rsidP="003928A2">
      <w:r w:rsidRPr="003928A2">
        <w:t xml:space="preserve"> </w:t>
      </w:r>
      <w:r w:rsidRPr="003928A2">
        <w:tab/>
      </w:r>
      <w:r w:rsidRPr="003928A2">
        <w:tab/>
        <w:t xml:space="preserve">- Đơn đặt hàng </w:t>
      </w:r>
    </w:p>
    <w:p w:rsidR="003928A2" w:rsidRPr="003928A2" w:rsidRDefault="003928A2" w:rsidP="003928A2">
      <w:r w:rsidRPr="003928A2">
        <w:tab/>
      </w:r>
      <w:r w:rsidRPr="003928A2">
        <w:tab/>
        <w:t>- Phiếu yêu cầu thêm hàng hóa</w:t>
      </w:r>
    </w:p>
    <w:p w:rsidR="003928A2" w:rsidRPr="003928A2" w:rsidRDefault="003928A2" w:rsidP="003928A2">
      <w:r w:rsidRPr="003928A2">
        <w:lastRenderedPageBreak/>
        <w:tab/>
      </w:r>
      <w:r w:rsidRPr="003928A2">
        <w:tab/>
        <w:t>- Hóa đơn mua hàng</w:t>
      </w:r>
    </w:p>
    <w:p w:rsidR="003928A2" w:rsidRPr="003928A2" w:rsidRDefault="003928A2" w:rsidP="003928A2">
      <w:pPr>
        <w:ind w:left="720" w:firstLine="720"/>
      </w:pPr>
      <w:r w:rsidRPr="003928A2">
        <w:t>- Phiếu lưu trữ</w:t>
      </w:r>
    </w:p>
    <w:p w:rsidR="003928A2" w:rsidRPr="003928A2" w:rsidRDefault="003928A2" w:rsidP="003928A2">
      <w:r w:rsidRPr="003928A2">
        <w:tab/>
      </w:r>
      <w:r w:rsidRPr="003928A2">
        <w:tab/>
        <w:t>- Cập nhật khuyến mãi sản phẩm</w:t>
      </w:r>
    </w:p>
    <w:p w:rsidR="00332CF6" w:rsidRDefault="003928A2" w:rsidP="003928A2">
      <w:r w:rsidRPr="003928A2">
        <w:tab/>
        <w:t xml:space="preserve"> </w:t>
      </w:r>
      <w:r>
        <w:tab/>
      </w:r>
      <w:r w:rsidRPr="003928A2">
        <w:t>- Không có mẫu biểu : Hợp đồng nhà cung cấp</w:t>
      </w:r>
    </w:p>
    <w:p w:rsidR="00332CF6" w:rsidRPr="00E05F63" w:rsidRDefault="00332CF6"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2.2.1.2. Xác định kiểu thuộc tính</w:t>
      </w:r>
    </w:p>
    <w:p w:rsidR="00332CF6" w:rsidRDefault="00332CF6" w:rsidP="00332CF6">
      <w:pPr>
        <w:rPr>
          <w:b/>
          <w:bCs/>
        </w:rPr>
      </w:pPr>
    </w:p>
    <w:p w:rsidR="00332CF6" w:rsidRPr="00332CF6" w:rsidRDefault="00332CF6" w:rsidP="00332CF6">
      <w:pPr>
        <w:rPr>
          <w:b/>
          <w:bCs/>
          <w:szCs w:val="26"/>
        </w:rPr>
      </w:pPr>
      <w:r w:rsidRPr="00332CF6">
        <w:rPr>
          <w:b/>
          <w:bCs/>
          <w:szCs w:val="26"/>
        </w:rPr>
        <w:t>Đối với kiểu thực thể có nguồn từ mẫu biểu</w:t>
      </w:r>
    </w:p>
    <w:p w:rsidR="00332CF6" w:rsidRPr="00332CF6" w:rsidRDefault="00332CF6" w:rsidP="00332CF6">
      <w:pPr>
        <w:rPr>
          <w:szCs w:val="26"/>
        </w:rPr>
      </w:pPr>
      <w:r w:rsidRPr="00332CF6">
        <w:rPr>
          <w:szCs w:val="26"/>
        </w:rPr>
        <w:t>-   GIẤY YÊU CẦU NHẬP HÀNG (Mã giấy yêu cầu nhập hàng,ngày tạo, tên nhân viên , chức vụ, tên hàng hóa , số lượng, ghi chú)</w:t>
      </w:r>
    </w:p>
    <w:p w:rsidR="00332CF6" w:rsidRPr="00332CF6" w:rsidRDefault="00332CF6" w:rsidP="00332CF6">
      <w:pPr>
        <w:rPr>
          <w:szCs w:val="26"/>
        </w:rPr>
      </w:pPr>
      <w:r w:rsidRPr="00332CF6">
        <w:rPr>
          <w:szCs w:val="26"/>
        </w:rPr>
        <w:t>- PHIẾU NHẬP KHO (Mã phiếu nhập kho,ngày tạo, họ tên người giao, tên nhà cung cấp , địa chỉ , số điện thoại, số tài khoản, tên hàng, đơn vị tính, số lượng, ghí chú)</w:t>
      </w:r>
    </w:p>
    <w:p w:rsidR="00332CF6" w:rsidRPr="00332CF6" w:rsidRDefault="00332CF6" w:rsidP="00332CF6">
      <w:pPr>
        <w:rPr>
          <w:szCs w:val="26"/>
        </w:rPr>
      </w:pPr>
      <w:r w:rsidRPr="00332CF6">
        <w:rPr>
          <w:szCs w:val="26"/>
        </w:rPr>
        <w:t xml:space="preserve">- PHIẾU XUẤT </w:t>
      </w:r>
      <w:r w:rsidR="0039362A">
        <w:rPr>
          <w:szCs w:val="26"/>
        </w:rPr>
        <w:t>HÀNG</w:t>
      </w:r>
      <w:r w:rsidRPr="00332CF6">
        <w:rPr>
          <w:szCs w:val="26"/>
        </w:rPr>
        <w:t>(Mã phiếu xuất hàng , ngày tạo, tên nhân viên, chức vụ nhân viên , tên người lấy hàng, chức vụ người lấy hàng, số điện thoại, tên sản phẩm , số lượng,giá thành,thành tiền,tổng tiền)</w:t>
      </w:r>
    </w:p>
    <w:p w:rsidR="00332CF6" w:rsidRPr="00332CF6" w:rsidRDefault="00332CF6" w:rsidP="00332CF6">
      <w:pPr>
        <w:rPr>
          <w:szCs w:val="26"/>
        </w:rPr>
      </w:pPr>
      <w:r w:rsidRPr="00332CF6">
        <w:rPr>
          <w:szCs w:val="26"/>
        </w:rPr>
        <w:t>- PHIẾU YÊU CẦU SẢN PHẨM TRƯNG BÀY (Mã phiếu yêu cầu sản phẩm trưng bày , ngày tạo, tên nhân viên, chức vụ, Tên sản phẩm, số lượng)</w:t>
      </w:r>
    </w:p>
    <w:p w:rsidR="00332CF6" w:rsidRPr="00332CF6" w:rsidRDefault="00332CF6" w:rsidP="00332CF6">
      <w:pPr>
        <w:rPr>
          <w:szCs w:val="26"/>
        </w:rPr>
      </w:pPr>
      <w:r w:rsidRPr="00332CF6">
        <w:rPr>
          <w:szCs w:val="26"/>
        </w:rPr>
        <w:t>- ĐƠN ĐẶT HÀNG (Mã đơn đặt hàng , ngày tạo, tên nhân viên, chức vụ, nhà cung cấp, địa chỉ, số điện thoại, tên hàng hóa, số lượng, đơn giá, ghi chú, tổng tiền )</w:t>
      </w:r>
    </w:p>
    <w:p w:rsidR="00332CF6" w:rsidRPr="00332CF6" w:rsidRDefault="00332CF6" w:rsidP="00332CF6">
      <w:pPr>
        <w:rPr>
          <w:szCs w:val="26"/>
        </w:rPr>
      </w:pPr>
      <w:r w:rsidRPr="00332CF6">
        <w:rPr>
          <w:szCs w:val="26"/>
        </w:rPr>
        <w:t>- PHIẾU YÊU CẦU THÊM HÀNG HÓA(Mã phiếu yêu cầu thêm hàng hóa , ngày tạo,tên nhân viên, chức vụ, tên hàng hóa , số lượng, ghi chú)</w:t>
      </w:r>
    </w:p>
    <w:p w:rsidR="00332CF6" w:rsidRPr="00332CF6" w:rsidRDefault="00332CF6" w:rsidP="00332CF6">
      <w:pPr>
        <w:rPr>
          <w:szCs w:val="26"/>
        </w:rPr>
      </w:pPr>
      <w:r w:rsidRPr="00332CF6">
        <w:rPr>
          <w:szCs w:val="26"/>
        </w:rPr>
        <w:t>- HÓA ĐƠN MUA HÀNG (Mã hóa đơn mua hàng , ngày tạo,bên A, chức vụ, địa chỉ, số điện thoại, bên B, chức vụ, địa chỉ, số điện thoại , tên sản phẩm, số lượng, giá bán , thành tiền , tổng tiền)</w:t>
      </w:r>
    </w:p>
    <w:p w:rsidR="00332CF6" w:rsidRPr="00332CF6" w:rsidRDefault="00332CF6" w:rsidP="00332CF6">
      <w:pPr>
        <w:rPr>
          <w:szCs w:val="26"/>
        </w:rPr>
      </w:pPr>
      <w:r w:rsidRPr="00332CF6">
        <w:rPr>
          <w:szCs w:val="26"/>
        </w:rPr>
        <w:t>- PHIẾU LƯU TRỮ (Mã hóa đơn lưu trữ, ngày tạo, tên nhân viên , chức vụ, địa chỉ, tên sản phẩm, số lượng)</w:t>
      </w:r>
    </w:p>
    <w:p w:rsidR="00332CF6" w:rsidRPr="00332CF6" w:rsidRDefault="00332CF6" w:rsidP="00332CF6">
      <w:pPr>
        <w:rPr>
          <w:szCs w:val="26"/>
        </w:rPr>
      </w:pPr>
      <w:r w:rsidRPr="00332CF6">
        <w:rPr>
          <w:szCs w:val="26"/>
        </w:rPr>
        <w:t>- CẬP NHẬT KHUYẾN MÃI SẢN PHẨM(Mã đơn khuyến mãi sản phẩm, tên nhân viên, chức vụ, mã hàng hóa, tên hàng hóa, ngày áp dụng từ, ngày áp dụng đến, hình thức khuyến mãi)</w:t>
      </w:r>
    </w:p>
    <w:p w:rsidR="00332CF6" w:rsidRPr="00332CF6" w:rsidRDefault="00332CF6" w:rsidP="00332CF6">
      <w:pPr>
        <w:rPr>
          <w:b/>
          <w:bCs/>
          <w:szCs w:val="26"/>
        </w:rPr>
      </w:pPr>
      <w:r w:rsidRPr="00332CF6">
        <w:rPr>
          <w:b/>
          <w:bCs/>
          <w:szCs w:val="26"/>
        </w:rPr>
        <w:t xml:space="preserve">Đối với kiểu thực thể từ nguồi khác </w:t>
      </w:r>
    </w:p>
    <w:p w:rsidR="00332CF6" w:rsidRPr="00332CF6" w:rsidRDefault="00332CF6" w:rsidP="00332CF6">
      <w:pPr>
        <w:rPr>
          <w:b/>
          <w:bCs/>
          <w:szCs w:val="26"/>
        </w:rPr>
      </w:pPr>
      <w:r w:rsidRPr="00332CF6">
        <w:rPr>
          <w:b/>
          <w:bCs/>
          <w:szCs w:val="26"/>
        </w:rPr>
        <w:t xml:space="preserve">- </w:t>
      </w:r>
      <w:r w:rsidRPr="00332CF6">
        <w:rPr>
          <w:szCs w:val="26"/>
        </w:rPr>
        <w:t>HÀNG HÓA</w:t>
      </w:r>
      <w:r w:rsidRPr="00332CF6">
        <w:rPr>
          <w:b/>
          <w:bCs/>
          <w:szCs w:val="26"/>
        </w:rPr>
        <w:t xml:space="preserve"> (</w:t>
      </w:r>
      <w:r w:rsidRPr="00332CF6">
        <w:rPr>
          <w:szCs w:val="26"/>
        </w:rPr>
        <w:t xml:space="preserve">Mã hàng hóa , tên hàng hóa , đơn giá ,đơn vị tính , số lượng hàng tồn </w:t>
      </w:r>
      <w:r w:rsidRPr="00332CF6">
        <w:rPr>
          <w:b/>
          <w:bCs/>
          <w:szCs w:val="26"/>
        </w:rPr>
        <w:t>)</w:t>
      </w:r>
    </w:p>
    <w:p w:rsidR="00332CF6" w:rsidRPr="00332CF6" w:rsidRDefault="00332CF6" w:rsidP="00332CF6">
      <w:pPr>
        <w:rPr>
          <w:b/>
          <w:bCs/>
          <w:szCs w:val="26"/>
        </w:rPr>
      </w:pPr>
      <w:r w:rsidRPr="00332CF6">
        <w:rPr>
          <w:b/>
          <w:bCs/>
          <w:szCs w:val="26"/>
        </w:rPr>
        <w:t xml:space="preserve">- </w:t>
      </w:r>
      <w:r w:rsidRPr="00332CF6">
        <w:rPr>
          <w:szCs w:val="26"/>
        </w:rPr>
        <w:t>NHÀ CUNG CẤP</w:t>
      </w:r>
      <w:r w:rsidRPr="00332CF6">
        <w:rPr>
          <w:b/>
          <w:bCs/>
          <w:szCs w:val="26"/>
        </w:rPr>
        <w:t xml:space="preserve"> (</w:t>
      </w:r>
      <w:r w:rsidRPr="00332CF6">
        <w:rPr>
          <w:szCs w:val="26"/>
        </w:rPr>
        <w:t xml:space="preserve">Tên nhà cung cấp ,số điện thoại, số tài khoản , địa chỉ </w:t>
      </w:r>
      <w:r w:rsidRPr="00332CF6">
        <w:rPr>
          <w:b/>
          <w:bCs/>
          <w:szCs w:val="26"/>
        </w:rPr>
        <w:t>)</w:t>
      </w:r>
    </w:p>
    <w:p w:rsidR="00332CF6" w:rsidRPr="00332CF6" w:rsidRDefault="00332CF6" w:rsidP="00332CF6">
      <w:pPr>
        <w:rPr>
          <w:b/>
          <w:bCs/>
          <w:szCs w:val="26"/>
        </w:rPr>
      </w:pPr>
      <w:r w:rsidRPr="00332CF6">
        <w:rPr>
          <w:b/>
          <w:bCs/>
          <w:szCs w:val="26"/>
        </w:rPr>
        <w:lastRenderedPageBreak/>
        <w:t xml:space="preserve">- </w:t>
      </w:r>
      <w:r w:rsidRPr="00332CF6">
        <w:rPr>
          <w:szCs w:val="26"/>
        </w:rPr>
        <w:t>DANH MỤC SẢN PHẨM</w:t>
      </w:r>
      <w:r w:rsidRPr="00332CF6">
        <w:rPr>
          <w:b/>
          <w:bCs/>
          <w:szCs w:val="26"/>
        </w:rPr>
        <w:t xml:space="preserve"> (</w:t>
      </w:r>
      <w:r w:rsidRPr="00332CF6">
        <w:rPr>
          <w:szCs w:val="26"/>
        </w:rPr>
        <w:t>Mã danh mục,tên danh mục</w:t>
      </w:r>
      <w:r w:rsidRPr="00332CF6">
        <w:rPr>
          <w:b/>
          <w:bCs/>
          <w:szCs w:val="26"/>
        </w:rPr>
        <w:t>)</w:t>
      </w:r>
    </w:p>
    <w:p w:rsidR="00332CF6" w:rsidRDefault="00332CF6" w:rsidP="00332CF6">
      <w:pPr>
        <w:rPr>
          <w:szCs w:val="26"/>
        </w:rPr>
      </w:pPr>
      <w:r w:rsidRPr="00332CF6">
        <w:rPr>
          <w:szCs w:val="26"/>
        </w:rPr>
        <w:t>- HỢP ĐỒNG NHÀ CUNG CẤP(Tên nhà cung cấp, Địa chỉ , SDT , Tên hàng hóa, Đơn vị tính, Ngày bắt đầu, Ngày kết thúc)</w:t>
      </w:r>
    </w:p>
    <w:p w:rsidR="00332CF6" w:rsidRPr="00E05F63" w:rsidRDefault="00332CF6" w:rsidP="00E05F63">
      <w:pPr>
        <w:pStyle w:val="Heading4"/>
        <w:rPr>
          <w:rFonts w:ascii="Times New Roman" w:hAnsi="Times New Roman" w:cs="Times New Roman"/>
          <w:b/>
          <w:bCs/>
          <w:i w:val="0"/>
          <w:color w:val="auto"/>
          <w:szCs w:val="26"/>
        </w:rPr>
      </w:pPr>
      <w:r w:rsidRPr="00E05F63">
        <w:rPr>
          <w:rFonts w:ascii="Times New Roman" w:hAnsi="Times New Roman" w:cs="Times New Roman"/>
          <w:b/>
          <w:i w:val="0"/>
          <w:color w:val="auto"/>
          <w:szCs w:val="26"/>
        </w:rPr>
        <w:t>2.2.1.3. Xác định kiểu liên kết</w:t>
      </w:r>
    </w:p>
    <w:tbl>
      <w:tblPr>
        <w:tblStyle w:val="TableGrid"/>
        <w:tblW w:w="0" w:type="auto"/>
        <w:tblLook w:val="04A0" w:firstRow="1" w:lastRow="0" w:firstColumn="1" w:lastColumn="0" w:noHBand="0" w:noVBand="1"/>
      </w:tblPr>
      <w:tblGrid>
        <w:gridCol w:w="3116"/>
        <w:gridCol w:w="3117"/>
        <w:gridCol w:w="3117"/>
      </w:tblGrid>
      <w:tr w:rsidR="007A7EC2" w:rsidTr="007A7EC2">
        <w:tc>
          <w:tcPr>
            <w:tcW w:w="3116" w:type="dxa"/>
          </w:tcPr>
          <w:p w:rsidR="007A7EC2" w:rsidRDefault="007A7EC2" w:rsidP="007A7EC2">
            <w:pPr>
              <w:jc w:val="center"/>
              <w:rPr>
                <w:b/>
                <w:bCs/>
              </w:rPr>
            </w:pPr>
            <w:r>
              <w:rPr>
                <w:b/>
                <w:bCs/>
              </w:rPr>
              <w:t>Kiểu thực thể</w:t>
            </w:r>
          </w:p>
        </w:tc>
        <w:tc>
          <w:tcPr>
            <w:tcW w:w="3117" w:type="dxa"/>
          </w:tcPr>
          <w:p w:rsidR="007A7EC2" w:rsidRDefault="007A7EC2" w:rsidP="007A7EC2">
            <w:pPr>
              <w:jc w:val="center"/>
              <w:rPr>
                <w:b/>
                <w:bCs/>
              </w:rPr>
            </w:pPr>
            <w:r>
              <w:rPr>
                <w:b/>
                <w:bCs/>
              </w:rPr>
              <w:t>Tên kiểu liên kết</w:t>
            </w:r>
          </w:p>
        </w:tc>
        <w:tc>
          <w:tcPr>
            <w:tcW w:w="3117" w:type="dxa"/>
          </w:tcPr>
          <w:p w:rsidR="007A7EC2" w:rsidRDefault="007A7EC2" w:rsidP="007A7EC2">
            <w:pPr>
              <w:jc w:val="center"/>
              <w:rPr>
                <w:b/>
                <w:bCs/>
              </w:rPr>
            </w:pPr>
            <w:r>
              <w:rPr>
                <w:b/>
                <w:bCs/>
              </w:rPr>
              <w:t>Kiểu thực thể</w:t>
            </w:r>
          </w:p>
        </w:tc>
      </w:tr>
      <w:tr w:rsidR="007A7EC2" w:rsidTr="007A7EC2">
        <w:trPr>
          <w:trHeight w:val="1313"/>
        </w:trPr>
        <w:tc>
          <w:tcPr>
            <w:tcW w:w="9350" w:type="dxa"/>
            <w:gridSpan w:val="3"/>
          </w:tcPr>
          <w:p w:rsidR="007A7EC2" w:rsidRDefault="007A7EC2" w:rsidP="007A7EC2">
            <w:pPr>
              <w:jc w:val="center"/>
              <w:rPr>
                <w:b/>
                <w:bCs/>
              </w:rPr>
            </w:pPr>
            <w:r w:rsidRPr="00332CF6">
              <w:rPr>
                <w:b/>
                <w:bCs/>
                <w:noProof/>
              </w:rPr>
              <w:drawing>
                <wp:inline distT="0" distB="0" distL="0" distR="0" wp14:anchorId="57C93B51" wp14:editId="5DF56FEF">
                  <wp:extent cx="5274310" cy="1173720"/>
                  <wp:effectExtent l="0" t="0" r="2540" b="7620"/>
                  <wp:docPr id="22" name="Picture 22" descr="C:\Users\TranDuc\Downloads\Screenshot 2021-10-28 at 08-28-40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uc\Downloads\Screenshot 2021-10-28 at 08-28-40 MoHinhB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73720"/>
                          </a:xfrm>
                          <a:prstGeom prst="rect">
                            <a:avLst/>
                          </a:prstGeom>
                          <a:noFill/>
                          <a:ln>
                            <a:noFill/>
                          </a:ln>
                        </pic:spPr>
                      </pic:pic>
                    </a:graphicData>
                  </a:graphic>
                </wp:inline>
              </w:drawing>
            </w:r>
          </w:p>
          <w:p w:rsidR="007A7EC2" w:rsidRDefault="007A7EC2" w:rsidP="007A7EC2">
            <w:pPr>
              <w:jc w:val="center"/>
              <w:rPr>
                <w:b/>
                <w:bCs/>
              </w:rPr>
            </w:pPr>
            <w:r w:rsidRPr="00332CF6">
              <w:rPr>
                <w:b/>
                <w:bCs/>
                <w:noProof/>
              </w:rPr>
              <w:lastRenderedPageBreak/>
              <w:drawing>
                <wp:inline distT="0" distB="0" distL="0" distR="0" wp14:anchorId="2BD4180A" wp14:editId="02AB06E9">
                  <wp:extent cx="5274310" cy="7954230"/>
                  <wp:effectExtent l="0" t="0" r="2540" b="8890"/>
                  <wp:docPr id="23" name="Picture 23" descr="C:\Users\TranDuc\Downloads\Screenshot 2021-10-28 at 08-27-55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Duc\Downloads\Screenshot 2021-10-28 at 08-27-55 MoHinhB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7954230"/>
                          </a:xfrm>
                          <a:prstGeom prst="rect">
                            <a:avLst/>
                          </a:prstGeom>
                          <a:noFill/>
                          <a:ln>
                            <a:noFill/>
                          </a:ln>
                        </pic:spPr>
                      </pic:pic>
                    </a:graphicData>
                  </a:graphic>
                </wp:inline>
              </w:drawing>
            </w:r>
          </w:p>
        </w:tc>
      </w:tr>
    </w:tbl>
    <w:p w:rsidR="00332CF6" w:rsidRPr="00332CF6" w:rsidRDefault="00332CF6" w:rsidP="007A7EC2">
      <w:pPr>
        <w:rPr>
          <w:b/>
          <w:bCs/>
        </w:rPr>
      </w:pPr>
    </w:p>
    <w:p w:rsidR="00332CF6" w:rsidRPr="00332CF6" w:rsidRDefault="00332CF6" w:rsidP="00332CF6">
      <w:pPr>
        <w:jc w:val="center"/>
        <w:rPr>
          <w:b/>
          <w:bCs/>
        </w:rPr>
      </w:pPr>
    </w:p>
    <w:p w:rsidR="00332CF6" w:rsidRPr="00E05F63" w:rsidRDefault="00332CF6"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2.2.1.4. Mô hình thực thể liên kết mở rộng (ERD MR)</w:t>
      </w:r>
    </w:p>
    <w:p w:rsidR="00047393" w:rsidRDefault="00047393" w:rsidP="00047393">
      <w:pPr>
        <w:pStyle w:val="ListParagraph"/>
        <w:numPr>
          <w:ilvl w:val="0"/>
          <w:numId w:val="11"/>
        </w:numPr>
        <w:ind w:left="709" w:hanging="425"/>
      </w:pPr>
      <w:r>
        <w:t>Ký hiệu:</w:t>
      </w:r>
    </w:p>
    <w:p w:rsidR="00047393" w:rsidRDefault="00047393" w:rsidP="00047393">
      <w:pPr>
        <w:jc w:val="center"/>
      </w:pPr>
      <w:r>
        <w:rPr>
          <w:noProof/>
        </w:rPr>
        <w:drawing>
          <wp:inline distT="0" distB="0" distL="0" distR="0" wp14:anchorId="7634D2DC" wp14:editId="638A474B">
            <wp:extent cx="4736805" cy="1646703"/>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0050" cy="1651307"/>
                    </a:xfrm>
                    <a:prstGeom prst="rect">
                      <a:avLst/>
                    </a:prstGeom>
                    <a:noFill/>
                    <a:ln>
                      <a:noFill/>
                    </a:ln>
                  </pic:spPr>
                </pic:pic>
              </a:graphicData>
            </a:graphic>
          </wp:inline>
        </w:drawing>
      </w:r>
    </w:p>
    <w:p w:rsidR="00047393" w:rsidRPr="00047393" w:rsidRDefault="00047393" w:rsidP="00047393">
      <w:pPr>
        <w:pStyle w:val="ListParagraph"/>
        <w:numPr>
          <w:ilvl w:val="0"/>
          <w:numId w:val="11"/>
        </w:numPr>
        <w:ind w:left="709" w:hanging="425"/>
      </w:pPr>
      <w:r>
        <w:t>Vẽ mô hình:</w:t>
      </w:r>
    </w:p>
    <w:p w:rsidR="00332CF6" w:rsidRPr="00332CF6" w:rsidRDefault="00047393" w:rsidP="00047393">
      <w:pPr>
        <w:jc w:val="center"/>
        <w:rPr>
          <w:b/>
          <w:bCs/>
        </w:rPr>
      </w:pPr>
      <w:r w:rsidRPr="00327DC8">
        <w:rPr>
          <w:rFonts w:cs="Times New Roman"/>
          <w:noProof/>
        </w:rPr>
        <w:drawing>
          <wp:inline distT="0" distB="0" distL="0" distR="0" wp14:anchorId="4ADE0573" wp14:editId="4283FA9F">
            <wp:extent cx="4437874" cy="5225143"/>
            <wp:effectExtent l="0" t="0" r="1270" b="0"/>
            <wp:docPr id="24" name="Picture 24" descr="C:\Users\TranDuc\Downloads\Screenshot 2021-10-28 at 08-49-23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Duc\Downloads\Screenshot 2021-10-28 at 08-49-23 MoHinhB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55479" cy="5245871"/>
                    </a:xfrm>
                    <a:prstGeom prst="rect">
                      <a:avLst/>
                    </a:prstGeom>
                    <a:noFill/>
                    <a:ln>
                      <a:noFill/>
                    </a:ln>
                  </pic:spPr>
                </pic:pic>
              </a:graphicData>
            </a:graphic>
          </wp:inline>
        </w:drawing>
      </w:r>
    </w:p>
    <w:p w:rsidR="003928A2" w:rsidRPr="00E05F63" w:rsidRDefault="00047393" w:rsidP="00E05F63">
      <w:pPr>
        <w:pStyle w:val="Heading3"/>
        <w:rPr>
          <w:rFonts w:ascii="Times New Roman" w:hAnsi="Times New Roman" w:cs="Times New Roman"/>
          <w:b/>
          <w:color w:val="auto"/>
          <w:sz w:val="26"/>
          <w:szCs w:val="26"/>
        </w:rPr>
      </w:pPr>
      <w:bookmarkStart w:id="17" w:name="_Toc90230105"/>
      <w:r w:rsidRPr="00E05F63">
        <w:rPr>
          <w:rFonts w:ascii="Times New Roman" w:hAnsi="Times New Roman" w:cs="Times New Roman"/>
          <w:b/>
          <w:color w:val="auto"/>
          <w:sz w:val="26"/>
          <w:szCs w:val="26"/>
        </w:rPr>
        <w:lastRenderedPageBreak/>
        <w:t>2.2.2. Chuẩn hoá dữ liệu</w:t>
      </w:r>
      <w:bookmarkEnd w:id="17"/>
    </w:p>
    <w:p w:rsidR="00047393" w:rsidRPr="00E05F63" w:rsidRDefault="00047393"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2.2.2.1. Chuyển đổi từ ERD mở rộng về ERD kinh điển</w:t>
      </w:r>
    </w:p>
    <w:p w:rsidR="00047393" w:rsidRDefault="00047393" w:rsidP="00047393">
      <w:pPr>
        <w:spacing w:line="360" w:lineRule="auto"/>
        <w:rPr>
          <w:rFonts w:cs="Times New Roman"/>
          <w:b/>
          <w:szCs w:val="26"/>
          <w:lang w:val="vi-VN"/>
        </w:rPr>
      </w:pPr>
    </w:p>
    <w:p w:rsidR="00047393" w:rsidRPr="00047393" w:rsidRDefault="00047393" w:rsidP="00047393">
      <w:pPr>
        <w:spacing w:line="360" w:lineRule="auto"/>
        <w:rPr>
          <w:rFonts w:cs="Times New Roman"/>
          <w:b/>
          <w:szCs w:val="26"/>
        </w:rPr>
      </w:pPr>
      <w:r>
        <w:rPr>
          <w:rFonts w:cs="Times New Roman"/>
          <w:b/>
          <w:szCs w:val="26"/>
          <w:lang w:val="vi-VN"/>
        </w:rPr>
        <w:t xml:space="preserve">B1: </w:t>
      </w:r>
      <w:r w:rsidRPr="00047393">
        <w:rPr>
          <w:rFonts w:cs="Times New Roman"/>
          <w:b/>
          <w:szCs w:val="26"/>
        </w:rPr>
        <w:t>Đánh dấu thuộc tính đa trị</w:t>
      </w:r>
    </w:p>
    <w:p w:rsidR="00047393" w:rsidRDefault="00047393" w:rsidP="00047393">
      <w:pPr>
        <w:spacing w:line="360" w:lineRule="auto"/>
        <w:rPr>
          <w:rFonts w:cs="Times New Roman"/>
        </w:rPr>
      </w:pPr>
      <w:r w:rsidRPr="00327DC8">
        <w:rPr>
          <w:rFonts w:cs="Times New Roman"/>
          <w:noProof/>
        </w:rPr>
        <w:drawing>
          <wp:inline distT="0" distB="0" distL="0" distR="0" wp14:anchorId="5C328A8A" wp14:editId="19F9B5BD">
            <wp:extent cx="6412675" cy="5850817"/>
            <wp:effectExtent l="0" t="0" r="7620" b="0"/>
            <wp:docPr id="25" name="Picture 25" descr="C:\Users\TranDuc\Downloads\Screenshot 2021-10-28 at 08-50-59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uc\Downloads\Screenshot 2021-10-28 at 08-50-59 MoHinhB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33528" cy="5869843"/>
                    </a:xfrm>
                    <a:prstGeom prst="rect">
                      <a:avLst/>
                    </a:prstGeom>
                    <a:noFill/>
                    <a:ln>
                      <a:noFill/>
                    </a:ln>
                  </pic:spPr>
                </pic:pic>
              </a:graphicData>
            </a:graphic>
          </wp:inline>
        </w:drawing>
      </w:r>
    </w:p>
    <w:p w:rsidR="00047393" w:rsidRPr="00047393" w:rsidRDefault="00047393" w:rsidP="00047393">
      <w:pPr>
        <w:spacing w:line="360" w:lineRule="auto"/>
        <w:rPr>
          <w:rFonts w:cs="Times New Roman"/>
          <w:b/>
          <w:szCs w:val="26"/>
        </w:rPr>
      </w:pPr>
      <w:r w:rsidRPr="00047393">
        <w:rPr>
          <w:rFonts w:cs="Times New Roman"/>
          <w:b/>
          <w:szCs w:val="26"/>
          <w:lang w:val="vi-VN"/>
        </w:rPr>
        <w:t xml:space="preserve">B2: </w:t>
      </w:r>
      <w:r w:rsidRPr="00047393">
        <w:rPr>
          <w:rFonts w:cs="Times New Roman"/>
          <w:b/>
          <w:szCs w:val="26"/>
        </w:rPr>
        <w:t>Tách đa trị</w:t>
      </w:r>
    </w:p>
    <w:p w:rsidR="00047393" w:rsidRDefault="00047393" w:rsidP="00047393">
      <w:pPr>
        <w:spacing w:line="360" w:lineRule="auto"/>
        <w:jc w:val="center"/>
        <w:rPr>
          <w:rFonts w:cs="Times New Roman"/>
        </w:rPr>
      </w:pPr>
      <w:r>
        <w:rPr>
          <w:noProof/>
        </w:rPr>
        <w:lastRenderedPageBreak/>
        <w:drawing>
          <wp:inline distT="0" distB="0" distL="114300" distR="114300" wp14:anchorId="1BBDD2D4" wp14:editId="5C4DC736">
            <wp:extent cx="5902960" cy="27952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0"/>
                    <a:stretch>
                      <a:fillRect/>
                    </a:stretch>
                  </pic:blipFill>
                  <pic:spPr>
                    <a:xfrm>
                      <a:off x="0" y="0"/>
                      <a:ext cx="5902960" cy="2795270"/>
                    </a:xfrm>
                    <a:prstGeom prst="rect">
                      <a:avLst/>
                    </a:prstGeom>
                    <a:noFill/>
                    <a:ln>
                      <a:noFill/>
                    </a:ln>
                  </pic:spPr>
                </pic:pic>
              </a:graphicData>
            </a:graphic>
          </wp:inline>
        </w:drawing>
      </w:r>
    </w:p>
    <w:p w:rsidR="00047393" w:rsidRDefault="00047393" w:rsidP="00047393">
      <w:pPr>
        <w:spacing w:line="360" w:lineRule="auto"/>
        <w:jc w:val="center"/>
      </w:pPr>
      <w:r>
        <w:rPr>
          <w:noProof/>
        </w:rPr>
        <w:drawing>
          <wp:inline distT="0" distB="0" distL="114300" distR="114300" wp14:anchorId="2EE0454D" wp14:editId="6CCF56EA">
            <wp:extent cx="5268595" cy="3864610"/>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1"/>
                    <a:stretch>
                      <a:fillRect/>
                    </a:stretch>
                  </pic:blipFill>
                  <pic:spPr>
                    <a:xfrm>
                      <a:off x="0" y="0"/>
                      <a:ext cx="5268595" cy="3864610"/>
                    </a:xfrm>
                    <a:prstGeom prst="rect">
                      <a:avLst/>
                    </a:prstGeom>
                    <a:noFill/>
                    <a:ln>
                      <a:noFill/>
                    </a:ln>
                  </pic:spPr>
                </pic:pic>
              </a:graphicData>
            </a:graphic>
          </wp:inline>
        </w:drawing>
      </w:r>
    </w:p>
    <w:p w:rsidR="00047393" w:rsidRDefault="00047393" w:rsidP="00047393">
      <w:pPr>
        <w:spacing w:line="360" w:lineRule="auto"/>
        <w:jc w:val="center"/>
      </w:pPr>
      <w:r>
        <w:rPr>
          <w:noProof/>
        </w:rPr>
        <w:lastRenderedPageBreak/>
        <w:drawing>
          <wp:inline distT="0" distB="0" distL="114300" distR="114300" wp14:anchorId="694634D5" wp14:editId="4565C9E3">
            <wp:extent cx="5266690" cy="3825240"/>
            <wp:effectExtent l="0" t="0" r="1016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2"/>
                    <a:stretch>
                      <a:fillRect/>
                    </a:stretch>
                  </pic:blipFill>
                  <pic:spPr>
                    <a:xfrm>
                      <a:off x="0" y="0"/>
                      <a:ext cx="5266690" cy="3825240"/>
                    </a:xfrm>
                    <a:prstGeom prst="rect">
                      <a:avLst/>
                    </a:prstGeom>
                    <a:noFill/>
                    <a:ln>
                      <a:noFill/>
                    </a:ln>
                  </pic:spPr>
                </pic:pic>
              </a:graphicData>
            </a:graphic>
          </wp:inline>
        </w:drawing>
      </w:r>
    </w:p>
    <w:p w:rsidR="00047393" w:rsidRDefault="00047393" w:rsidP="00047393">
      <w:pPr>
        <w:spacing w:line="360" w:lineRule="auto"/>
      </w:pPr>
      <w:r>
        <w:rPr>
          <w:noProof/>
        </w:rPr>
        <w:lastRenderedPageBreak/>
        <w:drawing>
          <wp:inline distT="0" distB="0" distL="114300" distR="114300" wp14:anchorId="6CFEE2A1" wp14:editId="09491A2D">
            <wp:extent cx="5268595" cy="4618990"/>
            <wp:effectExtent l="0" t="0" r="825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3"/>
                    <a:stretch>
                      <a:fillRect/>
                    </a:stretch>
                  </pic:blipFill>
                  <pic:spPr>
                    <a:xfrm>
                      <a:off x="0" y="0"/>
                      <a:ext cx="5268595" cy="4618990"/>
                    </a:xfrm>
                    <a:prstGeom prst="rect">
                      <a:avLst/>
                    </a:prstGeom>
                    <a:noFill/>
                    <a:ln>
                      <a:noFill/>
                    </a:ln>
                  </pic:spPr>
                </pic:pic>
              </a:graphicData>
            </a:graphic>
          </wp:inline>
        </w:drawing>
      </w:r>
    </w:p>
    <w:p w:rsidR="00047393" w:rsidRDefault="00047393" w:rsidP="00047393">
      <w:pPr>
        <w:spacing w:line="360" w:lineRule="auto"/>
      </w:pPr>
    </w:p>
    <w:p w:rsidR="00047393" w:rsidRDefault="00047393" w:rsidP="00047393">
      <w:pPr>
        <w:spacing w:line="360" w:lineRule="auto"/>
        <w:jc w:val="center"/>
      </w:pPr>
      <w:r w:rsidRPr="00211124">
        <w:rPr>
          <w:noProof/>
        </w:rPr>
        <w:lastRenderedPageBreak/>
        <w:drawing>
          <wp:inline distT="0" distB="0" distL="0" distR="0" wp14:anchorId="547DE22D" wp14:editId="7C5AAA2A">
            <wp:extent cx="5274310" cy="3431996"/>
            <wp:effectExtent l="0" t="0" r="0" b="0"/>
            <wp:docPr id="32" name="Picture 32" descr="C:\Users\TranDuc\Downloads\Screenshot 2021-10-28 at 08-41-24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Duc\Downloads\Screenshot 2021-10-28 at 08-41-24 MoHinhB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431996"/>
                    </a:xfrm>
                    <a:prstGeom prst="rect">
                      <a:avLst/>
                    </a:prstGeom>
                    <a:noFill/>
                    <a:ln>
                      <a:noFill/>
                    </a:ln>
                  </pic:spPr>
                </pic:pic>
              </a:graphicData>
            </a:graphic>
          </wp:inline>
        </w:drawing>
      </w:r>
    </w:p>
    <w:p w:rsidR="00047393" w:rsidRDefault="00047393" w:rsidP="00047393">
      <w:pPr>
        <w:spacing w:line="360" w:lineRule="auto"/>
        <w:rPr>
          <w:rFonts w:cs="Times New Roman"/>
          <w:b/>
          <w:lang w:val="vi-VN"/>
        </w:rPr>
      </w:pPr>
    </w:p>
    <w:p w:rsidR="00047393" w:rsidRPr="00047393" w:rsidRDefault="002F1D63" w:rsidP="00047393">
      <w:pPr>
        <w:spacing w:line="360" w:lineRule="auto"/>
        <w:rPr>
          <w:rFonts w:cs="Times New Roman"/>
          <w:b/>
        </w:rPr>
      </w:pPr>
      <w:r>
        <w:rPr>
          <w:rFonts w:cs="Times New Roman"/>
          <w:b/>
          <w:lang w:val="vi-VN"/>
        </w:rPr>
        <w:t>B3</w:t>
      </w:r>
      <w:r w:rsidR="00047393">
        <w:rPr>
          <w:rFonts w:cs="Times New Roman"/>
          <w:b/>
          <w:lang w:val="vi-VN"/>
        </w:rPr>
        <w:t xml:space="preserve">: </w:t>
      </w:r>
      <w:r w:rsidR="00047393" w:rsidRPr="00047393">
        <w:rPr>
          <w:rFonts w:cs="Times New Roman"/>
          <w:b/>
        </w:rPr>
        <w:t>Xác định khóa cho kiểu thực thể chính</w:t>
      </w:r>
    </w:p>
    <w:tbl>
      <w:tblPr>
        <w:tblStyle w:val="TableGrid"/>
        <w:tblW w:w="10800" w:type="dxa"/>
        <w:tblInd w:w="-545" w:type="dxa"/>
        <w:tblLook w:val="04A0" w:firstRow="1" w:lastRow="0" w:firstColumn="1" w:lastColumn="0" w:noHBand="0" w:noVBand="1"/>
      </w:tblPr>
      <w:tblGrid>
        <w:gridCol w:w="4770"/>
        <w:gridCol w:w="3150"/>
        <w:gridCol w:w="2880"/>
      </w:tblGrid>
      <w:tr w:rsidR="00047393" w:rsidTr="00047393">
        <w:tc>
          <w:tcPr>
            <w:tcW w:w="4770" w:type="dxa"/>
          </w:tcPr>
          <w:p w:rsidR="00047393" w:rsidRDefault="00047393" w:rsidP="002F1D63">
            <w:pPr>
              <w:spacing w:line="360" w:lineRule="auto"/>
              <w:jc w:val="center"/>
              <w:rPr>
                <w:rFonts w:cs="Times New Roman"/>
              </w:rPr>
            </w:pPr>
            <w:r>
              <w:rPr>
                <w:rFonts w:cs="Times New Roman"/>
              </w:rPr>
              <w:t>Kiểu thực thể</w:t>
            </w:r>
          </w:p>
        </w:tc>
        <w:tc>
          <w:tcPr>
            <w:tcW w:w="3150" w:type="dxa"/>
          </w:tcPr>
          <w:p w:rsidR="00047393" w:rsidRDefault="00047393" w:rsidP="002F1D63">
            <w:pPr>
              <w:spacing w:line="360" w:lineRule="auto"/>
              <w:jc w:val="center"/>
              <w:rPr>
                <w:rFonts w:cs="Times New Roman"/>
              </w:rPr>
            </w:pPr>
            <w:r>
              <w:rPr>
                <w:rFonts w:cs="Times New Roman"/>
              </w:rPr>
              <w:t>Khóa</w:t>
            </w:r>
          </w:p>
        </w:tc>
        <w:tc>
          <w:tcPr>
            <w:tcW w:w="2880" w:type="dxa"/>
          </w:tcPr>
          <w:p w:rsidR="00047393" w:rsidRDefault="00047393" w:rsidP="002F1D63">
            <w:pPr>
              <w:spacing w:line="360" w:lineRule="auto"/>
              <w:jc w:val="center"/>
              <w:rPr>
                <w:rFonts w:cs="Times New Roman"/>
              </w:rPr>
            </w:pPr>
            <w:r>
              <w:rPr>
                <w:rFonts w:cs="Times New Roman"/>
              </w:rPr>
              <w:t>Ghi chú</w:t>
            </w:r>
          </w:p>
        </w:tc>
      </w:tr>
      <w:tr w:rsidR="00047393" w:rsidTr="00047393">
        <w:trPr>
          <w:trHeight w:val="577"/>
        </w:trPr>
        <w:tc>
          <w:tcPr>
            <w:tcW w:w="4770" w:type="dxa"/>
          </w:tcPr>
          <w:p w:rsidR="00047393" w:rsidRDefault="00047393" w:rsidP="002F1D63">
            <w:pPr>
              <w:spacing w:line="360" w:lineRule="auto"/>
              <w:jc w:val="left"/>
              <w:rPr>
                <w:rFonts w:cs="Times New Roman"/>
                <w:b/>
                <w:bCs/>
              </w:rPr>
            </w:pPr>
            <w:r>
              <w:rPr>
                <w:rFonts w:cs="Times New Roman"/>
              </w:rPr>
              <w:t>HÀNG HÓA</w:t>
            </w:r>
          </w:p>
        </w:tc>
        <w:tc>
          <w:tcPr>
            <w:tcW w:w="3150" w:type="dxa"/>
          </w:tcPr>
          <w:p w:rsidR="00047393" w:rsidRDefault="00047393" w:rsidP="002F1D63">
            <w:pPr>
              <w:spacing w:line="360" w:lineRule="auto"/>
              <w:jc w:val="center"/>
              <w:rPr>
                <w:rFonts w:cs="Times New Roman"/>
                <w:b/>
                <w:bCs/>
              </w:rPr>
            </w:pPr>
            <w:r>
              <w:rPr>
                <w:rFonts w:cs="Times New Roman"/>
              </w:rPr>
              <w:t>Mã hàng hóa</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YÊN CẦU THÊM HÀNG HÓA</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yêu cầu thêm hàng hóa</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NHẬP KHO</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nhập kho</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HÓA ĐƠN MUA HÀNG</w:t>
            </w:r>
          </w:p>
        </w:tc>
        <w:tc>
          <w:tcPr>
            <w:tcW w:w="3150" w:type="dxa"/>
          </w:tcPr>
          <w:p w:rsidR="00047393" w:rsidRDefault="00047393" w:rsidP="002F1D63">
            <w:pPr>
              <w:spacing w:line="360" w:lineRule="auto"/>
              <w:jc w:val="center"/>
              <w:rPr>
                <w:rFonts w:cs="Times New Roman"/>
                <w:b/>
                <w:bCs/>
              </w:rPr>
            </w:pPr>
            <w:r>
              <w:rPr>
                <w:rFonts w:cs="Times New Roman"/>
              </w:rPr>
              <w:t>Mã hóa đơn</w:t>
            </w:r>
            <w:r w:rsidR="0039362A">
              <w:rPr>
                <w:rFonts w:cs="Times New Roman"/>
              </w:rPr>
              <w:t xml:space="preserve"> mua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XUẤT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xuất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PHIẾU YÊU CẦU SẢN PHẨM TRƯNG BÀY</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phiếu yêu cầu sản phẩm trưng bày</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GIẤY YÊU CẦU NHẬP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giấy yêu cầu nhập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DANH MỤC SẢN PHẨM</w:t>
            </w:r>
          </w:p>
        </w:tc>
        <w:tc>
          <w:tcPr>
            <w:tcW w:w="3150" w:type="dxa"/>
          </w:tcPr>
          <w:p w:rsidR="00047393" w:rsidRDefault="00047393" w:rsidP="002F1D63">
            <w:pPr>
              <w:spacing w:line="360" w:lineRule="auto"/>
              <w:jc w:val="center"/>
              <w:rPr>
                <w:rFonts w:cs="Times New Roman"/>
                <w:b/>
                <w:bCs/>
              </w:rPr>
            </w:pPr>
            <w:r>
              <w:rPr>
                <w:rFonts w:cs="Times New Roman"/>
              </w:rPr>
              <w:t>Mã danh mục</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HỢP ĐỒNG NHÀ CUNG CẤP</w:t>
            </w:r>
          </w:p>
        </w:tc>
        <w:tc>
          <w:tcPr>
            <w:tcW w:w="3150" w:type="dxa"/>
          </w:tcPr>
          <w:p w:rsidR="00047393" w:rsidRDefault="00047393" w:rsidP="002F1D63">
            <w:pPr>
              <w:spacing w:line="360" w:lineRule="auto"/>
              <w:jc w:val="center"/>
              <w:rPr>
                <w:rFonts w:cs="Times New Roman"/>
                <w:b/>
                <w:bCs/>
              </w:rPr>
            </w:pPr>
            <w:r>
              <w:rPr>
                <w:rFonts w:cs="Times New Roman"/>
              </w:rPr>
              <w:t>Mã hợp đồng</w:t>
            </w:r>
          </w:p>
        </w:tc>
        <w:tc>
          <w:tcPr>
            <w:tcW w:w="2880" w:type="dxa"/>
          </w:tcPr>
          <w:p w:rsidR="00047393" w:rsidRDefault="00047393" w:rsidP="002F1D63">
            <w:pPr>
              <w:spacing w:line="360" w:lineRule="auto"/>
              <w:jc w:val="center"/>
              <w:rPr>
                <w:rFonts w:cs="Times New Roman"/>
                <w:b/>
                <w:bCs/>
              </w:rPr>
            </w:pPr>
            <w:r>
              <w:rPr>
                <w:rFonts w:cs="Times New Roman"/>
              </w:rPr>
              <w:t>Thêm mới</w:t>
            </w: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lastRenderedPageBreak/>
              <w:t>ĐƠN ĐẶT HÀNG</w:t>
            </w:r>
          </w:p>
        </w:tc>
        <w:tc>
          <w:tcPr>
            <w:tcW w:w="3150" w:type="dxa"/>
          </w:tcPr>
          <w:p w:rsidR="00047393" w:rsidRDefault="00047393" w:rsidP="0039362A">
            <w:pPr>
              <w:spacing w:line="360" w:lineRule="auto"/>
              <w:jc w:val="center"/>
              <w:rPr>
                <w:rFonts w:cs="Times New Roman"/>
                <w:b/>
                <w:bCs/>
              </w:rPr>
            </w:pPr>
            <w:r>
              <w:rPr>
                <w:rFonts w:cs="Times New Roman"/>
              </w:rPr>
              <w:t xml:space="preserve">Mã </w:t>
            </w:r>
            <w:r w:rsidR="0039362A">
              <w:rPr>
                <w:rFonts w:cs="Times New Roman"/>
              </w:rPr>
              <w:t>đơn đặt hàng</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jc w:val="left"/>
              <w:rPr>
                <w:rFonts w:cs="Times New Roman"/>
                <w:b/>
                <w:bCs/>
              </w:rPr>
            </w:pPr>
            <w:r>
              <w:rPr>
                <w:rFonts w:cs="Times New Roman"/>
              </w:rPr>
              <w:t>NHÀ CUNG CẤP</w:t>
            </w:r>
          </w:p>
        </w:tc>
        <w:tc>
          <w:tcPr>
            <w:tcW w:w="3150" w:type="dxa"/>
          </w:tcPr>
          <w:p w:rsidR="00047393" w:rsidRDefault="00047393" w:rsidP="002F1D63">
            <w:pPr>
              <w:spacing w:line="360" w:lineRule="auto"/>
              <w:jc w:val="center"/>
              <w:rPr>
                <w:rFonts w:cs="Times New Roman"/>
                <w:b/>
                <w:bCs/>
              </w:rPr>
            </w:pPr>
            <w:r>
              <w:rPr>
                <w:rFonts w:cs="Times New Roman"/>
              </w:rPr>
              <w:t>Mã nhà cung cấp</w:t>
            </w:r>
          </w:p>
        </w:tc>
        <w:tc>
          <w:tcPr>
            <w:tcW w:w="2880" w:type="dxa"/>
          </w:tcPr>
          <w:p w:rsidR="00047393" w:rsidRDefault="00047393" w:rsidP="002F1D63">
            <w:pPr>
              <w:spacing w:line="360" w:lineRule="auto"/>
              <w:jc w:val="center"/>
              <w:rPr>
                <w:rFonts w:cs="Times New Roman"/>
                <w:b/>
                <w:bCs/>
              </w:rPr>
            </w:pPr>
            <w:r>
              <w:rPr>
                <w:rFonts w:cs="Times New Roman"/>
              </w:rPr>
              <w:t>Thêm mới</w:t>
            </w:r>
          </w:p>
        </w:tc>
      </w:tr>
      <w:tr w:rsidR="00047393" w:rsidTr="00047393">
        <w:tc>
          <w:tcPr>
            <w:tcW w:w="4770" w:type="dxa"/>
          </w:tcPr>
          <w:p w:rsidR="00047393" w:rsidRPr="00047393" w:rsidRDefault="00047393" w:rsidP="002F1D63">
            <w:pPr>
              <w:spacing w:line="360" w:lineRule="auto"/>
              <w:rPr>
                <w:rFonts w:cs="Times New Roman"/>
              </w:rPr>
            </w:pPr>
            <w:r>
              <w:rPr>
                <w:rFonts w:cs="Times New Roman"/>
              </w:rPr>
              <w:t>CẬP NHẬT KHUYẾN MÃI SẢN PHẨM</w:t>
            </w:r>
          </w:p>
        </w:tc>
        <w:tc>
          <w:tcPr>
            <w:tcW w:w="3150" w:type="dxa"/>
          </w:tcPr>
          <w:p w:rsidR="00047393" w:rsidRDefault="00047393" w:rsidP="002F1D63">
            <w:pPr>
              <w:spacing w:line="360" w:lineRule="auto"/>
              <w:jc w:val="center"/>
              <w:rPr>
                <w:rFonts w:cs="Times New Roman"/>
                <w:b/>
                <w:bCs/>
              </w:rPr>
            </w:pPr>
            <w:r>
              <w:rPr>
                <w:rFonts w:cs="Times New Roman"/>
              </w:rPr>
              <w:t>Mã đơn cập nhật khuyến mãi sản phẩm</w:t>
            </w:r>
          </w:p>
        </w:tc>
        <w:tc>
          <w:tcPr>
            <w:tcW w:w="2880" w:type="dxa"/>
          </w:tcPr>
          <w:p w:rsidR="00047393" w:rsidRDefault="00047393" w:rsidP="002F1D63">
            <w:pPr>
              <w:spacing w:line="360" w:lineRule="auto"/>
              <w:jc w:val="center"/>
              <w:rPr>
                <w:rFonts w:cs="Times New Roman"/>
                <w:b/>
                <w:bCs/>
              </w:rPr>
            </w:pPr>
          </w:p>
        </w:tc>
      </w:tr>
      <w:tr w:rsidR="00047393" w:rsidTr="00047393">
        <w:tc>
          <w:tcPr>
            <w:tcW w:w="4770" w:type="dxa"/>
          </w:tcPr>
          <w:p w:rsidR="00047393" w:rsidRDefault="00047393" w:rsidP="002F1D63">
            <w:pPr>
              <w:spacing w:line="360" w:lineRule="auto"/>
              <w:rPr>
                <w:rFonts w:cs="Times New Roman"/>
                <w:b/>
                <w:bCs/>
              </w:rPr>
            </w:pPr>
            <w:r>
              <w:rPr>
                <w:rFonts w:cs="Times New Roman"/>
              </w:rPr>
              <w:t>PHIẾU LƯU TRỮ</w:t>
            </w:r>
          </w:p>
        </w:tc>
        <w:tc>
          <w:tcPr>
            <w:tcW w:w="3150" w:type="dxa"/>
          </w:tcPr>
          <w:p w:rsidR="00047393" w:rsidRDefault="00047393" w:rsidP="002F1D63">
            <w:pPr>
              <w:spacing w:line="360" w:lineRule="auto"/>
              <w:jc w:val="center"/>
              <w:rPr>
                <w:rFonts w:cs="Times New Roman"/>
                <w:b/>
                <w:bCs/>
              </w:rPr>
            </w:pPr>
            <w:r>
              <w:rPr>
                <w:rFonts w:cs="Times New Roman"/>
              </w:rPr>
              <w:t>Mã phiếu lưu trữ</w:t>
            </w:r>
          </w:p>
        </w:tc>
        <w:tc>
          <w:tcPr>
            <w:tcW w:w="2880" w:type="dxa"/>
          </w:tcPr>
          <w:p w:rsidR="00047393" w:rsidRDefault="00047393" w:rsidP="002F1D63">
            <w:pPr>
              <w:spacing w:line="360" w:lineRule="auto"/>
              <w:jc w:val="center"/>
              <w:rPr>
                <w:rFonts w:cs="Times New Roman"/>
                <w:b/>
                <w:bCs/>
              </w:rPr>
            </w:pPr>
          </w:p>
        </w:tc>
      </w:tr>
    </w:tbl>
    <w:p w:rsidR="002F1D63" w:rsidRDefault="002F1D63" w:rsidP="002F1D63">
      <w:pPr>
        <w:spacing w:line="360" w:lineRule="auto"/>
        <w:rPr>
          <w:rFonts w:cs="Times New Roman"/>
        </w:rPr>
      </w:pPr>
    </w:p>
    <w:p w:rsidR="002F1D63" w:rsidRPr="002F1D63" w:rsidRDefault="002F1D63" w:rsidP="002F1D63">
      <w:pPr>
        <w:spacing w:line="360" w:lineRule="auto"/>
        <w:rPr>
          <w:rFonts w:cs="Times New Roman"/>
          <w:b/>
          <w:szCs w:val="26"/>
        </w:rPr>
      </w:pPr>
      <w:r w:rsidRPr="002F1D63">
        <w:rPr>
          <w:rFonts w:cs="Times New Roman"/>
          <w:b/>
          <w:szCs w:val="26"/>
          <w:lang w:val="vi-VN"/>
        </w:rPr>
        <w:t xml:space="preserve">B4: </w:t>
      </w:r>
      <w:r w:rsidRPr="002F1D63">
        <w:rPr>
          <w:rFonts w:cs="Times New Roman"/>
          <w:b/>
          <w:szCs w:val="26"/>
        </w:rPr>
        <w:t>Vẽ mô hình</w:t>
      </w:r>
    </w:p>
    <w:p w:rsidR="002F1D63" w:rsidRDefault="002F1D63" w:rsidP="002F1D63">
      <w:pPr>
        <w:spacing w:line="360" w:lineRule="auto"/>
        <w:rPr>
          <w:rFonts w:cs="Times New Roman"/>
        </w:rPr>
      </w:pPr>
      <w:r w:rsidRPr="00D61173">
        <w:rPr>
          <w:rFonts w:cs="Times New Roman"/>
          <w:noProof/>
        </w:rPr>
        <w:drawing>
          <wp:inline distT="0" distB="0" distL="0" distR="0" wp14:anchorId="3D3F1AF3" wp14:editId="38F9A256">
            <wp:extent cx="6219190" cy="3933528"/>
            <wp:effectExtent l="0" t="0" r="0" b="0"/>
            <wp:docPr id="33" name="Picture 33" descr="C:\Users\TranDuc\Downloads\Screenshot 2021-10-28 at 09-04-52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nDuc\Downloads\Screenshot 2021-10-28 at 09-04-52 MoHinhB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27488" cy="3938776"/>
                    </a:xfrm>
                    <a:prstGeom prst="rect">
                      <a:avLst/>
                    </a:prstGeom>
                    <a:noFill/>
                    <a:ln>
                      <a:noFill/>
                    </a:ln>
                  </pic:spPr>
                </pic:pic>
              </a:graphicData>
            </a:graphic>
          </wp:inline>
        </w:drawing>
      </w:r>
    </w:p>
    <w:p w:rsidR="00047393" w:rsidRPr="00E05F63" w:rsidRDefault="002F1D63" w:rsidP="00E05F63">
      <w:pPr>
        <w:pStyle w:val="Heading4"/>
        <w:rPr>
          <w:rFonts w:ascii="Times New Roman" w:hAnsi="Times New Roman" w:cs="Times New Roman"/>
          <w:b/>
          <w:i w:val="0"/>
          <w:color w:val="auto"/>
          <w:szCs w:val="26"/>
        </w:rPr>
      </w:pPr>
      <w:r w:rsidRPr="00E05F63">
        <w:rPr>
          <w:rFonts w:ascii="Times New Roman" w:hAnsi="Times New Roman" w:cs="Times New Roman"/>
          <w:b/>
          <w:i w:val="0"/>
          <w:color w:val="auto"/>
          <w:szCs w:val="26"/>
        </w:rPr>
        <w:t>2.2.2.2. Chuyển đổi từ ERD kinh điển về ERD hạn chế</w:t>
      </w:r>
    </w:p>
    <w:p w:rsidR="002F1D63" w:rsidRPr="002F1D63" w:rsidRDefault="002F1D63" w:rsidP="002F1D63">
      <w:pPr>
        <w:spacing w:line="360" w:lineRule="auto"/>
        <w:rPr>
          <w:rFonts w:cs="Times New Roman"/>
          <w:b/>
        </w:rPr>
      </w:pPr>
      <w:r w:rsidRPr="002F1D63">
        <w:rPr>
          <w:rFonts w:cs="Times New Roman"/>
          <w:b/>
          <w:lang w:val="vi-VN"/>
        </w:rPr>
        <w:t xml:space="preserve">B1: </w:t>
      </w:r>
      <w:r w:rsidRPr="002F1D63">
        <w:rPr>
          <w:rFonts w:cs="Times New Roman"/>
          <w:b/>
        </w:rPr>
        <w:t>Khử liên kết 1-1</w:t>
      </w:r>
    </w:p>
    <w:p w:rsidR="002F1D63" w:rsidRDefault="002F1D63" w:rsidP="002F1D63">
      <w:pPr>
        <w:spacing w:line="360" w:lineRule="auto"/>
        <w:rPr>
          <w:rFonts w:cs="Times New Roman"/>
          <w:b/>
          <w:bCs/>
        </w:rPr>
      </w:pPr>
      <w:r>
        <w:rPr>
          <w:rFonts w:cs="Times New Roman"/>
        </w:rPr>
        <w:t xml:space="preserve">Trong bài có liên kết 1-1 sau </w:t>
      </w:r>
    </w:p>
    <w:p w:rsidR="002F1D63" w:rsidRDefault="002F1D63" w:rsidP="002F1D63">
      <w:pPr>
        <w:spacing w:line="360" w:lineRule="auto"/>
        <w:jc w:val="center"/>
        <w:rPr>
          <w:rFonts w:cs="Times New Roman"/>
          <w:b/>
          <w:bCs/>
        </w:rPr>
      </w:pPr>
      <w:r>
        <w:rPr>
          <w:rFonts w:cs="Times New Roman"/>
          <w:b/>
          <w:bCs/>
          <w:noProof/>
        </w:rPr>
        <w:lastRenderedPageBreak/>
        <w:drawing>
          <wp:inline distT="0" distB="0" distL="114300" distR="114300" wp14:anchorId="5BD590B6" wp14:editId="2B1D7D4C">
            <wp:extent cx="5868670" cy="3800475"/>
            <wp:effectExtent l="0" t="0" r="0" b="0"/>
            <wp:docPr id="18" name="Picture 18" descr="Screenshot 2021-10-20 at 20-34-28 MoHinh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10-20 at 20-34-28 MoHinhB3"/>
                    <pic:cNvPicPr>
                      <a:picLocks noChangeAspect="1"/>
                    </pic:cNvPicPr>
                  </pic:nvPicPr>
                  <pic:blipFill>
                    <a:blip r:embed="rId56"/>
                    <a:stretch>
                      <a:fillRect/>
                    </a:stretch>
                  </pic:blipFill>
                  <pic:spPr>
                    <a:xfrm>
                      <a:off x="0" y="0"/>
                      <a:ext cx="5871964" cy="3802608"/>
                    </a:xfrm>
                    <a:prstGeom prst="rect">
                      <a:avLst/>
                    </a:prstGeom>
                  </pic:spPr>
                </pic:pic>
              </a:graphicData>
            </a:graphic>
          </wp:inline>
        </w:drawing>
      </w:r>
    </w:p>
    <w:p w:rsidR="002F1D63" w:rsidRDefault="002F1D63" w:rsidP="002F1D63">
      <w:pPr>
        <w:spacing w:line="360" w:lineRule="auto"/>
        <w:rPr>
          <w:rFonts w:cs="Times New Roman"/>
          <w:b/>
          <w:szCs w:val="26"/>
        </w:rPr>
      </w:pPr>
      <w:r w:rsidRPr="002F1D63">
        <w:rPr>
          <w:rFonts w:cs="Times New Roman"/>
          <w:b/>
          <w:szCs w:val="26"/>
          <w:lang w:val="vi-VN"/>
        </w:rPr>
        <w:t xml:space="preserve">B2: </w:t>
      </w:r>
      <w:r w:rsidRPr="002F1D63">
        <w:rPr>
          <w:rFonts w:cs="Times New Roman"/>
          <w:b/>
          <w:szCs w:val="26"/>
        </w:rPr>
        <w:t>Khử liên kết n-n</w:t>
      </w:r>
    </w:p>
    <w:p w:rsidR="002F1D63" w:rsidRPr="002F1D63" w:rsidRDefault="002F1D63" w:rsidP="002F1D63">
      <w:pPr>
        <w:spacing w:line="360" w:lineRule="auto"/>
        <w:ind w:firstLine="720"/>
        <w:rPr>
          <w:rFonts w:cs="Times New Roman"/>
          <w:b/>
          <w:szCs w:val="26"/>
        </w:rPr>
      </w:pPr>
      <w:r>
        <w:rPr>
          <w:rFonts w:cs="Times New Roman"/>
          <w:lang w:val="vi-VN"/>
        </w:rPr>
        <w:t xml:space="preserve">- </w:t>
      </w:r>
      <w:r>
        <w:rPr>
          <w:rFonts w:cs="Times New Roman"/>
        </w:rPr>
        <w:t>(Không có)</w:t>
      </w:r>
    </w:p>
    <w:p w:rsidR="002F1D63" w:rsidRPr="002F1D63" w:rsidRDefault="002F1D63" w:rsidP="002F1D63">
      <w:r>
        <w:rPr>
          <w:b/>
          <w:bCs/>
          <w:lang w:val="vi-VN"/>
        </w:rPr>
        <w:t xml:space="preserve">B3: </w:t>
      </w:r>
      <w:r w:rsidRPr="002F1D63">
        <w:rPr>
          <w:b/>
          <w:bCs/>
        </w:rPr>
        <w:t>Xác định khóa chính , khóa ngoài (kiểu thuộc tính kết nối)</w:t>
      </w:r>
    </w:p>
    <w:tbl>
      <w:tblPr>
        <w:tblStyle w:val="TableGrid"/>
        <w:tblW w:w="9276" w:type="dxa"/>
        <w:tblLook w:val="04A0" w:firstRow="1" w:lastRow="0" w:firstColumn="1" w:lastColumn="0" w:noHBand="0" w:noVBand="1"/>
      </w:tblPr>
      <w:tblGrid>
        <w:gridCol w:w="3729"/>
        <w:gridCol w:w="2651"/>
        <w:gridCol w:w="2896"/>
      </w:tblGrid>
      <w:tr w:rsidR="002F1D63" w:rsidRPr="002F1D63" w:rsidTr="002F1D63">
        <w:tc>
          <w:tcPr>
            <w:tcW w:w="3729"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Kiểu thực thể</w:t>
            </w:r>
          </w:p>
        </w:tc>
        <w:tc>
          <w:tcPr>
            <w:tcW w:w="2651"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Khóa chính</w:t>
            </w:r>
          </w:p>
        </w:tc>
        <w:tc>
          <w:tcPr>
            <w:tcW w:w="2896"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Khóa ngoài</w:t>
            </w:r>
          </w:p>
        </w:tc>
      </w:tr>
      <w:tr w:rsidR="002F1D63" w:rsidRPr="002F1D63" w:rsidTr="002F1D63">
        <w:tc>
          <w:tcPr>
            <w:tcW w:w="9276" w:type="dxa"/>
            <w:gridSpan w:val="3"/>
          </w:tcPr>
          <w:p w:rsidR="002F1D63" w:rsidRPr="002F1D63" w:rsidRDefault="002F1D63" w:rsidP="002F1D63">
            <w:pPr>
              <w:widowControl/>
              <w:spacing w:after="160" w:line="259" w:lineRule="auto"/>
              <w:jc w:val="left"/>
              <w:rPr>
                <w:rFonts w:eastAsiaTheme="minorHAnsi"/>
              </w:rPr>
            </w:pPr>
            <w:r w:rsidRPr="002F1D63">
              <w:rPr>
                <w:rFonts w:eastAsiaTheme="minorHAnsi"/>
                <w:b/>
                <w:bCs/>
              </w:rPr>
              <w:t>Kiểu thực thể chính</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ĐƠN ĐẶT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THÊM HÀNG HÓA</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yêu cầu thêm hàng hóa</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NHẬP KHO</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nhập kho</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r w:rsidRPr="002F1D63">
              <w:rPr>
                <w:rFonts w:eastAsiaTheme="minorHAnsi"/>
              </w:rPr>
              <w:br/>
              <w:t>Mã hóa đơn mua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XUẤT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xuất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HÓA ĐƠN MUA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hóa đơn mua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GIẤY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NHẬP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giấy yêu cầu nhập hàng</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DANH MỤC SẢN PHẨM</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danh mục sản phẩm</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HỢ</w:t>
            </w:r>
            <w:r w:rsidR="00941C8F">
              <w:rPr>
                <w:rFonts w:eastAsiaTheme="minorHAnsi"/>
              </w:rPr>
              <w:t>P ĐỒ</w:t>
            </w:r>
            <w:r w:rsidRPr="002F1D63">
              <w:rPr>
                <w:rFonts w:eastAsiaTheme="minorHAnsi"/>
              </w:rPr>
              <w:t xml:space="preserve">NG NHÀ </w:t>
            </w:r>
          </w:p>
          <w:p w:rsidR="002F1D63" w:rsidRPr="002F1D63" w:rsidRDefault="002F1D63" w:rsidP="002F1D63">
            <w:pPr>
              <w:widowControl/>
              <w:spacing w:after="160" w:line="259" w:lineRule="auto"/>
              <w:jc w:val="left"/>
              <w:rPr>
                <w:rFonts w:eastAsiaTheme="minorHAnsi"/>
              </w:rPr>
            </w:pPr>
            <w:r w:rsidRPr="002F1D63">
              <w:rPr>
                <w:rFonts w:eastAsiaTheme="minorHAnsi"/>
              </w:rPr>
              <w:t>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nhà cung cấp</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HÀNG HÓA</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danh mục</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SẢN PHẨM TRƯNG BÀY</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phiếu sản phẩm trưng bày</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CẬP NHẬT KHUYẾN </w:t>
            </w:r>
            <w:r w:rsidRPr="002F1D63">
              <w:rPr>
                <w:rFonts w:eastAsiaTheme="minorHAnsi"/>
              </w:rPr>
              <w:br/>
              <w:t>MÃI SẢN PHẨM</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LƯU TRỮ</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tc>
        <w:tc>
          <w:tcPr>
            <w:tcW w:w="2896" w:type="dxa"/>
          </w:tcPr>
          <w:p w:rsidR="002F1D63" w:rsidRPr="002F1D63" w:rsidRDefault="002F1D63" w:rsidP="002F1D63">
            <w:pPr>
              <w:widowControl/>
              <w:spacing w:after="160" w:line="259" w:lineRule="auto"/>
              <w:jc w:val="left"/>
              <w:rPr>
                <w:rFonts w:eastAsiaTheme="minorHAnsi"/>
              </w:rPr>
            </w:pPr>
          </w:p>
        </w:tc>
      </w:tr>
      <w:tr w:rsidR="002F1D63" w:rsidRPr="002F1D63" w:rsidTr="002F1D63">
        <w:tc>
          <w:tcPr>
            <w:tcW w:w="9276" w:type="dxa"/>
            <w:gridSpan w:val="3"/>
          </w:tcPr>
          <w:p w:rsidR="002F1D63" w:rsidRPr="002F1D63" w:rsidRDefault="002F1D63" w:rsidP="002F1D63">
            <w:pPr>
              <w:widowControl/>
              <w:spacing w:after="160" w:line="259" w:lineRule="auto"/>
              <w:jc w:val="left"/>
              <w:rPr>
                <w:rFonts w:eastAsiaTheme="minorHAnsi"/>
              </w:rPr>
            </w:pPr>
            <w:r w:rsidRPr="002F1D63">
              <w:rPr>
                <w:rFonts w:eastAsiaTheme="minorHAnsi"/>
                <w:b/>
                <w:bCs/>
              </w:rPr>
              <w:t>Kiểu thực thể phụ thuộc</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ĐƠN ĐẶT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r w:rsidRPr="002F1D63">
              <w:rPr>
                <w:rFonts w:eastAsiaTheme="minorHAnsi"/>
              </w:rPr>
              <w:br/>
              <w:t>Mã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đơn đặt hàng</w:t>
            </w:r>
            <w:r w:rsidRPr="002F1D63">
              <w:rPr>
                <w:rFonts w:eastAsiaTheme="minorHAnsi"/>
              </w:rPr>
              <w:br/>
              <w:t>Mã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THÊM HÀNG HÓA </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yêu cầu thêm hàng hóa</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yêu cầu thêm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NHẬP KHO</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nhập kho</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phiếu nhập kho</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XUẤT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Mã hàng hóa </w:t>
            </w:r>
            <w:r w:rsidRPr="002F1D63">
              <w:rPr>
                <w:rFonts w:eastAsiaTheme="minorHAnsi"/>
              </w:rPr>
              <w:br/>
              <w:t>Mã phiếu xuất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Mã hàng hóa </w:t>
            </w:r>
            <w:r w:rsidRPr="002F1D63">
              <w:rPr>
                <w:rFonts w:eastAsiaTheme="minorHAnsi"/>
              </w:rPr>
              <w:br/>
              <w:t>Mã phiếu xuất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HÓA ĐƠN </w:t>
            </w:r>
          </w:p>
          <w:p w:rsidR="002F1D63" w:rsidRPr="002F1D63" w:rsidRDefault="002F1D63" w:rsidP="002F1D63">
            <w:pPr>
              <w:widowControl/>
              <w:spacing w:after="160" w:line="259" w:lineRule="auto"/>
              <w:jc w:val="left"/>
              <w:rPr>
                <w:rFonts w:eastAsiaTheme="minorHAnsi"/>
              </w:rPr>
            </w:pPr>
            <w:r w:rsidRPr="002F1D63">
              <w:rPr>
                <w:rFonts w:eastAsiaTheme="minorHAnsi"/>
              </w:rPr>
              <w:t>MUA 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hóa đơn mua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hóa đơn mua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SẢN PHẨM </w:t>
            </w:r>
          </w:p>
          <w:p w:rsidR="002F1D63" w:rsidRPr="002F1D63" w:rsidRDefault="002F1D63" w:rsidP="002F1D63">
            <w:pPr>
              <w:widowControl/>
              <w:spacing w:after="160" w:line="259" w:lineRule="auto"/>
              <w:jc w:val="left"/>
              <w:rPr>
                <w:rFonts w:eastAsiaTheme="minorHAnsi"/>
              </w:rPr>
            </w:pPr>
            <w:r w:rsidRPr="002F1D63">
              <w:rPr>
                <w:rFonts w:eastAsiaTheme="minorHAnsi"/>
              </w:rPr>
              <w:t>TRƯNG BÀY</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 xml:space="preserve">Mã phiếu sản phẩm trưng bày </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 xml:space="preserve">Mã phiếu sản phẩm trưng bày </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DÒNG GIẤY NHẬP </w:t>
            </w:r>
          </w:p>
          <w:p w:rsidR="002F1D63" w:rsidRPr="002F1D63" w:rsidRDefault="002F1D63" w:rsidP="002F1D63">
            <w:pPr>
              <w:widowControl/>
              <w:spacing w:after="160" w:line="259" w:lineRule="auto"/>
              <w:jc w:val="left"/>
              <w:rPr>
                <w:rFonts w:eastAsiaTheme="minorHAnsi"/>
              </w:rPr>
            </w:pPr>
            <w:r w:rsidRPr="002F1D63">
              <w:rPr>
                <w:rFonts w:eastAsiaTheme="minorHAnsi"/>
              </w:rPr>
              <w:t>HÀNG</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giấy yêu cầu nhập hàng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r w:rsidRPr="002F1D63">
              <w:rPr>
                <w:rFonts w:eastAsiaTheme="minorHAnsi"/>
              </w:rPr>
              <w:br/>
              <w:t>Mã giấy yêu cầu nhập hàng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HỢ</w:t>
            </w:r>
            <w:r w:rsidR="00BD049C">
              <w:rPr>
                <w:rFonts w:eastAsiaTheme="minorHAnsi"/>
              </w:rPr>
              <w:t>P ĐỒ</w:t>
            </w:r>
            <w:r w:rsidRPr="002F1D63">
              <w:rPr>
                <w:rFonts w:eastAsiaTheme="minorHAnsi"/>
              </w:rPr>
              <w:t>NG</w:t>
            </w:r>
          </w:p>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2651"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c>
          <w:tcPr>
            <w:tcW w:w="2896" w:type="dxa"/>
          </w:tcPr>
          <w:p w:rsidR="002F1D63" w:rsidRPr="002F1D63" w:rsidRDefault="002F1D63" w:rsidP="002F1D63">
            <w:pPr>
              <w:widowControl/>
              <w:spacing w:after="160" w:line="259" w:lineRule="auto"/>
              <w:jc w:val="left"/>
              <w:rPr>
                <w:rFonts w:eastAsiaTheme="minorHAnsi"/>
              </w:rPr>
            </w:pPr>
            <w:r w:rsidRPr="002F1D63">
              <w:rPr>
                <w:rFonts w:eastAsiaTheme="minorHAnsi"/>
              </w:rPr>
              <w:t>Mã hàng hóa</w:t>
            </w:r>
          </w:p>
          <w:p w:rsidR="002F1D63" w:rsidRPr="002F1D63" w:rsidRDefault="002F1D63" w:rsidP="002F1D63">
            <w:pPr>
              <w:widowControl/>
              <w:spacing w:after="160" w:line="259" w:lineRule="auto"/>
              <w:jc w:val="left"/>
              <w:rPr>
                <w:rFonts w:eastAsiaTheme="minorHAnsi"/>
              </w:rPr>
            </w:pPr>
            <w:r w:rsidRPr="002F1D63">
              <w:rPr>
                <w:rFonts w:eastAsiaTheme="minorHAnsi"/>
              </w:rPr>
              <w:t>Mã hợp đồng</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CẬP NHẬT </w:t>
            </w:r>
          </w:p>
          <w:p w:rsidR="002F1D63" w:rsidRPr="002F1D63" w:rsidRDefault="002F1D63" w:rsidP="002F1D63">
            <w:pPr>
              <w:widowControl/>
              <w:spacing w:after="160" w:line="259" w:lineRule="auto"/>
              <w:jc w:val="left"/>
              <w:rPr>
                <w:rFonts w:eastAsiaTheme="minorHAnsi"/>
              </w:rPr>
            </w:pPr>
            <w:r w:rsidRPr="002F1D63">
              <w:rPr>
                <w:rFonts w:eastAsiaTheme="minorHAnsi"/>
              </w:rPr>
              <w:t>KHUYẾN MÃI SẢN PHẨM</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rPr>
                <w:rFonts w:eastAsiaTheme="minorHAnsi"/>
              </w:rPr>
            </w:pPr>
            <w:r w:rsidRPr="002F1D63">
              <w:rPr>
                <w:rFonts w:eastAsiaTheme="minorHAnsi"/>
              </w:rPr>
              <w:t>Mã đơn cập nhật khuyến mãi sản phẩm</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r>
      <w:tr w:rsidR="002F1D63" w:rsidRPr="002F1D63" w:rsidTr="002F1D63">
        <w:tc>
          <w:tcPr>
            <w:tcW w:w="3729"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LƯU TRỮ</w:t>
            </w:r>
          </w:p>
        </w:tc>
        <w:tc>
          <w:tcPr>
            <w:tcW w:w="2651"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c>
          <w:tcPr>
            <w:tcW w:w="2896" w:type="dxa"/>
          </w:tcPr>
          <w:p w:rsidR="002F1D63" w:rsidRPr="002F1D63" w:rsidRDefault="002F1D63" w:rsidP="002F1D63">
            <w:pPr>
              <w:widowControl/>
              <w:spacing w:after="160" w:line="259" w:lineRule="auto"/>
              <w:rPr>
                <w:rFonts w:eastAsiaTheme="minorHAnsi"/>
              </w:rPr>
            </w:pPr>
            <w:r w:rsidRPr="002F1D63">
              <w:rPr>
                <w:rFonts w:eastAsiaTheme="minorHAnsi"/>
              </w:rPr>
              <w:t>Mã phiếu lưu trữ</w:t>
            </w:r>
          </w:p>
          <w:p w:rsidR="002F1D63" w:rsidRPr="002F1D63" w:rsidRDefault="002F1D63" w:rsidP="002F1D63">
            <w:pPr>
              <w:widowControl/>
              <w:spacing w:after="160" w:line="259" w:lineRule="auto"/>
              <w:rPr>
                <w:rFonts w:eastAsiaTheme="minorHAnsi"/>
              </w:rPr>
            </w:pPr>
            <w:r w:rsidRPr="002F1D63">
              <w:rPr>
                <w:rFonts w:eastAsiaTheme="minorHAnsi"/>
              </w:rPr>
              <w:t>Mã hàng hóa</w:t>
            </w:r>
          </w:p>
        </w:tc>
      </w:tr>
    </w:tbl>
    <w:p w:rsidR="002F1D63" w:rsidRPr="002F1D63" w:rsidRDefault="002F1D63" w:rsidP="002F1D63">
      <w:pPr>
        <w:rPr>
          <w:b/>
          <w:bCs/>
        </w:rPr>
      </w:pPr>
    </w:p>
    <w:p w:rsidR="002F1D63" w:rsidRPr="002F1D63" w:rsidRDefault="002F1D63" w:rsidP="002F1D63">
      <w:pPr>
        <w:spacing w:line="360" w:lineRule="auto"/>
        <w:rPr>
          <w:rFonts w:cs="Times New Roman"/>
          <w:b/>
          <w:szCs w:val="26"/>
        </w:rPr>
      </w:pPr>
      <w:r w:rsidRPr="002F1D63">
        <w:rPr>
          <w:rFonts w:cs="Times New Roman"/>
          <w:b/>
          <w:szCs w:val="26"/>
          <w:lang w:val="vi-VN"/>
        </w:rPr>
        <w:t xml:space="preserve">B4: </w:t>
      </w:r>
      <w:r w:rsidRPr="002F1D63">
        <w:rPr>
          <w:rFonts w:cs="Times New Roman"/>
          <w:b/>
          <w:szCs w:val="26"/>
        </w:rPr>
        <w:t>Vẽ mô hình</w:t>
      </w:r>
    </w:p>
    <w:p w:rsidR="00F60D6E" w:rsidRDefault="00F60D6E" w:rsidP="002F1D63">
      <w:pPr>
        <w:spacing w:line="360" w:lineRule="auto"/>
        <w:rPr>
          <w:rFonts w:cs="Times New Roman"/>
          <w:noProof/>
        </w:rPr>
      </w:pPr>
    </w:p>
    <w:p w:rsidR="002F1D63" w:rsidRDefault="002F1D63" w:rsidP="002F1D63">
      <w:pPr>
        <w:spacing w:line="360" w:lineRule="auto"/>
        <w:rPr>
          <w:rFonts w:cs="Times New Roman"/>
        </w:rPr>
      </w:pPr>
      <w:r w:rsidRPr="00D61173">
        <w:rPr>
          <w:rFonts w:cs="Times New Roman"/>
          <w:noProof/>
        </w:rPr>
        <w:drawing>
          <wp:inline distT="0" distB="0" distL="0" distR="0" wp14:anchorId="255C84A8" wp14:editId="6959F5C6">
            <wp:extent cx="6086475" cy="3989132"/>
            <wp:effectExtent l="0" t="0" r="0" b="0"/>
            <wp:docPr id="35" name="Picture 35" descr="C:\Users\TranDuc\Downloads\Screenshot 2021-10-28 at 09-08-18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nDuc\Downloads\Screenshot 2021-10-28 at 09-08-18 MoHinhB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4330" cy="3994280"/>
                    </a:xfrm>
                    <a:prstGeom prst="rect">
                      <a:avLst/>
                    </a:prstGeom>
                    <a:noFill/>
                    <a:ln>
                      <a:noFill/>
                    </a:ln>
                  </pic:spPr>
                </pic:pic>
              </a:graphicData>
            </a:graphic>
          </wp:inline>
        </w:drawing>
      </w:r>
    </w:p>
    <w:p w:rsidR="00047393" w:rsidRPr="00E05F63" w:rsidRDefault="007F1532" w:rsidP="00E05F63">
      <w:pPr>
        <w:pStyle w:val="Heading4"/>
        <w:rPr>
          <w:rFonts w:ascii="Times New Roman" w:hAnsi="Times New Roman" w:cs="Times New Roman"/>
          <w:b/>
          <w:i w:val="0"/>
          <w:color w:val="auto"/>
          <w:szCs w:val="26"/>
        </w:rPr>
      </w:pPr>
      <w:r>
        <w:rPr>
          <w:rFonts w:ascii="Times New Roman" w:hAnsi="Times New Roman" w:cs="Times New Roman"/>
          <w:b/>
          <w:i w:val="0"/>
          <w:color w:val="auto"/>
          <w:szCs w:val="26"/>
        </w:rPr>
        <w:lastRenderedPageBreak/>
        <w:t xml:space="preserve">Thành </w:t>
      </w:r>
      <w:r w:rsidR="002F1D63" w:rsidRPr="00E05F63">
        <w:rPr>
          <w:rFonts w:ascii="Times New Roman" w:hAnsi="Times New Roman" w:cs="Times New Roman"/>
          <w:b/>
          <w:i w:val="0"/>
          <w:color w:val="auto"/>
          <w:szCs w:val="26"/>
        </w:rPr>
        <w:t>2.2.2.3. Chuyển đổi từ ERD hạn chế về mô hình quan hệ (RM)</w:t>
      </w:r>
    </w:p>
    <w:p w:rsidR="002F1D63" w:rsidRDefault="002F1D63" w:rsidP="002F1D63">
      <w:pPr>
        <w:rPr>
          <w:b/>
          <w:bCs/>
        </w:rPr>
      </w:pPr>
    </w:p>
    <w:p w:rsidR="002F1D63" w:rsidRPr="002F1D63" w:rsidRDefault="002F1D63" w:rsidP="002F1D63">
      <w:r>
        <w:rPr>
          <w:b/>
          <w:bCs/>
          <w:lang w:val="vi-VN"/>
        </w:rPr>
        <w:t xml:space="preserve">B1: </w:t>
      </w:r>
      <w:r w:rsidRPr="002F1D63">
        <w:rPr>
          <w:b/>
          <w:bCs/>
        </w:rPr>
        <w:t>Chuyển kiểu thực thể thành bảng quan hệ</w:t>
      </w:r>
      <w:r w:rsidRPr="002F1D63">
        <w:t xml:space="preserve"> </w:t>
      </w:r>
    </w:p>
    <w:tbl>
      <w:tblPr>
        <w:tblStyle w:val="TableGrid"/>
        <w:tblW w:w="9799" w:type="dxa"/>
        <w:tblLayout w:type="fixed"/>
        <w:tblLook w:val="04A0" w:firstRow="1" w:lastRow="0" w:firstColumn="1" w:lastColumn="0" w:noHBand="0" w:noVBand="1"/>
      </w:tblPr>
      <w:tblGrid>
        <w:gridCol w:w="4026"/>
        <w:gridCol w:w="5773"/>
      </w:tblGrid>
      <w:tr w:rsidR="002F1D63" w:rsidRPr="002F1D63" w:rsidTr="002F1D63">
        <w:tc>
          <w:tcPr>
            <w:tcW w:w="4026"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Kiểu thực thể</w:t>
            </w:r>
          </w:p>
        </w:tc>
        <w:tc>
          <w:tcPr>
            <w:tcW w:w="5773" w:type="dxa"/>
          </w:tcPr>
          <w:p w:rsidR="002F1D63" w:rsidRPr="002F1D63" w:rsidRDefault="002F1D63" w:rsidP="002F1D63">
            <w:pPr>
              <w:widowControl/>
              <w:spacing w:after="160" w:line="259" w:lineRule="auto"/>
              <w:jc w:val="left"/>
              <w:rPr>
                <w:rFonts w:eastAsiaTheme="minorHAnsi"/>
                <w:b/>
                <w:bCs/>
              </w:rPr>
            </w:pPr>
            <w:r w:rsidRPr="002F1D63">
              <w:rPr>
                <w:rFonts w:eastAsiaTheme="minorHAnsi"/>
                <w:b/>
                <w:bCs/>
              </w:rPr>
              <w:t>Bảng quan hệ</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ĐƠN ĐẶT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DONDAT_HANG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NHA_CUNG_CAP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THÊM HÀNG HÓA</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PHIEU_YC_THEM_HANGHOA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NHẬP KHO</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PHIEUNHAPKHO</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XUẤT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PHIEUXUATHANG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HÓA ĐƠN MUA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HOADON_MUAHANG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GIẤY YÊU CẦU NHẬP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GIAY_YC_NHAPHANG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DANH MỤC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DANHMUC_SANPHAM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HỢP ĐÒNG 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HOPDONG_NHACUNGCAP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HÀNG HÓA</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PHIẾU YÊU CẦU SẢN </w:t>
            </w:r>
          </w:p>
          <w:p w:rsidR="002F1D63" w:rsidRPr="002F1D63" w:rsidRDefault="002F1D63" w:rsidP="002F1D63">
            <w:pPr>
              <w:widowControl/>
              <w:spacing w:after="160" w:line="259" w:lineRule="auto"/>
              <w:jc w:val="left"/>
              <w:rPr>
                <w:rFonts w:eastAsiaTheme="minorHAnsi"/>
              </w:rPr>
            </w:pPr>
            <w:r w:rsidRPr="002F1D63">
              <w:rPr>
                <w:rFonts w:eastAsiaTheme="minorHAnsi"/>
              </w:rPr>
              <w:t>PHẨM TRƯNG BÀY</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PHIEU_YC_SANPHAM_TRUNGBAY</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ĐƠN ĐẶT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DONGDON_DATHANG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w:t>
            </w:r>
          </w:p>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CẦU THÊM HÀNG HÓA </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DONGPHIEU_YC_THEMHANGHOA</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NHẬP KHO</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DONGPHIEU_NHAPKHO</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XUẤT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DONGPHIEU_XUATHANG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HÓA ĐƠN MUA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DONGHOADON_MUAHANG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PHIẾU YÊU CẦU </w:t>
            </w:r>
          </w:p>
          <w:p w:rsidR="002F1D63" w:rsidRPr="002F1D63" w:rsidRDefault="002F1D63" w:rsidP="002F1D63">
            <w:pPr>
              <w:widowControl/>
              <w:spacing w:after="160" w:line="259" w:lineRule="auto"/>
              <w:jc w:val="left"/>
              <w:rPr>
                <w:rFonts w:eastAsiaTheme="minorHAnsi"/>
              </w:rPr>
            </w:pPr>
            <w:r w:rsidRPr="002F1D63">
              <w:rPr>
                <w:rFonts w:eastAsiaTheme="minorHAnsi"/>
              </w:rPr>
              <w:t>SẢN PHẨM TRƯNG BÀY</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DONGPHIEU_YC_SANPHAM_TRUNGBAY</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GIẤY YÊU CẦU</w:t>
            </w:r>
          </w:p>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 NHẬP HÀNG</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DONGGIAY_YC_NHAPHANG</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lastRenderedPageBreak/>
              <w:t xml:space="preserve">DÒNG HỢP ĐÒNG </w:t>
            </w:r>
          </w:p>
          <w:p w:rsidR="002F1D63" w:rsidRPr="002F1D63" w:rsidRDefault="002F1D63" w:rsidP="002F1D63">
            <w:pPr>
              <w:widowControl/>
              <w:spacing w:after="160" w:line="259" w:lineRule="auto"/>
              <w:jc w:val="left"/>
              <w:rPr>
                <w:rFonts w:eastAsiaTheme="minorHAnsi"/>
              </w:rPr>
            </w:pPr>
            <w:r w:rsidRPr="002F1D63">
              <w:rPr>
                <w:rFonts w:eastAsiaTheme="minorHAnsi"/>
              </w:rPr>
              <w:t>NHÀ CUNG CẤP</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DONGHOPDONG_NHACUNGCAP</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CẬP NHẬT KHUYẾN </w:t>
            </w:r>
          </w:p>
          <w:p w:rsidR="002F1D63" w:rsidRPr="002F1D63" w:rsidRDefault="002F1D63" w:rsidP="002F1D63">
            <w:pPr>
              <w:widowControl/>
              <w:spacing w:after="160" w:line="259" w:lineRule="auto"/>
              <w:jc w:val="left"/>
              <w:rPr>
                <w:rFonts w:eastAsiaTheme="minorHAnsi"/>
              </w:rPr>
            </w:pPr>
            <w:r w:rsidRPr="002F1D63">
              <w:rPr>
                <w:rFonts w:eastAsiaTheme="minorHAnsi"/>
              </w:rPr>
              <w:t>MÃI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KHUYENMAI_SANPHAM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 xml:space="preserve">DÒNG CẬP NHẬT KHUYẾN </w:t>
            </w:r>
          </w:p>
          <w:p w:rsidR="002F1D63" w:rsidRPr="002F1D63" w:rsidRDefault="002F1D63" w:rsidP="002F1D63">
            <w:pPr>
              <w:widowControl/>
              <w:spacing w:after="160" w:line="259" w:lineRule="auto"/>
              <w:jc w:val="left"/>
              <w:rPr>
                <w:rFonts w:eastAsiaTheme="minorHAnsi"/>
              </w:rPr>
            </w:pPr>
            <w:r w:rsidRPr="002F1D63">
              <w:rPr>
                <w:rFonts w:eastAsiaTheme="minorHAnsi"/>
              </w:rPr>
              <w:t>MÃI SẢN PHẨM</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 KHUYENMAI_SANPHAM</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PHIẾU LƯU TRỮ</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PHIEULUUTRU</w:t>
            </w:r>
          </w:p>
        </w:tc>
      </w:tr>
      <w:tr w:rsidR="002F1D63" w:rsidRPr="002F1D63" w:rsidTr="002F1D63">
        <w:tc>
          <w:tcPr>
            <w:tcW w:w="4026" w:type="dxa"/>
          </w:tcPr>
          <w:p w:rsidR="002F1D63" w:rsidRPr="002F1D63" w:rsidRDefault="002F1D63" w:rsidP="002F1D63">
            <w:pPr>
              <w:widowControl/>
              <w:spacing w:after="160" w:line="259" w:lineRule="auto"/>
              <w:jc w:val="left"/>
              <w:rPr>
                <w:rFonts w:eastAsiaTheme="minorHAnsi"/>
              </w:rPr>
            </w:pPr>
            <w:r w:rsidRPr="002F1D63">
              <w:rPr>
                <w:rFonts w:eastAsiaTheme="minorHAnsi"/>
              </w:rPr>
              <w:t>DÒNG PHIẾU LƯU TRỮ</w:t>
            </w:r>
          </w:p>
        </w:tc>
        <w:tc>
          <w:tcPr>
            <w:tcW w:w="5773" w:type="dxa"/>
          </w:tcPr>
          <w:p w:rsidR="002F1D63" w:rsidRPr="002F1D63" w:rsidRDefault="002F1D63" w:rsidP="002F1D63">
            <w:pPr>
              <w:widowControl/>
              <w:spacing w:after="160" w:line="259" w:lineRule="auto"/>
              <w:jc w:val="left"/>
              <w:rPr>
                <w:rFonts w:eastAsiaTheme="minorHAnsi"/>
              </w:rPr>
            </w:pPr>
            <w:r w:rsidRPr="002F1D63">
              <w:rPr>
                <w:rFonts w:eastAsiaTheme="minorHAnsi"/>
              </w:rPr>
              <w:t>DONGPHIEULUUTRU</w:t>
            </w:r>
          </w:p>
        </w:tc>
      </w:tr>
    </w:tbl>
    <w:p w:rsidR="002F1D63" w:rsidRPr="002F1D63" w:rsidRDefault="002F1D63" w:rsidP="002F1D63"/>
    <w:p w:rsidR="002F1D63" w:rsidRPr="002F1D63" w:rsidRDefault="002F1D63" w:rsidP="002F1D63">
      <w:pPr>
        <w:rPr>
          <w:b/>
          <w:bCs/>
        </w:rPr>
      </w:pPr>
      <w:r>
        <w:rPr>
          <w:b/>
          <w:bCs/>
          <w:lang w:val="vi-VN"/>
        </w:rPr>
        <w:t xml:space="preserve">B2: </w:t>
      </w:r>
      <w:r w:rsidRPr="002F1D63">
        <w:rPr>
          <w:b/>
          <w:bCs/>
        </w:rPr>
        <w:t>Chuyển kiểu thuộc tính thành trường dữ liệu</w:t>
      </w:r>
    </w:p>
    <w:p w:rsidR="002F1D63" w:rsidRPr="002F1D63" w:rsidRDefault="002F1D63" w:rsidP="002F1D63">
      <w:pPr>
        <w:rPr>
          <w:u w:val="single"/>
        </w:rPr>
      </w:pPr>
      <w:r w:rsidRPr="002F1D63">
        <w:rPr>
          <w:u w:val="single"/>
        </w:rPr>
        <w:t xml:space="preserve">Thuộc tính kết xuất từ thuộc tính khác </w:t>
      </w:r>
    </w:p>
    <w:p w:rsidR="002F1D63" w:rsidRPr="002F1D63" w:rsidRDefault="002F1D63" w:rsidP="002F1D63">
      <w:r w:rsidRPr="002F1D63">
        <w:t>Thành tiền = Số lượng * đơn giá -&gt; bỏ thành tiền</w:t>
      </w:r>
    </w:p>
    <w:p w:rsidR="002F1D63" w:rsidRPr="002F1D63" w:rsidRDefault="002F1D63" w:rsidP="002F1D63">
      <w:r w:rsidRPr="002F1D63">
        <w:t xml:space="preserve">Tổng tiền = </w:t>
      </w:r>
      <w:r w:rsidRPr="002F1D63">
        <w:object w:dxaOrig="494" w:dyaOrig="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33.3pt" o:ole="">
            <v:imagedata r:id="rId58" o:title=""/>
          </v:shape>
          <o:OLEObject Type="Embed" ProgID="Equation.3" ShapeID="_x0000_i1025" DrawAspect="Content" ObjectID="_1700916914" r:id="rId59"/>
        </w:object>
      </w:r>
      <w:r w:rsidRPr="002F1D63">
        <w:t>Số lương * đơn giá -&gt; bỏ tổng tiền</w:t>
      </w:r>
    </w:p>
    <w:p w:rsidR="002F1D63" w:rsidRPr="002F1D63" w:rsidRDefault="002F1D63" w:rsidP="002F1D63">
      <w:pPr>
        <w:rPr>
          <w:u w:val="single"/>
        </w:rPr>
      </w:pPr>
      <w:r w:rsidRPr="002F1D63">
        <w:rPr>
          <w:u w:val="single"/>
        </w:rPr>
        <w:t>Thuộc tính xuất hiện ở nhiều kiểu thực thể</w:t>
      </w:r>
    </w:p>
    <w:p w:rsidR="002F1D63" w:rsidRPr="002F1D63" w:rsidRDefault="002F1D63" w:rsidP="002F1D63">
      <w:r w:rsidRPr="002F1D63">
        <w:t>(Tên sản phẩm, đơn vị tính) -&gt; giữ lại trong bản HANGHOA</w:t>
      </w:r>
    </w:p>
    <w:p w:rsidR="002F1D63" w:rsidRPr="002F1D63" w:rsidRDefault="002F1D63" w:rsidP="002F1D63">
      <w:r w:rsidRPr="002F1D63">
        <w:t>(Tên nhà cung cấp , địa chỉ ,SDT,STK) -&gt; giữ lại trong bảng NHACUNGCAP</w:t>
      </w:r>
    </w:p>
    <w:p w:rsidR="002F1D63" w:rsidRDefault="002F1D63" w:rsidP="002F1D63">
      <w:pPr>
        <w:rPr>
          <w:u w:val="single"/>
        </w:rPr>
      </w:pPr>
      <w:r w:rsidRPr="002F1D63">
        <w:rPr>
          <w:u w:val="single"/>
        </w:rPr>
        <w:t xml:space="preserve">Các bảng quan hệ của bài toán </w:t>
      </w:r>
    </w:p>
    <w:p w:rsidR="0015792A" w:rsidRPr="0015792A" w:rsidRDefault="0015792A" w:rsidP="0015792A">
      <w:pPr>
        <w:jc w:val="center"/>
        <w:rPr>
          <w:b/>
          <w:bCs/>
          <w:i/>
          <w:iCs/>
        </w:rPr>
      </w:pPr>
      <w:r w:rsidRPr="0015792A">
        <w:rPr>
          <w:b/>
          <w:bCs/>
          <w:i/>
          <w:iCs/>
        </w:rPr>
        <w:t>Bảng 5</w:t>
      </w:r>
      <w:r w:rsidRPr="0015792A">
        <w:rPr>
          <w:b/>
          <w:bCs/>
          <w:i/>
          <w:iCs/>
          <w:lang w:val="vi-VN"/>
        </w:rPr>
        <w:t>: Bảng tổng hợp lược đồ quan hệ</w:t>
      </w:r>
    </w:p>
    <w:tbl>
      <w:tblPr>
        <w:tblStyle w:val="TableGrid"/>
        <w:tblW w:w="10366" w:type="dxa"/>
        <w:tblLook w:val="04A0" w:firstRow="1" w:lastRow="0" w:firstColumn="1" w:lastColumn="0" w:noHBand="0" w:noVBand="1"/>
      </w:tblPr>
      <w:tblGrid>
        <w:gridCol w:w="708"/>
        <w:gridCol w:w="1627"/>
        <w:gridCol w:w="8031"/>
      </w:tblGrid>
      <w:tr w:rsidR="0015792A" w:rsidTr="0015792A">
        <w:tc>
          <w:tcPr>
            <w:tcW w:w="708" w:type="dxa"/>
            <w:vAlign w:val="center"/>
          </w:tcPr>
          <w:p w:rsidR="0015792A" w:rsidRPr="00D657F4" w:rsidRDefault="0015792A" w:rsidP="0015792A">
            <w:pPr>
              <w:jc w:val="center"/>
              <w:rPr>
                <w:b/>
              </w:rPr>
            </w:pPr>
            <w:r w:rsidRPr="00D657F4">
              <w:rPr>
                <w:b/>
              </w:rPr>
              <w:t>STT</w:t>
            </w:r>
          </w:p>
        </w:tc>
        <w:tc>
          <w:tcPr>
            <w:tcW w:w="1627" w:type="dxa"/>
            <w:vAlign w:val="center"/>
          </w:tcPr>
          <w:p w:rsidR="0015792A" w:rsidRPr="00D657F4" w:rsidRDefault="0015792A" w:rsidP="0015792A">
            <w:pPr>
              <w:jc w:val="center"/>
              <w:rPr>
                <w:b/>
              </w:rPr>
            </w:pPr>
            <w:r>
              <w:rPr>
                <w:b/>
              </w:rPr>
              <w:t>Mã lược đồ</w:t>
            </w:r>
          </w:p>
        </w:tc>
        <w:tc>
          <w:tcPr>
            <w:tcW w:w="8031" w:type="dxa"/>
            <w:vAlign w:val="center"/>
          </w:tcPr>
          <w:p w:rsidR="0015792A" w:rsidRPr="00D657F4" w:rsidRDefault="0015792A" w:rsidP="0015792A">
            <w:pPr>
              <w:jc w:val="center"/>
              <w:rPr>
                <w:b/>
              </w:rPr>
            </w:pPr>
            <w:r>
              <w:rPr>
                <w:b/>
              </w:rPr>
              <w:t>Lược đồ quan hệ</w:t>
            </w:r>
          </w:p>
        </w:tc>
      </w:tr>
      <w:tr w:rsidR="0015792A" w:rsidTr="0015792A">
        <w:tc>
          <w:tcPr>
            <w:tcW w:w="708" w:type="dxa"/>
          </w:tcPr>
          <w:p w:rsidR="0015792A" w:rsidRDefault="0015792A" w:rsidP="0015792A">
            <w:pPr>
              <w:jc w:val="center"/>
            </w:pPr>
            <w:r>
              <w:t>1</w:t>
            </w:r>
          </w:p>
        </w:tc>
        <w:tc>
          <w:tcPr>
            <w:tcW w:w="1627" w:type="dxa"/>
          </w:tcPr>
          <w:p w:rsidR="0015792A" w:rsidRDefault="0015792A" w:rsidP="002D1C64">
            <w:pPr>
              <w:jc w:val="center"/>
            </w:pPr>
            <w:r>
              <w:t>LD1</w:t>
            </w:r>
          </w:p>
        </w:tc>
        <w:tc>
          <w:tcPr>
            <w:tcW w:w="8031" w:type="dxa"/>
          </w:tcPr>
          <w:p w:rsidR="0015792A" w:rsidRDefault="0015792A" w:rsidP="002F1D63">
            <w:r w:rsidRPr="002F1D63">
              <w:t>HANGHOA(</w:t>
            </w:r>
            <w:r w:rsidRPr="002F1D63">
              <w:rPr>
                <w:i/>
                <w:iCs/>
                <w:u w:val="single"/>
              </w:rPr>
              <w:t>Mahanghoa</w:t>
            </w:r>
            <w:r w:rsidRPr="002F1D63">
              <w:t>,</w:t>
            </w:r>
            <w:r w:rsidRPr="002F1D63">
              <w:rPr>
                <w:i/>
                <w:iCs/>
              </w:rPr>
              <w:t>Madanhmuc</w:t>
            </w:r>
            <w:r w:rsidRPr="002F1D63">
              <w:t>,Tenhanghoa,Do</w:t>
            </w:r>
            <w:r w:rsidR="00941C8F">
              <w:t>ngia,Donvitinh, Sol</w:t>
            </w:r>
            <w:r>
              <w:t>uonghangton)</w:t>
            </w:r>
          </w:p>
        </w:tc>
      </w:tr>
      <w:tr w:rsidR="0015792A" w:rsidTr="0015792A">
        <w:tc>
          <w:tcPr>
            <w:tcW w:w="708" w:type="dxa"/>
          </w:tcPr>
          <w:p w:rsidR="0015792A" w:rsidRDefault="0015792A" w:rsidP="0015792A">
            <w:pPr>
              <w:jc w:val="center"/>
            </w:pPr>
            <w:r>
              <w:t>2</w:t>
            </w:r>
          </w:p>
        </w:tc>
        <w:tc>
          <w:tcPr>
            <w:tcW w:w="1627" w:type="dxa"/>
          </w:tcPr>
          <w:p w:rsidR="0015792A" w:rsidRDefault="002D1C64" w:rsidP="002D1C64">
            <w:pPr>
              <w:jc w:val="center"/>
            </w:pPr>
            <w:r>
              <w:t>LD2</w:t>
            </w:r>
          </w:p>
        </w:tc>
        <w:tc>
          <w:tcPr>
            <w:tcW w:w="8031" w:type="dxa"/>
          </w:tcPr>
          <w:p w:rsidR="0015792A" w:rsidRDefault="0015792A" w:rsidP="002F1D63">
            <w:r w:rsidRPr="002F1D63">
              <w:t>NHA_CUNG_CAP(</w:t>
            </w:r>
            <w:r w:rsidRPr="002F1D63">
              <w:rPr>
                <w:u w:val="single"/>
              </w:rPr>
              <w:t>Manhacungcap</w:t>
            </w:r>
            <w:r w:rsidRPr="002F1D63">
              <w:t>,TenNhacungcap,SDT,STK,DiaChi)</w:t>
            </w:r>
          </w:p>
        </w:tc>
      </w:tr>
      <w:tr w:rsidR="0015792A" w:rsidTr="0015792A">
        <w:tc>
          <w:tcPr>
            <w:tcW w:w="708" w:type="dxa"/>
          </w:tcPr>
          <w:p w:rsidR="0015792A" w:rsidRDefault="0015792A" w:rsidP="0015792A">
            <w:pPr>
              <w:jc w:val="center"/>
            </w:pPr>
            <w:r>
              <w:t>3</w:t>
            </w:r>
          </w:p>
        </w:tc>
        <w:tc>
          <w:tcPr>
            <w:tcW w:w="1627" w:type="dxa"/>
          </w:tcPr>
          <w:p w:rsidR="0015792A" w:rsidRDefault="002D1C64" w:rsidP="002D1C64">
            <w:pPr>
              <w:jc w:val="center"/>
            </w:pPr>
            <w:r>
              <w:t>LD3</w:t>
            </w:r>
          </w:p>
        </w:tc>
        <w:tc>
          <w:tcPr>
            <w:tcW w:w="8031" w:type="dxa"/>
          </w:tcPr>
          <w:p w:rsidR="0015792A" w:rsidRDefault="0015792A" w:rsidP="002F1D63">
            <w:r w:rsidRPr="002F1D63">
              <w:t>DANHMUC_SANPHAM(</w:t>
            </w:r>
            <w:r w:rsidRPr="002F1D63">
              <w:rPr>
                <w:u w:val="single"/>
              </w:rPr>
              <w:t>Madanhmuc</w:t>
            </w:r>
            <w:r w:rsidRPr="002F1D63">
              <w:t>,Tendanhmuc)</w:t>
            </w:r>
          </w:p>
        </w:tc>
      </w:tr>
      <w:tr w:rsidR="0015792A" w:rsidTr="0015792A">
        <w:tc>
          <w:tcPr>
            <w:tcW w:w="708" w:type="dxa"/>
          </w:tcPr>
          <w:p w:rsidR="0015792A" w:rsidRDefault="0015792A" w:rsidP="0015792A">
            <w:pPr>
              <w:jc w:val="center"/>
            </w:pPr>
            <w:r>
              <w:t>4</w:t>
            </w:r>
          </w:p>
        </w:tc>
        <w:tc>
          <w:tcPr>
            <w:tcW w:w="1627" w:type="dxa"/>
          </w:tcPr>
          <w:p w:rsidR="0015792A" w:rsidRDefault="002D1C64" w:rsidP="002D1C64">
            <w:pPr>
              <w:jc w:val="center"/>
            </w:pPr>
            <w:r>
              <w:t>LD4</w:t>
            </w:r>
          </w:p>
        </w:tc>
        <w:tc>
          <w:tcPr>
            <w:tcW w:w="8031" w:type="dxa"/>
          </w:tcPr>
          <w:p w:rsidR="0015792A" w:rsidRDefault="0015792A" w:rsidP="002F1D63">
            <w:r w:rsidRPr="002F1D63">
              <w:t>DONDAT_HANG(</w:t>
            </w:r>
            <w:r w:rsidRPr="002F1D63">
              <w:rPr>
                <w:u w:val="single"/>
              </w:rPr>
              <w:t>Madondathang</w:t>
            </w:r>
            <w:r w:rsidRPr="002F1D63">
              <w:t>,</w:t>
            </w:r>
            <w:r w:rsidRPr="002F1D63">
              <w:rPr>
                <w:i/>
                <w:iCs/>
              </w:rPr>
              <w:t>Manhacungcap</w:t>
            </w:r>
            <w:r w:rsidRPr="002F1D63">
              <w:t>,Ngaytao,Tennhanvien</w:t>
            </w:r>
          </w:p>
          <w:p w:rsidR="0015792A" w:rsidRDefault="0015792A" w:rsidP="002F1D63">
            <w:r w:rsidRPr="002F1D63">
              <w:t>,Chucvu)</w:t>
            </w:r>
          </w:p>
        </w:tc>
      </w:tr>
      <w:tr w:rsidR="0015792A" w:rsidTr="0015792A">
        <w:tc>
          <w:tcPr>
            <w:tcW w:w="708" w:type="dxa"/>
          </w:tcPr>
          <w:p w:rsidR="0015792A" w:rsidRDefault="0015792A" w:rsidP="0015792A">
            <w:pPr>
              <w:jc w:val="center"/>
            </w:pPr>
            <w:r>
              <w:t>5</w:t>
            </w:r>
          </w:p>
        </w:tc>
        <w:tc>
          <w:tcPr>
            <w:tcW w:w="1627" w:type="dxa"/>
          </w:tcPr>
          <w:p w:rsidR="0015792A" w:rsidRDefault="002D1C64" w:rsidP="002D1C64">
            <w:pPr>
              <w:jc w:val="center"/>
            </w:pPr>
            <w:r>
              <w:t>LD5</w:t>
            </w:r>
          </w:p>
        </w:tc>
        <w:tc>
          <w:tcPr>
            <w:tcW w:w="8031" w:type="dxa"/>
          </w:tcPr>
          <w:p w:rsidR="0015792A" w:rsidRDefault="0015792A" w:rsidP="002F1D63">
            <w:r w:rsidRPr="002F1D63">
              <w:t>DONGDON_DATHANG(</w:t>
            </w:r>
            <w:r w:rsidRPr="002F1D63">
              <w:rPr>
                <w:i/>
                <w:iCs/>
                <w:u w:val="single"/>
              </w:rPr>
              <w:t>Madondathang,Mahanghoa</w:t>
            </w:r>
            <w:r w:rsidRPr="002F1D63">
              <w:t>,Soluong,Dongia)</w:t>
            </w:r>
          </w:p>
        </w:tc>
      </w:tr>
      <w:tr w:rsidR="0015792A" w:rsidTr="0015792A">
        <w:tc>
          <w:tcPr>
            <w:tcW w:w="708" w:type="dxa"/>
          </w:tcPr>
          <w:p w:rsidR="0015792A" w:rsidRDefault="0015792A" w:rsidP="0015792A">
            <w:pPr>
              <w:jc w:val="center"/>
            </w:pPr>
            <w:r>
              <w:t>6</w:t>
            </w:r>
          </w:p>
        </w:tc>
        <w:tc>
          <w:tcPr>
            <w:tcW w:w="1627" w:type="dxa"/>
          </w:tcPr>
          <w:p w:rsidR="0015792A" w:rsidRDefault="002D1C64" w:rsidP="002D1C64">
            <w:pPr>
              <w:jc w:val="center"/>
            </w:pPr>
            <w:r>
              <w:t>LD6</w:t>
            </w:r>
          </w:p>
        </w:tc>
        <w:tc>
          <w:tcPr>
            <w:tcW w:w="8031" w:type="dxa"/>
          </w:tcPr>
          <w:p w:rsidR="0015792A" w:rsidRDefault="0015792A" w:rsidP="0015792A">
            <w:r w:rsidRPr="002F1D63">
              <w:t>PHIEU_YC_THEM_HANGHOA(</w:t>
            </w:r>
            <w:r w:rsidRPr="002F1D63">
              <w:rPr>
                <w:u w:val="single"/>
              </w:rPr>
              <w:t>Maphieuyeucauthemhanghoa</w:t>
            </w:r>
            <w:r w:rsidRPr="002F1D63">
              <w:t>,Ngaytao,</w:t>
            </w:r>
          </w:p>
          <w:p w:rsidR="0015792A" w:rsidRDefault="0015792A" w:rsidP="002F1D63">
            <w:r w:rsidRPr="002F1D63">
              <w:t>Tennhanvien,</w:t>
            </w:r>
            <w:r>
              <w:t>Chucvu)</w:t>
            </w:r>
          </w:p>
        </w:tc>
      </w:tr>
      <w:tr w:rsidR="0015792A" w:rsidTr="0015792A">
        <w:tc>
          <w:tcPr>
            <w:tcW w:w="708" w:type="dxa"/>
          </w:tcPr>
          <w:p w:rsidR="0015792A" w:rsidRDefault="0015792A" w:rsidP="0015792A">
            <w:pPr>
              <w:jc w:val="center"/>
            </w:pPr>
            <w:r>
              <w:lastRenderedPageBreak/>
              <w:t>7</w:t>
            </w:r>
          </w:p>
        </w:tc>
        <w:tc>
          <w:tcPr>
            <w:tcW w:w="1627" w:type="dxa"/>
          </w:tcPr>
          <w:p w:rsidR="0015792A" w:rsidRDefault="002D1C64" w:rsidP="002D1C64">
            <w:pPr>
              <w:jc w:val="center"/>
            </w:pPr>
            <w:r>
              <w:t>LD7</w:t>
            </w:r>
          </w:p>
        </w:tc>
        <w:tc>
          <w:tcPr>
            <w:tcW w:w="8031" w:type="dxa"/>
          </w:tcPr>
          <w:p w:rsidR="0015792A" w:rsidRDefault="0015792A" w:rsidP="0015792A">
            <w:pPr>
              <w:rPr>
                <w:i/>
                <w:iCs/>
                <w:u w:val="single"/>
              </w:rPr>
            </w:pPr>
            <w:r w:rsidRPr="002F1D63">
              <w:t>DONGPHIEU_YC_THEMHANGHOA(</w:t>
            </w:r>
            <w:r w:rsidRPr="002F1D63">
              <w:rPr>
                <w:i/>
                <w:iCs/>
                <w:u w:val="single"/>
              </w:rPr>
              <w:t>Mahanghoa,</w:t>
            </w:r>
          </w:p>
          <w:p w:rsidR="0015792A" w:rsidRPr="002F1D63" w:rsidRDefault="0015792A" w:rsidP="0015792A">
            <w:r w:rsidRPr="002F1D63">
              <w:rPr>
                <w:i/>
                <w:iCs/>
                <w:u w:val="single"/>
              </w:rPr>
              <w:t>Maphieuyeucauthemhanghoa</w:t>
            </w:r>
            <w:r w:rsidRPr="002F1D63">
              <w:t>,</w:t>
            </w:r>
            <w:r>
              <w:t>Soluong,Dongia)</w:t>
            </w:r>
          </w:p>
        </w:tc>
      </w:tr>
      <w:tr w:rsidR="0015792A" w:rsidTr="0015792A">
        <w:tc>
          <w:tcPr>
            <w:tcW w:w="708" w:type="dxa"/>
          </w:tcPr>
          <w:p w:rsidR="0015792A" w:rsidRDefault="0015792A" w:rsidP="0015792A">
            <w:pPr>
              <w:jc w:val="center"/>
            </w:pPr>
            <w:r>
              <w:t>8</w:t>
            </w:r>
          </w:p>
        </w:tc>
        <w:tc>
          <w:tcPr>
            <w:tcW w:w="1627" w:type="dxa"/>
          </w:tcPr>
          <w:p w:rsidR="0015792A" w:rsidRDefault="002D1C64" w:rsidP="002D1C64">
            <w:pPr>
              <w:jc w:val="center"/>
            </w:pPr>
            <w:r>
              <w:t>LD8</w:t>
            </w:r>
          </w:p>
        </w:tc>
        <w:tc>
          <w:tcPr>
            <w:tcW w:w="8031" w:type="dxa"/>
          </w:tcPr>
          <w:p w:rsidR="0015792A" w:rsidRPr="002F1D63" w:rsidRDefault="0015792A" w:rsidP="0015792A">
            <w:r w:rsidRPr="002F1D63">
              <w:t>PHIEUNHAPKHO(</w:t>
            </w:r>
            <w:r w:rsidRPr="002F1D63">
              <w:rPr>
                <w:u w:val="single"/>
              </w:rPr>
              <w:t>Maphieunhankho</w:t>
            </w:r>
            <w:r w:rsidRPr="002F1D63">
              <w:t>,</w:t>
            </w:r>
            <w:r w:rsidRPr="002F1D63">
              <w:rPr>
                <w:i/>
                <w:iCs/>
              </w:rPr>
              <w:t>Mahoadonmuahang, Manhacunggcap</w:t>
            </w:r>
            <w:r w:rsidRPr="002F1D63">
              <w:t>,Ngaytao,Hotennguoitao)</w:t>
            </w:r>
          </w:p>
        </w:tc>
      </w:tr>
      <w:tr w:rsidR="0015792A" w:rsidTr="0015792A">
        <w:tc>
          <w:tcPr>
            <w:tcW w:w="708" w:type="dxa"/>
          </w:tcPr>
          <w:p w:rsidR="0015792A" w:rsidRDefault="0015792A" w:rsidP="0015792A">
            <w:pPr>
              <w:jc w:val="center"/>
            </w:pPr>
            <w:r>
              <w:t>9</w:t>
            </w:r>
          </w:p>
        </w:tc>
        <w:tc>
          <w:tcPr>
            <w:tcW w:w="1627" w:type="dxa"/>
          </w:tcPr>
          <w:p w:rsidR="0015792A" w:rsidRDefault="002D1C64" w:rsidP="002D1C64">
            <w:pPr>
              <w:jc w:val="center"/>
            </w:pPr>
            <w:r>
              <w:t>LD9</w:t>
            </w:r>
          </w:p>
        </w:tc>
        <w:tc>
          <w:tcPr>
            <w:tcW w:w="8031" w:type="dxa"/>
          </w:tcPr>
          <w:p w:rsidR="0015792A" w:rsidRPr="002F1D63" w:rsidRDefault="0015792A" w:rsidP="0015792A">
            <w:r w:rsidRPr="002F1D63">
              <w:t>DONGPHIEU_NHAPKHO(</w:t>
            </w:r>
            <w:r w:rsidRPr="002F1D63">
              <w:rPr>
                <w:i/>
                <w:iCs/>
                <w:u w:val="single"/>
              </w:rPr>
              <w:t>Mahanghoa,Maphieunhapkho</w:t>
            </w:r>
            <w:r w:rsidRPr="002F1D63">
              <w:t>,Soluong</w:t>
            </w:r>
            <w:r>
              <w:t>, Dongia)</w:t>
            </w:r>
          </w:p>
        </w:tc>
      </w:tr>
      <w:tr w:rsidR="0015792A" w:rsidTr="0015792A">
        <w:tc>
          <w:tcPr>
            <w:tcW w:w="708" w:type="dxa"/>
          </w:tcPr>
          <w:p w:rsidR="0015792A" w:rsidRDefault="0015792A" w:rsidP="0015792A">
            <w:pPr>
              <w:jc w:val="center"/>
            </w:pPr>
            <w:r>
              <w:t>10</w:t>
            </w:r>
          </w:p>
        </w:tc>
        <w:tc>
          <w:tcPr>
            <w:tcW w:w="1627" w:type="dxa"/>
          </w:tcPr>
          <w:p w:rsidR="0015792A" w:rsidRDefault="002D1C64" w:rsidP="002D1C64">
            <w:pPr>
              <w:jc w:val="center"/>
            </w:pPr>
            <w:r>
              <w:t>LD10</w:t>
            </w:r>
          </w:p>
        </w:tc>
        <w:tc>
          <w:tcPr>
            <w:tcW w:w="8031" w:type="dxa"/>
          </w:tcPr>
          <w:p w:rsidR="0015792A" w:rsidRPr="002F1D63" w:rsidRDefault="0015792A" w:rsidP="0015792A">
            <w:r w:rsidRPr="002F1D63">
              <w:t>HOPDONG_NHACUNGCAP(</w:t>
            </w:r>
            <w:r w:rsidRPr="002F1D63">
              <w:rPr>
                <w:u w:val="single"/>
              </w:rPr>
              <w:t>Mahopdong</w:t>
            </w:r>
            <w:r w:rsidRPr="002F1D63">
              <w:t>,</w:t>
            </w:r>
            <w:r w:rsidRPr="002F1D63">
              <w:rPr>
                <w:i/>
                <w:iCs/>
              </w:rPr>
              <w:t>Manhacungcap</w:t>
            </w:r>
            <w:r w:rsidRPr="002F1D63">
              <w:t>, Ngaybatdau,Ngayketthuc)</w:t>
            </w:r>
          </w:p>
        </w:tc>
      </w:tr>
      <w:tr w:rsidR="0015792A" w:rsidTr="0015792A">
        <w:tc>
          <w:tcPr>
            <w:tcW w:w="708" w:type="dxa"/>
          </w:tcPr>
          <w:p w:rsidR="0015792A" w:rsidRDefault="0015792A" w:rsidP="0015792A">
            <w:pPr>
              <w:jc w:val="center"/>
            </w:pPr>
            <w:r>
              <w:t>11</w:t>
            </w:r>
          </w:p>
        </w:tc>
        <w:tc>
          <w:tcPr>
            <w:tcW w:w="1627" w:type="dxa"/>
          </w:tcPr>
          <w:p w:rsidR="0015792A" w:rsidRDefault="002D1C64" w:rsidP="002D1C64">
            <w:pPr>
              <w:jc w:val="center"/>
            </w:pPr>
            <w:r>
              <w:t>LD11</w:t>
            </w:r>
          </w:p>
        </w:tc>
        <w:tc>
          <w:tcPr>
            <w:tcW w:w="8031" w:type="dxa"/>
          </w:tcPr>
          <w:p w:rsidR="0015792A" w:rsidRPr="002F1D63" w:rsidRDefault="0015792A" w:rsidP="0015792A">
            <w:r w:rsidRPr="002F1D63">
              <w:t>DONGHOPDONG_NHACUNGCAP(</w:t>
            </w:r>
            <w:r w:rsidRPr="002F1D63">
              <w:rPr>
                <w:i/>
                <w:iCs/>
                <w:u w:val="single"/>
              </w:rPr>
              <w:t>Mahanghoa,Mahopdong</w:t>
            </w:r>
            <w:r>
              <w:t>,Dongia)</w:t>
            </w:r>
          </w:p>
        </w:tc>
      </w:tr>
      <w:tr w:rsidR="0015792A" w:rsidTr="0015792A">
        <w:tc>
          <w:tcPr>
            <w:tcW w:w="708" w:type="dxa"/>
          </w:tcPr>
          <w:p w:rsidR="0015792A" w:rsidRDefault="0015792A" w:rsidP="0015792A">
            <w:pPr>
              <w:jc w:val="center"/>
            </w:pPr>
            <w:r>
              <w:t>12</w:t>
            </w:r>
          </w:p>
        </w:tc>
        <w:tc>
          <w:tcPr>
            <w:tcW w:w="1627" w:type="dxa"/>
          </w:tcPr>
          <w:p w:rsidR="0015792A" w:rsidRDefault="002D1C64" w:rsidP="002D1C64">
            <w:pPr>
              <w:jc w:val="center"/>
            </w:pPr>
            <w:r>
              <w:t>LD12</w:t>
            </w:r>
          </w:p>
        </w:tc>
        <w:tc>
          <w:tcPr>
            <w:tcW w:w="8031" w:type="dxa"/>
          </w:tcPr>
          <w:p w:rsidR="0015792A" w:rsidRPr="002F1D63" w:rsidRDefault="0015792A" w:rsidP="0015792A">
            <w:r w:rsidRPr="002F1D63">
              <w:t>GIAY_YC_NHAPHANG(</w:t>
            </w:r>
            <w:r w:rsidRPr="002F1D63">
              <w:rPr>
                <w:u w:val="single"/>
              </w:rPr>
              <w:t>Magiayyeucaunhaphang</w:t>
            </w:r>
            <w:r>
              <w:t>,Ngaytao, Tennhanvien,Chucvu)</w:t>
            </w:r>
          </w:p>
        </w:tc>
      </w:tr>
      <w:tr w:rsidR="0015792A" w:rsidTr="0015792A">
        <w:tc>
          <w:tcPr>
            <w:tcW w:w="708" w:type="dxa"/>
          </w:tcPr>
          <w:p w:rsidR="0015792A" w:rsidRDefault="0015792A" w:rsidP="0015792A">
            <w:pPr>
              <w:jc w:val="center"/>
            </w:pPr>
            <w:r>
              <w:t>13</w:t>
            </w:r>
          </w:p>
        </w:tc>
        <w:tc>
          <w:tcPr>
            <w:tcW w:w="1627" w:type="dxa"/>
          </w:tcPr>
          <w:p w:rsidR="0015792A" w:rsidRDefault="002D1C64" w:rsidP="002D1C64">
            <w:pPr>
              <w:jc w:val="center"/>
            </w:pPr>
            <w:r>
              <w:t>LD13</w:t>
            </w:r>
          </w:p>
        </w:tc>
        <w:tc>
          <w:tcPr>
            <w:tcW w:w="8031" w:type="dxa"/>
          </w:tcPr>
          <w:p w:rsidR="0015792A" w:rsidRPr="002F1D63" w:rsidRDefault="0015792A" w:rsidP="0015792A">
            <w:r w:rsidRPr="002F1D63">
              <w:t>DONGGIAY_YC_NHAPHANG(</w:t>
            </w:r>
            <w:r w:rsidRPr="002F1D63">
              <w:rPr>
                <w:i/>
                <w:iCs/>
                <w:u w:val="single"/>
              </w:rPr>
              <w:t>Magiayyeucaunhaphang,Mahanghoa</w:t>
            </w:r>
            <w:r>
              <w:t>, Soluong)</w:t>
            </w:r>
          </w:p>
        </w:tc>
      </w:tr>
      <w:tr w:rsidR="0015792A" w:rsidTr="0015792A">
        <w:tc>
          <w:tcPr>
            <w:tcW w:w="708" w:type="dxa"/>
          </w:tcPr>
          <w:p w:rsidR="0015792A" w:rsidRDefault="0015792A" w:rsidP="0015792A">
            <w:pPr>
              <w:jc w:val="center"/>
            </w:pPr>
            <w:r>
              <w:t>14</w:t>
            </w:r>
          </w:p>
        </w:tc>
        <w:tc>
          <w:tcPr>
            <w:tcW w:w="1627" w:type="dxa"/>
          </w:tcPr>
          <w:p w:rsidR="0015792A" w:rsidRDefault="002D1C64" w:rsidP="002D1C64">
            <w:pPr>
              <w:jc w:val="center"/>
            </w:pPr>
            <w:r>
              <w:t>LD14</w:t>
            </w:r>
          </w:p>
        </w:tc>
        <w:tc>
          <w:tcPr>
            <w:tcW w:w="8031" w:type="dxa"/>
          </w:tcPr>
          <w:p w:rsidR="0015792A" w:rsidRPr="002F1D63" w:rsidRDefault="0015792A" w:rsidP="0015792A">
            <w:r w:rsidRPr="002F1D63">
              <w:t>PHIEUXUATHANG(</w:t>
            </w:r>
            <w:r w:rsidRPr="002F1D63">
              <w:rPr>
                <w:u w:val="single"/>
              </w:rPr>
              <w:t>Maphieuxuathang</w:t>
            </w:r>
            <w:r w:rsidRPr="002F1D63">
              <w:t>,Ngaytao,Tennhanvien,</w:t>
            </w:r>
          </w:p>
          <w:p w:rsidR="0015792A" w:rsidRPr="002F1D63" w:rsidRDefault="0015792A" w:rsidP="0015792A">
            <w:r w:rsidRPr="002F1D63">
              <w:t>Chucvunhanvien</w:t>
            </w:r>
            <w:r w:rsidRPr="002F1D63">
              <w:rPr>
                <w:b/>
                <w:bCs/>
              </w:rPr>
              <w:t>,</w:t>
            </w:r>
            <w:r>
              <w:t>Chucvunguoilay,Tennguoilay,SDT)</w:t>
            </w:r>
          </w:p>
        </w:tc>
      </w:tr>
      <w:tr w:rsidR="0015792A" w:rsidTr="0015792A">
        <w:tc>
          <w:tcPr>
            <w:tcW w:w="708" w:type="dxa"/>
          </w:tcPr>
          <w:p w:rsidR="0015792A" w:rsidRDefault="0015792A" w:rsidP="0015792A">
            <w:pPr>
              <w:jc w:val="center"/>
            </w:pPr>
            <w:r>
              <w:t>15</w:t>
            </w:r>
          </w:p>
        </w:tc>
        <w:tc>
          <w:tcPr>
            <w:tcW w:w="1627" w:type="dxa"/>
          </w:tcPr>
          <w:p w:rsidR="0015792A" w:rsidRDefault="002D1C64" w:rsidP="002D1C64">
            <w:pPr>
              <w:jc w:val="center"/>
            </w:pPr>
            <w:r>
              <w:t>LD15</w:t>
            </w:r>
          </w:p>
        </w:tc>
        <w:tc>
          <w:tcPr>
            <w:tcW w:w="8031" w:type="dxa"/>
          </w:tcPr>
          <w:p w:rsidR="0015792A" w:rsidRPr="002F1D63" w:rsidRDefault="0015792A" w:rsidP="0015792A">
            <w:r w:rsidRPr="002F1D63">
              <w:t>DONGPHIEU_XUATHANG(</w:t>
            </w:r>
            <w:r w:rsidRPr="002F1D63">
              <w:rPr>
                <w:i/>
                <w:iCs/>
                <w:u w:val="single"/>
              </w:rPr>
              <w:t>Maphieuxuathang,Mahanghoa</w:t>
            </w:r>
            <w:r w:rsidRPr="002F1D63">
              <w:t>,Soluong, Dongia)</w:t>
            </w:r>
          </w:p>
        </w:tc>
      </w:tr>
      <w:tr w:rsidR="0015792A" w:rsidTr="0015792A">
        <w:tc>
          <w:tcPr>
            <w:tcW w:w="708" w:type="dxa"/>
          </w:tcPr>
          <w:p w:rsidR="0015792A" w:rsidRDefault="0015792A" w:rsidP="0015792A">
            <w:pPr>
              <w:jc w:val="center"/>
            </w:pPr>
            <w:r>
              <w:t>16</w:t>
            </w:r>
          </w:p>
        </w:tc>
        <w:tc>
          <w:tcPr>
            <w:tcW w:w="1627" w:type="dxa"/>
          </w:tcPr>
          <w:p w:rsidR="0015792A" w:rsidRDefault="002D1C64" w:rsidP="002D1C64">
            <w:pPr>
              <w:jc w:val="center"/>
            </w:pPr>
            <w:r>
              <w:t>LD16</w:t>
            </w:r>
          </w:p>
        </w:tc>
        <w:tc>
          <w:tcPr>
            <w:tcW w:w="8031" w:type="dxa"/>
          </w:tcPr>
          <w:p w:rsidR="0015792A" w:rsidRPr="002F1D63" w:rsidRDefault="0015792A" w:rsidP="0015792A">
            <w:r w:rsidRPr="002F1D63">
              <w:t>HOADON_MUAHANG(</w:t>
            </w:r>
            <w:r w:rsidRPr="002F1D63">
              <w:rPr>
                <w:u w:val="single"/>
              </w:rPr>
              <w:t>Mahoadonmuahang</w:t>
            </w:r>
            <w:r w:rsidRPr="002F1D63">
              <w:t>,</w:t>
            </w:r>
            <w:r w:rsidRPr="002F1D63">
              <w:rPr>
                <w:i/>
                <w:iCs/>
              </w:rPr>
              <w:t>Manhacungcap</w:t>
            </w:r>
            <w:r w:rsidRPr="002F1D63">
              <w:t>,Ngaytao, Tennhanvien,Chucvu,Diachi,SDT)</w:t>
            </w:r>
          </w:p>
        </w:tc>
      </w:tr>
      <w:tr w:rsidR="0015792A" w:rsidTr="0015792A">
        <w:tc>
          <w:tcPr>
            <w:tcW w:w="708" w:type="dxa"/>
          </w:tcPr>
          <w:p w:rsidR="0015792A" w:rsidRDefault="0015792A" w:rsidP="0015792A">
            <w:pPr>
              <w:jc w:val="center"/>
            </w:pPr>
            <w:r>
              <w:t>17</w:t>
            </w:r>
          </w:p>
        </w:tc>
        <w:tc>
          <w:tcPr>
            <w:tcW w:w="1627" w:type="dxa"/>
          </w:tcPr>
          <w:p w:rsidR="0015792A" w:rsidRDefault="002D1C64" w:rsidP="002D1C64">
            <w:pPr>
              <w:jc w:val="center"/>
            </w:pPr>
            <w:r>
              <w:t>LD17</w:t>
            </w:r>
          </w:p>
        </w:tc>
        <w:tc>
          <w:tcPr>
            <w:tcW w:w="8031" w:type="dxa"/>
          </w:tcPr>
          <w:p w:rsidR="0015792A" w:rsidRPr="002F1D63" w:rsidRDefault="0015792A" w:rsidP="0015792A">
            <w:r w:rsidRPr="002F1D63">
              <w:t>DONGHOADON_MUAHANG(</w:t>
            </w:r>
            <w:r w:rsidRPr="002F1D63">
              <w:rPr>
                <w:i/>
                <w:iCs/>
                <w:u w:val="single"/>
              </w:rPr>
              <w:t>Mahanghoa,Mahoadonmuahang</w:t>
            </w:r>
            <w:r>
              <w:t>, Soluong,Dongia)</w:t>
            </w:r>
          </w:p>
        </w:tc>
      </w:tr>
      <w:tr w:rsidR="0015792A" w:rsidTr="0015792A">
        <w:tc>
          <w:tcPr>
            <w:tcW w:w="708" w:type="dxa"/>
          </w:tcPr>
          <w:p w:rsidR="0015792A" w:rsidRDefault="0015792A" w:rsidP="0015792A">
            <w:pPr>
              <w:jc w:val="center"/>
            </w:pPr>
            <w:r>
              <w:t>18</w:t>
            </w:r>
          </w:p>
        </w:tc>
        <w:tc>
          <w:tcPr>
            <w:tcW w:w="1627" w:type="dxa"/>
          </w:tcPr>
          <w:p w:rsidR="0015792A" w:rsidRDefault="002D1C64" w:rsidP="002D1C64">
            <w:pPr>
              <w:jc w:val="center"/>
            </w:pPr>
            <w:r>
              <w:t>LD18</w:t>
            </w:r>
          </w:p>
        </w:tc>
        <w:tc>
          <w:tcPr>
            <w:tcW w:w="8031" w:type="dxa"/>
          </w:tcPr>
          <w:p w:rsidR="0015792A" w:rsidRPr="002F1D63" w:rsidRDefault="0015792A" w:rsidP="0015792A">
            <w:r w:rsidRPr="002F1D63">
              <w:t>PHIEU_YC_SANPHAM_TRUNGBAY(</w:t>
            </w:r>
            <w:r w:rsidRPr="002F1D63">
              <w:rPr>
                <w:u w:val="single"/>
              </w:rPr>
              <w:t>Maphieusanphamtrungbay</w:t>
            </w:r>
            <w:r>
              <w:t>, Ngaytao,Tennhanvien,Chucvu)</w:t>
            </w:r>
          </w:p>
        </w:tc>
      </w:tr>
      <w:tr w:rsidR="0015792A" w:rsidTr="0015792A">
        <w:tc>
          <w:tcPr>
            <w:tcW w:w="708" w:type="dxa"/>
          </w:tcPr>
          <w:p w:rsidR="0015792A" w:rsidRDefault="0015792A" w:rsidP="0015792A">
            <w:pPr>
              <w:jc w:val="center"/>
            </w:pPr>
            <w:r>
              <w:t>19</w:t>
            </w:r>
          </w:p>
        </w:tc>
        <w:tc>
          <w:tcPr>
            <w:tcW w:w="1627" w:type="dxa"/>
          </w:tcPr>
          <w:p w:rsidR="0015792A" w:rsidRDefault="002D1C64" w:rsidP="002D1C64">
            <w:pPr>
              <w:jc w:val="center"/>
            </w:pPr>
            <w:r>
              <w:t>LD19</w:t>
            </w:r>
          </w:p>
        </w:tc>
        <w:tc>
          <w:tcPr>
            <w:tcW w:w="8031" w:type="dxa"/>
          </w:tcPr>
          <w:p w:rsidR="0015792A" w:rsidRDefault="0015792A" w:rsidP="0015792A">
            <w:pPr>
              <w:rPr>
                <w:i/>
                <w:iCs/>
                <w:u w:val="single"/>
              </w:rPr>
            </w:pPr>
            <w:r w:rsidRPr="002F1D63">
              <w:t>DONGPHIEU_YC_SANPHAM_TRUNGBAY(</w:t>
            </w:r>
            <w:r w:rsidRPr="002F1D63">
              <w:rPr>
                <w:i/>
                <w:iCs/>
                <w:u w:val="single"/>
              </w:rPr>
              <w:t>Mahanghoa,</w:t>
            </w:r>
          </w:p>
          <w:p w:rsidR="0015792A" w:rsidRPr="002F1D63" w:rsidRDefault="0015792A" w:rsidP="0015792A">
            <w:r w:rsidRPr="002F1D63">
              <w:rPr>
                <w:i/>
                <w:iCs/>
                <w:u w:val="single"/>
              </w:rPr>
              <w:t>Maphieuyeucausanphamtrungbay</w:t>
            </w:r>
            <w:r>
              <w:t>,Soluong)</w:t>
            </w:r>
          </w:p>
        </w:tc>
      </w:tr>
      <w:tr w:rsidR="0015792A" w:rsidTr="0015792A">
        <w:tc>
          <w:tcPr>
            <w:tcW w:w="708" w:type="dxa"/>
          </w:tcPr>
          <w:p w:rsidR="0015792A" w:rsidRDefault="0015792A" w:rsidP="0015792A">
            <w:pPr>
              <w:jc w:val="center"/>
            </w:pPr>
            <w:r>
              <w:t>20</w:t>
            </w:r>
          </w:p>
        </w:tc>
        <w:tc>
          <w:tcPr>
            <w:tcW w:w="1627" w:type="dxa"/>
          </w:tcPr>
          <w:p w:rsidR="0015792A" w:rsidRDefault="002D1C64" w:rsidP="002D1C64">
            <w:pPr>
              <w:jc w:val="center"/>
            </w:pPr>
            <w:r>
              <w:t>LD20</w:t>
            </w:r>
          </w:p>
        </w:tc>
        <w:tc>
          <w:tcPr>
            <w:tcW w:w="8031" w:type="dxa"/>
          </w:tcPr>
          <w:p w:rsidR="0015792A" w:rsidRPr="002F1D63" w:rsidRDefault="0015792A" w:rsidP="0015792A">
            <w:r w:rsidRPr="002F1D63">
              <w:t>KHUYENMAI_SANPHAM(</w:t>
            </w:r>
            <w:r w:rsidRPr="0015792A">
              <w:rPr>
                <w:u w:val="single"/>
              </w:rPr>
              <w:t>Madonkhuyenmaisanpham</w:t>
            </w:r>
            <w:r w:rsidRPr="002F1D63">
              <w:t>,Tennhanvien,</w:t>
            </w:r>
          </w:p>
          <w:p w:rsidR="0015792A" w:rsidRPr="002F1D63" w:rsidRDefault="0015792A" w:rsidP="0015792A">
            <w:r w:rsidRPr="002F1D63">
              <w:t>Ngaytao,Diachi,Ngayapdungtu,Ngaya</w:t>
            </w:r>
            <w:r>
              <w:t>pdungden,Hinhthucapdung,Chucvu)</w:t>
            </w:r>
          </w:p>
        </w:tc>
      </w:tr>
      <w:tr w:rsidR="0015792A" w:rsidTr="0015792A">
        <w:tc>
          <w:tcPr>
            <w:tcW w:w="708" w:type="dxa"/>
          </w:tcPr>
          <w:p w:rsidR="0015792A" w:rsidRDefault="0015792A" w:rsidP="0015792A">
            <w:pPr>
              <w:jc w:val="center"/>
            </w:pPr>
            <w:r>
              <w:t>21</w:t>
            </w:r>
          </w:p>
        </w:tc>
        <w:tc>
          <w:tcPr>
            <w:tcW w:w="1627" w:type="dxa"/>
          </w:tcPr>
          <w:p w:rsidR="0015792A" w:rsidRDefault="002D1C64" w:rsidP="002D1C64">
            <w:pPr>
              <w:jc w:val="center"/>
            </w:pPr>
            <w:r>
              <w:t>LD21</w:t>
            </w:r>
          </w:p>
        </w:tc>
        <w:tc>
          <w:tcPr>
            <w:tcW w:w="8031" w:type="dxa"/>
          </w:tcPr>
          <w:p w:rsidR="0015792A" w:rsidRPr="0015792A" w:rsidRDefault="0015792A" w:rsidP="0015792A">
            <w:pPr>
              <w:rPr>
                <w:i/>
                <w:u w:val="single"/>
              </w:rPr>
            </w:pPr>
            <w:r w:rsidRPr="002F1D63">
              <w:t>DONGKHUYENMAI_SANPHAM(</w:t>
            </w:r>
            <w:r w:rsidRPr="0015792A">
              <w:rPr>
                <w:i/>
                <w:u w:val="single"/>
              </w:rPr>
              <w:t>Madonkhuyenmaisanpham,</w:t>
            </w:r>
          </w:p>
          <w:p w:rsidR="0015792A" w:rsidRPr="002F1D63" w:rsidRDefault="0015792A" w:rsidP="0015792A">
            <w:r w:rsidRPr="0015792A">
              <w:rPr>
                <w:i/>
                <w:u w:val="single"/>
              </w:rPr>
              <w:t>Mahanghoa</w:t>
            </w:r>
            <w:r w:rsidRPr="002F1D63">
              <w:t>,Tenhanghoa,Donvitinh,</w:t>
            </w:r>
            <w:r>
              <w:t>Gia)</w:t>
            </w:r>
          </w:p>
        </w:tc>
      </w:tr>
      <w:tr w:rsidR="0015792A" w:rsidTr="0015792A">
        <w:tc>
          <w:tcPr>
            <w:tcW w:w="708" w:type="dxa"/>
          </w:tcPr>
          <w:p w:rsidR="0015792A" w:rsidRDefault="0015792A" w:rsidP="0015792A">
            <w:pPr>
              <w:jc w:val="center"/>
            </w:pPr>
            <w:r>
              <w:t>22</w:t>
            </w:r>
          </w:p>
        </w:tc>
        <w:tc>
          <w:tcPr>
            <w:tcW w:w="1627" w:type="dxa"/>
          </w:tcPr>
          <w:p w:rsidR="0015792A" w:rsidRDefault="002D1C64" w:rsidP="002D1C64">
            <w:pPr>
              <w:jc w:val="center"/>
            </w:pPr>
            <w:r>
              <w:t>LD22</w:t>
            </w:r>
          </w:p>
        </w:tc>
        <w:tc>
          <w:tcPr>
            <w:tcW w:w="8031" w:type="dxa"/>
          </w:tcPr>
          <w:p w:rsidR="0015792A" w:rsidRPr="002F1D63" w:rsidRDefault="0015792A" w:rsidP="0015792A">
            <w:r w:rsidRPr="002F1D63">
              <w:t>PHIEULUUTRU(</w:t>
            </w:r>
            <w:r w:rsidRPr="0015792A">
              <w:rPr>
                <w:u w:val="single"/>
              </w:rPr>
              <w:t>Maphieuluutru</w:t>
            </w:r>
            <w:r w:rsidRPr="002F1D63">
              <w:t>,Ten</w:t>
            </w:r>
            <w:r>
              <w:t>nhanvien,Diachi,Chucvu,Ngaytao)</w:t>
            </w:r>
          </w:p>
        </w:tc>
      </w:tr>
      <w:tr w:rsidR="0015792A" w:rsidTr="0015792A">
        <w:tc>
          <w:tcPr>
            <w:tcW w:w="708" w:type="dxa"/>
          </w:tcPr>
          <w:p w:rsidR="0015792A" w:rsidRDefault="0015792A" w:rsidP="0015792A">
            <w:pPr>
              <w:jc w:val="center"/>
            </w:pPr>
            <w:r>
              <w:t>23</w:t>
            </w:r>
          </w:p>
        </w:tc>
        <w:tc>
          <w:tcPr>
            <w:tcW w:w="1627" w:type="dxa"/>
          </w:tcPr>
          <w:p w:rsidR="0015792A" w:rsidRDefault="002D1C64" w:rsidP="002D1C64">
            <w:pPr>
              <w:jc w:val="center"/>
            </w:pPr>
            <w:r>
              <w:t>LD23</w:t>
            </w:r>
          </w:p>
        </w:tc>
        <w:tc>
          <w:tcPr>
            <w:tcW w:w="8031" w:type="dxa"/>
          </w:tcPr>
          <w:p w:rsidR="0015792A" w:rsidRPr="002F1D63" w:rsidRDefault="0015792A" w:rsidP="0015792A">
            <w:r w:rsidRPr="002F1D63">
              <w:t>DONGPHIEULUUTRU(</w:t>
            </w:r>
            <w:r w:rsidRPr="0015792A">
              <w:rPr>
                <w:i/>
                <w:u w:val="single"/>
              </w:rPr>
              <w:t>Mahanghoa,Maphieuluutru</w:t>
            </w:r>
            <w:r w:rsidRPr="002F1D63">
              <w:t>,Tenhanghoa,</w:t>
            </w:r>
          </w:p>
          <w:p w:rsidR="0015792A" w:rsidRPr="002F1D63" w:rsidRDefault="0015792A" w:rsidP="0015792A">
            <w:r>
              <w:t>Soluong,Donvitinh)</w:t>
            </w:r>
          </w:p>
        </w:tc>
      </w:tr>
    </w:tbl>
    <w:p w:rsidR="00421717" w:rsidRPr="002F1D63" w:rsidRDefault="00421717" w:rsidP="002F1D63"/>
    <w:p w:rsidR="002F1D63" w:rsidRDefault="002F1D63" w:rsidP="002F1D63">
      <w:pPr>
        <w:spacing w:line="360" w:lineRule="auto"/>
        <w:rPr>
          <w:b/>
        </w:rPr>
      </w:pPr>
      <w:r w:rsidRPr="002F1D63">
        <w:rPr>
          <w:b/>
          <w:lang w:val="vi-VN"/>
        </w:rPr>
        <w:t xml:space="preserve">B3: </w:t>
      </w:r>
      <w:r w:rsidRPr="002F1D63">
        <w:rPr>
          <w:b/>
        </w:rPr>
        <w:t>Vẽ mô hình</w:t>
      </w:r>
    </w:p>
    <w:p w:rsidR="002D1C64" w:rsidRDefault="002D1C64" w:rsidP="002D1C64">
      <w:pPr>
        <w:pStyle w:val="ListParagraph"/>
        <w:numPr>
          <w:ilvl w:val="0"/>
          <w:numId w:val="33"/>
        </w:numPr>
      </w:pPr>
      <w:r>
        <w:t>Ký hiệu:</w:t>
      </w:r>
    </w:p>
    <w:p w:rsidR="002D1C64" w:rsidRDefault="00421717" w:rsidP="002D1C64">
      <w:pPr>
        <w:spacing w:line="360" w:lineRule="auto"/>
        <w:jc w:val="center"/>
        <w:rPr>
          <w:b/>
        </w:rPr>
      </w:pPr>
      <w:r w:rsidRPr="00421717">
        <w:rPr>
          <w:b/>
          <w:noProof/>
        </w:rPr>
        <w:lastRenderedPageBreak/>
        <w:drawing>
          <wp:inline distT="0" distB="0" distL="0" distR="0" wp14:anchorId="3B36977A" wp14:editId="385E0866">
            <wp:extent cx="2661313" cy="2467056"/>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3461" cy="2487588"/>
                    </a:xfrm>
                    <a:prstGeom prst="rect">
                      <a:avLst/>
                    </a:prstGeom>
                  </pic:spPr>
                </pic:pic>
              </a:graphicData>
            </a:graphic>
          </wp:inline>
        </w:drawing>
      </w:r>
    </w:p>
    <w:p w:rsidR="00421717" w:rsidRPr="00E21F00" w:rsidRDefault="00421717" w:rsidP="00421717">
      <w:pPr>
        <w:pStyle w:val="ListParagraph"/>
        <w:numPr>
          <w:ilvl w:val="0"/>
          <w:numId w:val="33"/>
        </w:numPr>
      </w:pPr>
      <w:r>
        <w:t>Mô hình:</w:t>
      </w:r>
    </w:p>
    <w:p w:rsidR="00421717" w:rsidRPr="002F1D63" w:rsidRDefault="00421717" w:rsidP="002D1C64">
      <w:pPr>
        <w:spacing w:line="360" w:lineRule="auto"/>
        <w:jc w:val="center"/>
        <w:rPr>
          <w:b/>
        </w:rPr>
      </w:pPr>
    </w:p>
    <w:p w:rsidR="002F1D63" w:rsidRDefault="002F1D63" w:rsidP="002F1D63">
      <w:pPr>
        <w:spacing w:line="360" w:lineRule="auto"/>
        <w:rPr>
          <w:b/>
          <w:bCs/>
        </w:rPr>
      </w:pPr>
    </w:p>
    <w:p w:rsidR="002F1D63" w:rsidRDefault="002F1D63" w:rsidP="001E70E7">
      <w:pPr>
        <w:spacing w:line="360" w:lineRule="auto"/>
        <w:jc w:val="center"/>
        <w:rPr>
          <w:b/>
          <w:bCs/>
        </w:rPr>
      </w:pPr>
      <w:r w:rsidRPr="00B5315B">
        <w:rPr>
          <w:b/>
          <w:bCs/>
          <w:noProof/>
        </w:rPr>
        <w:drawing>
          <wp:inline distT="0" distB="0" distL="0" distR="0" wp14:anchorId="0A750C2C" wp14:editId="4760A2AA">
            <wp:extent cx="5547872" cy="4248355"/>
            <wp:effectExtent l="0" t="0" r="0" b="0"/>
            <wp:docPr id="36" name="Picture 36" descr="C:\Users\TranDuc\Downloads\Screenshot 2021-10-28 at 09-16-57 MoHin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anDuc\Downloads\Screenshot 2021-10-28 at 09-16-57 MoHinhB3.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0359" cy="4265575"/>
                    </a:xfrm>
                    <a:prstGeom prst="rect">
                      <a:avLst/>
                    </a:prstGeom>
                    <a:noFill/>
                    <a:ln>
                      <a:noFill/>
                    </a:ln>
                  </pic:spPr>
                </pic:pic>
              </a:graphicData>
            </a:graphic>
          </wp:inline>
        </w:drawing>
      </w:r>
    </w:p>
    <w:p w:rsidR="002F1D63" w:rsidRPr="00E05F63" w:rsidRDefault="001E70E7" w:rsidP="00E05F63">
      <w:pPr>
        <w:pStyle w:val="Heading3"/>
        <w:rPr>
          <w:rFonts w:ascii="Times New Roman" w:hAnsi="Times New Roman" w:cs="Times New Roman"/>
          <w:b/>
          <w:color w:val="auto"/>
          <w:sz w:val="26"/>
          <w:szCs w:val="26"/>
        </w:rPr>
      </w:pPr>
      <w:bookmarkStart w:id="18" w:name="_Toc90230106"/>
      <w:r w:rsidRPr="00E05F63">
        <w:rPr>
          <w:rFonts w:ascii="Times New Roman" w:hAnsi="Times New Roman" w:cs="Times New Roman"/>
          <w:b/>
          <w:color w:val="auto"/>
          <w:sz w:val="26"/>
          <w:szCs w:val="26"/>
        </w:rPr>
        <w:lastRenderedPageBreak/>
        <w:t>2.2.3. Đặc tả dữ liệu</w:t>
      </w:r>
      <w:bookmarkEnd w:id="18"/>
    </w:p>
    <w:p w:rsidR="001E70E7" w:rsidRDefault="001E70E7" w:rsidP="001E70E7"/>
    <w:p w:rsidR="00EC0B3F" w:rsidRPr="001E70E7" w:rsidRDefault="00EC0B3F" w:rsidP="00EC0B3F">
      <w:pPr>
        <w:rPr>
          <w:b/>
          <w:bCs/>
        </w:rPr>
      </w:pPr>
      <w:r>
        <w:rPr>
          <w:b/>
          <w:bCs/>
        </w:rPr>
        <w:t>1,</w:t>
      </w:r>
      <w:r w:rsidRPr="001E70E7">
        <w:rPr>
          <w:b/>
          <w:bCs/>
        </w:rPr>
        <w:t xml:space="preserve"> Bảng HANGHOA</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danh mục</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1E70E7"/>
    <w:p w:rsidR="00EC0B3F" w:rsidRPr="001E70E7" w:rsidRDefault="00EC0B3F" w:rsidP="00EC0B3F">
      <w:pPr>
        <w:rPr>
          <w:b/>
          <w:bCs/>
        </w:rPr>
      </w:pPr>
      <w:r>
        <w:rPr>
          <w:b/>
          <w:bCs/>
        </w:rPr>
        <w:t>2,</w:t>
      </w:r>
      <w:r w:rsidRPr="001E70E7">
        <w:rPr>
          <w:b/>
          <w:bCs/>
        </w:rPr>
        <w:t xml:space="preserve"> Bảng NHA_CANG_CAP</w:t>
      </w: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STK</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tài khoản</w:t>
            </w:r>
          </w:p>
        </w:tc>
      </w:tr>
    </w:tbl>
    <w:p w:rsidR="00EC0B3F" w:rsidRPr="001E70E7" w:rsidRDefault="00EC0B3F" w:rsidP="00EC0B3F">
      <w:pPr>
        <w:rPr>
          <w:b/>
          <w:bCs/>
        </w:rPr>
      </w:pPr>
    </w:p>
    <w:p w:rsidR="00EC0B3F" w:rsidRDefault="00EC0B3F" w:rsidP="001E70E7"/>
    <w:p w:rsidR="00EC0B3F" w:rsidRPr="001E70E7" w:rsidRDefault="00EC0B3F" w:rsidP="00EC0B3F">
      <w:pPr>
        <w:rPr>
          <w:b/>
          <w:bCs/>
        </w:rPr>
      </w:pPr>
      <w:r>
        <w:rPr>
          <w:b/>
          <w:bCs/>
        </w:rPr>
        <w:t>3,</w:t>
      </w:r>
      <w:r w:rsidRPr="001E70E7">
        <w:rPr>
          <w:b/>
          <w:bCs/>
        </w:rPr>
        <w:t xml:space="preserve"> Bảng DANHMUC_SANPHAM</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lastRenderedPageBreak/>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danh mục</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Tendanhmuc</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danh mục</w:t>
            </w:r>
          </w:p>
        </w:tc>
      </w:tr>
    </w:tbl>
    <w:p w:rsidR="00EC0B3F" w:rsidRDefault="00EC0B3F" w:rsidP="001E70E7">
      <w:pPr>
        <w:rPr>
          <w:b/>
          <w:bCs/>
        </w:rPr>
      </w:pPr>
    </w:p>
    <w:p w:rsidR="00EC0B3F" w:rsidRPr="001E70E7" w:rsidRDefault="00EC0B3F" w:rsidP="00EC0B3F">
      <w:pPr>
        <w:rPr>
          <w:b/>
          <w:bCs/>
        </w:rPr>
      </w:pPr>
      <w:r>
        <w:rPr>
          <w:b/>
          <w:bCs/>
        </w:rPr>
        <w:t>4,</w:t>
      </w:r>
      <w:r w:rsidRPr="001E70E7">
        <w:rPr>
          <w:b/>
          <w:bCs/>
        </w:rPr>
        <w:t xml:space="preserve"> Bảng DONDAT_HANG</w:t>
      </w: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Madondathang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đơn dặt hàng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EC0B3F" w:rsidRPr="001E70E7" w:rsidRDefault="00EC0B3F" w:rsidP="00EC0B3F">
      <w:pPr>
        <w:rPr>
          <w:b/>
          <w:bCs/>
        </w:rPr>
      </w:pPr>
    </w:p>
    <w:p w:rsidR="00EC0B3F" w:rsidRPr="001E70E7" w:rsidRDefault="00EC0B3F" w:rsidP="00EC0B3F">
      <w:pPr>
        <w:rPr>
          <w:b/>
          <w:bCs/>
        </w:rPr>
      </w:pPr>
      <w:r>
        <w:rPr>
          <w:b/>
          <w:bCs/>
        </w:rPr>
        <w:t>5,</w:t>
      </w:r>
      <w:r w:rsidRPr="001E70E7">
        <w:rPr>
          <w:b/>
          <w:bCs/>
        </w:rPr>
        <w:t xml:space="preserve"> Bảng DONGDON_DATHANG</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30"/>
        <w:gridCol w:w="1225"/>
        <w:gridCol w:w="1186"/>
        <w:gridCol w:w="3115"/>
        <w:gridCol w:w="1865"/>
        <w:gridCol w:w="1717"/>
      </w:tblGrid>
      <w:tr w:rsidR="00EC0B3F" w:rsidRPr="001E70E7" w:rsidTr="00E029F8">
        <w:tc>
          <w:tcPr>
            <w:tcW w:w="83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22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8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11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71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Madondathang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đơn dặt hàng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22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8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830"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225" w:type="dxa"/>
          </w:tcPr>
          <w:p w:rsidR="00EC0B3F" w:rsidRPr="001E70E7" w:rsidRDefault="00EC0B3F" w:rsidP="00E029F8">
            <w:pPr>
              <w:widowControl/>
              <w:spacing w:after="160" w:line="259" w:lineRule="auto"/>
              <w:jc w:val="center"/>
              <w:rPr>
                <w:rFonts w:eastAsiaTheme="minorHAnsi"/>
                <w:bCs/>
              </w:rPr>
            </w:pPr>
          </w:p>
        </w:tc>
        <w:tc>
          <w:tcPr>
            <w:tcW w:w="1186" w:type="dxa"/>
          </w:tcPr>
          <w:p w:rsidR="00EC0B3F" w:rsidRPr="001E70E7" w:rsidRDefault="00EC0B3F" w:rsidP="00E029F8">
            <w:pPr>
              <w:widowControl/>
              <w:spacing w:after="160" w:line="259" w:lineRule="auto"/>
              <w:jc w:val="center"/>
              <w:rPr>
                <w:rFonts w:eastAsiaTheme="minorHAnsi"/>
                <w:bCs/>
              </w:rPr>
            </w:pPr>
          </w:p>
        </w:tc>
        <w:tc>
          <w:tcPr>
            <w:tcW w:w="311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71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EC0B3F">
      <w:pPr>
        <w:rPr>
          <w:b/>
          <w:bCs/>
        </w:rPr>
      </w:pPr>
    </w:p>
    <w:p w:rsidR="00EC0B3F" w:rsidRPr="001E70E7" w:rsidRDefault="00EC0B3F" w:rsidP="001E70E7">
      <w:pPr>
        <w:rPr>
          <w:b/>
          <w:bCs/>
        </w:rPr>
      </w:pPr>
    </w:p>
    <w:p w:rsidR="001E70E7" w:rsidRPr="001E70E7" w:rsidRDefault="00EC0B3F" w:rsidP="001E70E7">
      <w:pPr>
        <w:rPr>
          <w:b/>
          <w:bCs/>
        </w:rPr>
      </w:pPr>
      <w:r>
        <w:rPr>
          <w:b/>
          <w:bCs/>
        </w:rPr>
        <w:t>6,</w:t>
      </w:r>
      <w:r w:rsidR="001E70E7" w:rsidRPr="001E70E7">
        <w:rPr>
          <w:b/>
          <w:bCs/>
        </w:rPr>
        <w:t xml:space="preserve"> Bảng PHIEU_YC_THEM_HANGOA</w:t>
      </w:r>
    </w:p>
    <w:p w:rsidR="001E70E7" w:rsidRPr="001E70E7" w:rsidRDefault="001E70E7" w:rsidP="001E70E7">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Maphieuyeucauthemhanghoa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yêu cầu thêm hang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bl>
    <w:p w:rsidR="00E019B9" w:rsidRDefault="00E019B9" w:rsidP="001E70E7">
      <w:pPr>
        <w:rPr>
          <w:b/>
          <w:bCs/>
        </w:rPr>
      </w:pPr>
    </w:p>
    <w:p w:rsidR="00EC0B3F" w:rsidRPr="001E70E7" w:rsidRDefault="00EC0B3F" w:rsidP="00EC0B3F">
      <w:pPr>
        <w:rPr>
          <w:b/>
          <w:bCs/>
        </w:rPr>
      </w:pPr>
      <w:r>
        <w:rPr>
          <w:b/>
          <w:bCs/>
        </w:rPr>
        <w:t>7,</w:t>
      </w:r>
      <w:r w:rsidRPr="001E70E7">
        <w:rPr>
          <w:b/>
          <w:bCs/>
        </w:rPr>
        <w:t xml:space="preserve"> Bảng DONGPHIEU_YC_THEMHANGHOA</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EC0B3F" w:rsidRPr="001E70E7" w:rsidTr="00E029F8">
        <w:tc>
          <w:tcPr>
            <w:tcW w:w="8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148"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114"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3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148"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114"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Maphieuyeucauthenhanghoa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phieus yêu cầu thêm hàng hóa</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811"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148" w:type="dxa"/>
          </w:tcPr>
          <w:p w:rsidR="00EC0B3F" w:rsidRPr="001E70E7" w:rsidRDefault="00EC0B3F" w:rsidP="00E029F8">
            <w:pPr>
              <w:widowControl/>
              <w:spacing w:after="160" w:line="259" w:lineRule="auto"/>
              <w:jc w:val="center"/>
              <w:rPr>
                <w:rFonts w:eastAsiaTheme="minorHAnsi"/>
                <w:bCs/>
              </w:rPr>
            </w:pPr>
          </w:p>
        </w:tc>
        <w:tc>
          <w:tcPr>
            <w:tcW w:w="1114" w:type="dxa"/>
          </w:tcPr>
          <w:p w:rsidR="00EC0B3F" w:rsidRPr="001E70E7" w:rsidRDefault="00EC0B3F" w:rsidP="00E029F8">
            <w:pPr>
              <w:widowControl/>
              <w:spacing w:after="160" w:line="259" w:lineRule="auto"/>
              <w:jc w:val="center"/>
              <w:rPr>
                <w:rFonts w:eastAsiaTheme="minorHAnsi"/>
                <w:bCs/>
              </w:rPr>
            </w:pPr>
          </w:p>
        </w:tc>
        <w:tc>
          <w:tcPr>
            <w:tcW w:w="351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33"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51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Default="00EC0B3F" w:rsidP="001E70E7">
      <w:pPr>
        <w:rPr>
          <w:b/>
          <w:bCs/>
        </w:rPr>
      </w:pPr>
    </w:p>
    <w:p w:rsidR="001E70E7" w:rsidRPr="001E70E7" w:rsidRDefault="00EC0B3F" w:rsidP="001E70E7">
      <w:pPr>
        <w:rPr>
          <w:b/>
          <w:bCs/>
        </w:rPr>
      </w:pPr>
      <w:r>
        <w:rPr>
          <w:b/>
          <w:bCs/>
        </w:rPr>
        <w:t>8,</w:t>
      </w:r>
      <w:r w:rsidR="001E70E7" w:rsidRPr="001E70E7">
        <w:rPr>
          <w:b/>
          <w:bCs/>
        </w:rPr>
        <w:t xml:space="preserve"> Bảng PHIEUNHAPKHO</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Maphieunhakho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nhập kho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Mahoadonmuahang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hóa đơn mua hàng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Manhacungcap</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nhà cung cấp</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bl>
    <w:p w:rsidR="001E70E7" w:rsidRPr="001E70E7" w:rsidRDefault="001E70E7" w:rsidP="001E70E7">
      <w:pPr>
        <w:rPr>
          <w:b/>
          <w:bCs/>
        </w:rPr>
      </w:pPr>
    </w:p>
    <w:p w:rsidR="001E70E7" w:rsidRPr="001E70E7" w:rsidRDefault="00EC0B3F" w:rsidP="001E70E7">
      <w:pPr>
        <w:rPr>
          <w:b/>
          <w:bCs/>
        </w:rPr>
      </w:pPr>
      <w:r>
        <w:rPr>
          <w:b/>
          <w:bCs/>
        </w:rPr>
        <w:t>9,</w:t>
      </w:r>
      <w:r w:rsidR="001E70E7" w:rsidRPr="001E70E7">
        <w:rPr>
          <w:b/>
          <w:bCs/>
        </w:rPr>
        <w:t xml:space="preserve"> Bả</w:t>
      </w:r>
      <w:r>
        <w:rPr>
          <w:b/>
          <w:bCs/>
        </w:rPr>
        <w:t>ng DONGPHIEU_NHAPKHO</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Maphieunhapkho</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nhập kho</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DonGia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1E70E7" w:rsidRPr="001E70E7" w:rsidRDefault="001E70E7" w:rsidP="001E70E7">
      <w:pPr>
        <w:rPr>
          <w:b/>
          <w:bCs/>
        </w:rPr>
      </w:pPr>
    </w:p>
    <w:p w:rsidR="001E70E7" w:rsidRPr="001E70E7" w:rsidRDefault="00EC0B3F" w:rsidP="001E70E7">
      <w:pPr>
        <w:rPr>
          <w:b/>
          <w:bCs/>
        </w:rPr>
      </w:pPr>
      <w:r>
        <w:rPr>
          <w:b/>
          <w:bCs/>
        </w:rPr>
        <w:t>10,</w:t>
      </w:r>
      <w:r w:rsidR="001E70E7" w:rsidRPr="001E70E7">
        <w:rPr>
          <w:b/>
          <w:bCs/>
        </w:rPr>
        <w:t xml:space="preserve"> Bả</w:t>
      </w:r>
      <w:r>
        <w:rPr>
          <w:b/>
          <w:bCs/>
        </w:rPr>
        <w:t>ng HOPDONG_NHACUNGCAP</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Mahopdong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hợp đồng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Manhacungcap</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nhà cung cấp</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Ngaybatdau</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bắt đầu</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Ngayketthuc</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kết thúc</w:t>
            </w:r>
          </w:p>
        </w:tc>
      </w:tr>
    </w:tbl>
    <w:p w:rsidR="001E70E7" w:rsidRDefault="001E70E7" w:rsidP="001E70E7">
      <w:pPr>
        <w:rPr>
          <w:b/>
          <w:bCs/>
        </w:rPr>
      </w:pPr>
    </w:p>
    <w:p w:rsidR="00EC0B3F" w:rsidRDefault="00EC0B3F" w:rsidP="001E70E7">
      <w:pPr>
        <w:rPr>
          <w:b/>
          <w:bCs/>
        </w:rPr>
      </w:pPr>
    </w:p>
    <w:p w:rsidR="00EC0B3F" w:rsidRPr="001E70E7" w:rsidRDefault="00EC0B3F" w:rsidP="001E70E7">
      <w:pPr>
        <w:rPr>
          <w:b/>
          <w:bCs/>
        </w:rPr>
      </w:pPr>
    </w:p>
    <w:p w:rsidR="001E70E7" w:rsidRPr="001E70E7" w:rsidRDefault="00EC0B3F" w:rsidP="001E70E7">
      <w:pPr>
        <w:rPr>
          <w:b/>
          <w:bCs/>
        </w:rPr>
      </w:pPr>
      <w:r>
        <w:rPr>
          <w:b/>
          <w:bCs/>
        </w:rPr>
        <w:lastRenderedPageBreak/>
        <w:t>11</w:t>
      </w:r>
      <w:r w:rsidR="001E70E7" w:rsidRPr="001E70E7">
        <w:rPr>
          <w:b/>
          <w:bCs/>
        </w:rPr>
        <w:t xml:space="preserve"> Bả</w:t>
      </w:r>
      <w:r>
        <w:rPr>
          <w:b/>
          <w:bCs/>
        </w:rPr>
        <w:t>ng DONGHOPDONG_NHACUNGCAP</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Mahopdong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hợp đồng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Dongia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1E70E7" w:rsidRPr="001E70E7" w:rsidRDefault="001E70E7" w:rsidP="001E70E7">
      <w:pPr>
        <w:rPr>
          <w:b/>
          <w:bCs/>
        </w:rPr>
      </w:pPr>
    </w:p>
    <w:p w:rsidR="00EC0B3F" w:rsidRPr="001E70E7" w:rsidRDefault="00EC0B3F" w:rsidP="00EC0B3F">
      <w:pPr>
        <w:rPr>
          <w:b/>
          <w:bCs/>
        </w:rPr>
      </w:pPr>
      <w:r>
        <w:rPr>
          <w:b/>
          <w:bCs/>
        </w:rPr>
        <w:t>12,</w:t>
      </w:r>
      <w:r w:rsidRPr="001E70E7">
        <w:rPr>
          <w:b/>
          <w:bCs/>
        </w:rPr>
        <w:t xml:space="preserve"> Bảng GIAY_YC_NHAPHANG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Magiayyeucaunhaphang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giấy yên cầu nhập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1E70E7" w:rsidRPr="001E70E7" w:rsidRDefault="001E70E7" w:rsidP="001E70E7">
      <w:pPr>
        <w:rPr>
          <w:b/>
          <w:bCs/>
        </w:rPr>
      </w:pPr>
    </w:p>
    <w:p w:rsidR="001E70E7" w:rsidRPr="001E70E7" w:rsidRDefault="00EC0B3F" w:rsidP="001E70E7">
      <w:pPr>
        <w:rPr>
          <w:b/>
          <w:bCs/>
        </w:rPr>
      </w:pPr>
      <w:r>
        <w:rPr>
          <w:b/>
          <w:bCs/>
        </w:rPr>
        <w:t>13,</w:t>
      </w:r>
      <w:r w:rsidR="001E70E7" w:rsidRPr="001E70E7">
        <w:rPr>
          <w:b/>
          <w:bCs/>
        </w:rPr>
        <w:t xml:space="preserve"> Bả</w:t>
      </w:r>
      <w:r>
        <w:rPr>
          <w:b/>
          <w:bCs/>
        </w:rPr>
        <w:t>ng DONG_GIAY_YC_NHAPHANG</w:t>
      </w:r>
    </w:p>
    <w:tbl>
      <w:tblPr>
        <w:tblStyle w:val="TableGrid"/>
        <w:tblW w:w="9938" w:type="dxa"/>
        <w:tblLook w:val="04A0" w:firstRow="1" w:lastRow="0" w:firstColumn="1" w:lastColumn="0" w:noHBand="0" w:noVBand="1"/>
      </w:tblPr>
      <w:tblGrid>
        <w:gridCol w:w="811"/>
        <w:gridCol w:w="1148"/>
        <w:gridCol w:w="1114"/>
        <w:gridCol w:w="3513"/>
        <w:gridCol w:w="1833"/>
        <w:gridCol w:w="1519"/>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Magiayyeucaunhaphang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giấy yêu cầu nhập hàng</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r>
        <w:rPr>
          <w:b/>
          <w:bCs/>
        </w:rPr>
        <w:lastRenderedPageBreak/>
        <w:t>14,</w:t>
      </w:r>
      <w:r w:rsidRPr="001E70E7">
        <w:rPr>
          <w:b/>
          <w:bCs/>
        </w:rPr>
        <w:t xml:space="preserve"> Bả</w:t>
      </w:r>
      <w:r>
        <w:rPr>
          <w:b/>
          <w:bCs/>
        </w:rPr>
        <w:t>ng PHIEUXUATHANG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Maphieuxuathang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xuất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Chuvunguoilayhang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 người lấy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6</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Tennguoilayhang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người lấy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7</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bl>
    <w:p w:rsidR="00EC0B3F" w:rsidRPr="001E70E7" w:rsidRDefault="00EC0B3F" w:rsidP="00EC0B3F">
      <w:pPr>
        <w:rPr>
          <w:b/>
          <w:bCs/>
        </w:rPr>
      </w:pPr>
    </w:p>
    <w:p w:rsidR="00EC0B3F" w:rsidRPr="001E70E7" w:rsidRDefault="00EC0B3F" w:rsidP="00EC0B3F">
      <w:pPr>
        <w:rPr>
          <w:b/>
          <w:bCs/>
        </w:rPr>
      </w:pPr>
      <w:r>
        <w:rPr>
          <w:b/>
          <w:bCs/>
        </w:rPr>
        <w:t>15,</w:t>
      </w:r>
      <w:r w:rsidRPr="001E70E7">
        <w:rPr>
          <w:b/>
          <w:bCs/>
        </w:rPr>
        <w:t xml:space="preserve"> Bả</w:t>
      </w:r>
      <w:r>
        <w:rPr>
          <w:b/>
          <w:bCs/>
        </w:rPr>
        <w:t>ng DONGPHIEU_XUATHANG</w:t>
      </w:r>
    </w:p>
    <w:tbl>
      <w:tblPr>
        <w:tblStyle w:val="TableGrid"/>
        <w:tblW w:w="9938" w:type="dxa"/>
        <w:tblLook w:val="04A0" w:firstRow="1" w:lastRow="0" w:firstColumn="1" w:lastColumn="0" w:noHBand="0" w:noVBand="1"/>
      </w:tblPr>
      <w:tblGrid>
        <w:gridCol w:w="787"/>
        <w:gridCol w:w="1049"/>
        <w:gridCol w:w="1022"/>
        <w:gridCol w:w="4011"/>
        <w:gridCol w:w="1792"/>
        <w:gridCol w:w="1277"/>
      </w:tblGrid>
      <w:tr w:rsidR="00EC0B3F" w:rsidRPr="001E70E7" w:rsidTr="00E029F8">
        <w:tc>
          <w:tcPr>
            <w:tcW w:w="78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22"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4011"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792"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77"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9"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22"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9"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22"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Maphieumuahang</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mua hàng</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9" w:type="dxa"/>
          </w:tcPr>
          <w:p w:rsidR="00EC0B3F" w:rsidRPr="001E70E7" w:rsidRDefault="00EC0B3F" w:rsidP="00E029F8">
            <w:pPr>
              <w:widowControl/>
              <w:spacing w:after="160" w:line="259" w:lineRule="auto"/>
              <w:jc w:val="center"/>
              <w:rPr>
                <w:rFonts w:eastAsiaTheme="minorHAnsi"/>
                <w:bCs/>
              </w:rPr>
            </w:pPr>
          </w:p>
        </w:tc>
        <w:tc>
          <w:tcPr>
            <w:tcW w:w="1022" w:type="dxa"/>
          </w:tcPr>
          <w:p w:rsidR="00EC0B3F" w:rsidRPr="001E70E7" w:rsidRDefault="00EC0B3F" w:rsidP="00E029F8">
            <w:pPr>
              <w:widowControl/>
              <w:spacing w:after="160" w:line="259" w:lineRule="auto"/>
              <w:jc w:val="center"/>
              <w:rPr>
                <w:rFonts w:eastAsiaTheme="minorHAnsi"/>
                <w:bCs/>
              </w:rPr>
            </w:pP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787"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9" w:type="dxa"/>
          </w:tcPr>
          <w:p w:rsidR="00EC0B3F" w:rsidRPr="001E70E7" w:rsidRDefault="00EC0B3F" w:rsidP="00E029F8">
            <w:pPr>
              <w:widowControl/>
              <w:spacing w:after="160" w:line="259" w:lineRule="auto"/>
              <w:jc w:val="center"/>
              <w:rPr>
                <w:rFonts w:eastAsiaTheme="minorHAnsi"/>
                <w:bCs/>
              </w:rPr>
            </w:pPr>
          </w:p>
        </w:tc>
        <w:tc>
          <w:tcPr>
            <w:tcW w:w="1022" w:type="dxa"/>
          </w:tcPr>
          <w:p w:rsidR="00EC0B3F" w:rsidRPr="001E70E7" w:rsidRDefault="00EC0B3F" w:rsidP="00E029F8">
            <w:pPr>
              <w:widowControl/>
              <w:spacing w:after="160" w:line="259" w:lineRule="auto"/>
              <w:jc w:val="center"/>
              <w:rPr>
                <w:rFonts w:eastAsiaTheme="minorHAnsi"/>
                <w:bCs/>
              </w:rPr>
            </w:pPr>
          </w:p>
        </w:tc>
        <w:tc>
          <w:tcPr>
            <w:tcW w:w="4011"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792"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277"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p>
    <w:p w:rsidR="001E70E7" w:rsidRDefault="001E70E7" w:rsidP="001E70E7">
      <w:pPr>
        <w:rPr>
          <w:b/>
          <w:bCs/>
        </w:rPr>
      </w:pPr>
    </w:p>
    <w:p w:rsidR="00EC0B3F" w:rsidRPr="001E70E7" w:rsidRDefault="00EC0B3F" w:rsidP="00EC0B3F">
      <w:pPr>
        <w:rPr>
          <w:b/>
          <w:bCs/>
        </w:rPr>
      </w:pPr>
      <w:r>
        <w:rPr>
          <w:b/>
          <w:bCs/>
        </w:rPr>
        <w:lastRenderedPageBreak/>
        <w:t>16,</w:t>
      </w:r>
      <w:r w:rsidRPr="001E70E7">
        <w:rPr>
          <w:b/>
          <w:bCs/>
        </w:rPr>
        <w:t xml:space="preserve"> Bả</w:t>
      </w:r>
      <w:r>
        <w:rPr>
          <w:b/>
          <w:bCs/>
        </w:rPr>
        <w:t>ng HOADON_MUAHANG</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Mahoadonmuahang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hóa đơn mua hang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Manhacungcap</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nhà cung cấp</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5</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6</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Diachi</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Địa chỉ</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7</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SDT</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điện thoại</w:t>
            </w:r>
          </w:p>
        </w:tc>
      </w:tr>
    </w:tbl>
    <w:p w:rsidR="00EC0B3F" w:rsidRPr="001E70E7" w:rsidRDefault="00EC0B3F" w:rsidP="00EC0B3F">
      <w:pPr>
        <w:rPr>
          <w:b/>
          <w:bCs/>
        </w:rPr>
      </w:pPr>
    </w:p>
    <w:p w:rsidR="00EC0B3F" w:rsidRPr="001E70E7" w:rsidRDefault="00EC0B3F" w:rsidP="00EC0B3F">
      <w:pPr>
        <w:rPr>
          <w:b/>
          <w:bCs/>
        </w:rPr>
      </w:pPr>
      <w:r w:rsidRPr="001E70E7">
        <w:rPr>
          <w:b/>
          <w:bCs/>
        </w:rPr>
        <w:t>17</w:t>
      </w:r>
      <w:r>
        <w:rPr>
          <w:b/>
          <w:bCs/>
        </w:rPr>
        <w:t>,</w:t>
      </w:r>
      <w:r w:rsidRPr="001E70E7">
        <w:rPr>
          <w:b/>
          <w:bCs/>
        </w:rPr>
        <w:t xml:space="preserve"> Bảng DONGHOADON_MUAHANG</w:t>
      </w:r>
    </w:p>
    <w:p w:rsidR="00EC0B3F" w:rsidRPr="001E70E7" w:rsidRDefault="00EC0B3F" w:rsidP="00EC0B3F">
      <w:pPr>
        <w:rPr>
          <w:b/>
          <w:bCs/>
        </w:rPr>
      </w:pP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Mahanghoa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hàng hóa</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Mahoadonmuahang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hóa đơn mua hàng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Soluong</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Int</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Số lượng</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Dongia</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Float</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Đơn giá</w:t>
            </w:r>
          </w:p>
        </w:tc>
      </w:tr>
    </w:tbl>
    <w:p w:rsidR="00EC0B3F" w:rsidRPr="001E70E7" w:rsidRDefault="00EC0B3F" w:rsidP="00EC0B3F">
      <w:pPr>
        <w:rPr>
          <w:b/>
          <w:bCs/>
        </w:rPr>
      </w:pPr>
    </w:p>
    <w:p w:rsidR="00EC0B3F" w:rsidRDefault="00EC0B3F" w:rsidP="001E70E7">
      <w:pPr>
        <w:rPr>
          <w:b/>
          <w:bCs/>
        </w:rPr>
      </w:pPr>
    </w:p>
    <w:p w:rsidR="00EC0B3F" w:rsidRDefault="00EC0B3F" w:rsidP="001E70E7">
      <w:pPr>
        <w:rPr>
          <w:b/>
          <w:bCs/>
        </w:rPr>
      </w:pPr>
    </w:p>
    <w:p w:rsidR="00EC0B3F" w:rsidRPr="001E70E7" w:rsidRDefault="00EC0B3F" w:rsidP="00EC0B3F">
      <w:pPr>
        <w:rPr>
          <w:b/>
          <w:bCs/>
        </w:rPr>
      </w:pPr>
      <w:r>
        <w:rPr>
          <w:b/>
          <w:bCs/>
        </w:rPr>
        <w:lastRenderedPageBreak/>
        <w:t>18,</w:t>
      </w:r>
      <w:r w:rsidRPr="001E70E7">
        <w:rPr>
          <w:b/>
          <w:bCs/>
        </w:rPr>
        <w:t xml:space="preserve"> Bả</w:t>
      </w:r>
      <w:r>
        <w:rPr>
          <w:b/>
          <w:bCs/>
        </w:rPr>
        <w:t>ng PHIEU_YC_SANPHAM_TRUNGBAY</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EC0B3F" w:rsidRPr="001E70E7" w:rsidTr="00E029F8">
        <w:tc>
          <w:tcPr>
            <w:tcW w:w="78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STT</w:t>
            </w:r>
          </w:p>
        </w:tc>
        <w:tc>
          <w:tcPr>
            <w:tcW w:w="1043"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Khóa chính</w:t>
            </w:r>
          </w:p>
        </w:tc>
        <w:tc>
          <w:tcPr>
            <w:tcW w:w="1016"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Tên trường</w:t>
            </w:r>
          </w:p>
        </w:tc>
        <w:tc>
          <w:tcPr>
            <w:tcW w:w="1865"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EC0B3F" w:rsidRPr="001E70E7" w:rsidRDefault="00EC0B3F" w:rsidP="00E029F8">
            <w:pPr>
              <w:widowControl/>
              <w:spacing w:after="160" w:line="259" w:lineRule="auto"/>
              <w:jc w:val="left"/>
              <w:rPr>
                <w:rFonts w:eastAsiaTheme="minorHAnsi"/>
                <w:b/>
                <w:bCs/>
              </w:rPr>
            </w:pPr>
            <w:r w:rsidRPr="001E70E7">
              <w:rPr>
                <w:rFonts w:eastAsiaTheme="minorHAnsi"/>
                <w:b/>
                <w:bCs/>
              </w:rPr>
              <w:t>Diễn dải</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1</w:t>
            </w:r>
          </w:p>
        </w:tc>
        <w:tc>
          <w:tcPr>
            <w:tcW w:w="1043"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X</w:t>
            </w: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Maphieusanphamtrungbay</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Mã phiếu sản phẩm trung bày</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2</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Ngaytao</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Datetime</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Ngày tạo</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3</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Tennhanvien</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Nvarchar(100)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Tên nhân viên</w:t>
            </w:r>
          </w:p>
        </w:tc>
      </w:tr>
      <w:tr w:rsidR="00EC0B3F" w:rsidRPr="001E70E7" w:rsidTr="00E029F8">
        <w:tc>
          <w:tcPr>
            <w:tcW w:w="785" w:type="dxa"/>
          </w:tcPr>
          <w:p w:rsidR="00EC0B3F" w:rsidRPr="001E70E7" w:rsidRDefault="00EC0B3F" w:rsidP="00E029F8">
            <w:pPr>
              <w:widowControl/>
              <w:spacing w:after="160" w:line="259" w:lineRule="auto"/>
              <w:jc w:val="center"/>
              <w:rPr>
                <w:rFonts w:eastAsiaTheme="minorHAnsi"/>
                <w:bCs/>
              </w:rPr>
            </w:pPr>
            <w:r w:rsidRPr="001E70E7">
              <w:rPr>
                <w:rFonts w:eastAsiaTheme="minorHAnsi"/>
                <w:bCs/>
              </w:rPr>
              <w:t>4</w:t>
            </w:r>
          </w:p>
        </w:tc>
        <w:tc>
          <w:tcPr>
            <w:tcW w:w="1043" w:type="dxa"/>
          </w:tcPr>
          <w:p w:rsidR="00EC0B3F" w:rsidRPr="001E70E7" w:rsidRDefault="00EC0B3F" w:rsidP="00E029F8">
            <w:pPr>
              <w:widowControl/>
              <w:spacing w:after="160" w:line="259" w:lineRule="auto"/>
              <w:jc w:val="center"/>
              <w:rPr>
                <w:rFonts w:eastAsiaTheme="minorHAnsi"/>
                <w:bCs/>
              </w:rPr>
            </w:pPr>
          </w:p>
        </w:tc>
        <w:tc>
          <w:tcPr>
            <w:tcW w:w="1016" w:type="dxa"/>
          </w:tcPr>
          <w:p w:rsidR="00EC0B3F" w:rsidRPr="001E70E7" w:rsidRDefault="00EC0B3F" w:rsidP="00E029F8">
            <w:pPr>
              <w:widowControl/>
              <w:spacing w:after="160" w:line="259" w:lineRule="auto"/>
              <w:jc w:val="center"/>
              <w:rPr>
                <w:rFonts w:eastAsiaTheme="minorHAnsi"/>
                <w:bCs/>
              </w:rPr>
            </w:pPr>
          </w:p>
        </w:tc>
        <w:tc>
          <w:tcPr>
            <w:tcW w:w="3970"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Chucvu</w:t>
            </w:r>
          </w:p>
        </w:tc>
        <w:tc>
          <w:tcPr>
            <w:tcW w:w="1865"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Nvarchar(50)</w:t>
            </w:r>
          </w:p>
        </w:tc>
        <w:tc>
          <w:tcPr>
            <w:tcW w:w="1259" w:type="dxa"/>
          </w:tcPr>
          <w:p w:rsidR="00EC0B3F" w:rsidRPr="001E70E7" w:rsidRDefault="00EC0B3F" w:rsidP="00E029F8">
            <w:pPr>
              <w:widowControl/>
              <w:spacing w:after="160" w:line="259" w:lineRule="auto"/>
              <w:jc w:val="left"/>
              <w:rPr>
                <w:rFonts w:eastAsiaTheme="minorHAnsi"/>
                <w:bCs/>
              </w:rPr>
            </w:pPr>
            <w:r w:rsidRPr="001E70E7">
              <w:rPr>
                <w:rFonts w:eastAsiaTheme="minorHAnsi"/>
                <w:bCs/>
              </w:rPr>
              <w:t>Chức vụ</w:t>
            </w:r>
          </w:p>
        </w:tc>
      </w:tr>
    </w:tbl>
    <w:p w:rsidR="00EC0B3F" w:rsidRPr="001E70E7" w:rsidRDefault="00EC0B3F" w:rsidP="001E70E7">
      <w:pPr>
        <w:rPr>
          <w:b/>
          <w:bCs/>
        </w:rPr>
      </w:pPr>
    </w:p>
    <w:p w:rsidR="001E70E7" w:rsidRPr="001E70E7" w:rsidRDefault="00EC0B3F" w:rsidP="001E70E7">
      <w:pPr>
        <w:rPr>
          <w:b/>
          <w:bCs/>
        </w:rPr>
      </w:pPr>
      <w:r>
        <w:rPr>
          <w:b/>
          <w:bCs/>
        </w:rPr>
        <w:t>19,</w:t>
      </w:r>
      <w:r w:rsidR="001E70E7" w:rsidRPr="001E70E7">
        <w:rPr>
          <w:b/>
          <w:bCs/>
        </w:rPr>
        <w:t xml:space="preserve"> Bản</w:t>
      </w:r>
      <w:r>
        <w:rPr>
          <w:b/>
          <w:bCs/>
        </w:rPr>
        <w:t>g DONGPHIEU_YC_SANPHAM_TRUNGBAY</w:t>
      </w:r>
    </w:p>
    <w:tbl>
      <w:tblPr>
        <w:tblStyle w:val="TableGrid"/>
        <w:tblW w:w="9938" w:type="dxa"/>
        <w:tblLook w:val="04A0" w:firstRow="1" w:lastRow="0" w:firstColumn="1" w:lastColumn="0" w:noHBand="0" w:noVBand="1"/>
      </w:tblPr>
      <w:tblGrid>
        <w:gridCol w:w="796"/>
        <w:gridCol w:w="1104"/>
        <w:gridCol w:w="1073"/>
        <w:gridCol w:w="3740"/>
        <w:gridCol w:w="1803"/>
        <w:gridCol w:w="1422"/>
      </w:tblGrid>
      <w:tr w:rsidR="001E70E7" w:rsidRPr="001E70E7" w:rsidTr="00D7703E">
        <w:tc>
          <w:tcPr>
            <w:tcW w:w="811"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148"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114"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51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3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51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148"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114"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MaPhieuyeucausanphamtrungbay</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phiếu yêu cầu sản phẩm trưng bày</w:t>
            </w:r>
          </w:p>
        </w:tc>
      </w:tr>
      <w:tr w:rsidR="001E70E7" w:rsidRPr="001E70E7" w:rsidTr="00D7703E">
        <w:tc>
          <w:tcPr>
            <w:tcW w:w="811"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148" w:type="dxa"/>
          </w:tcPr>
          <w:p w:rsidR="001E70E7" w:rsidRPr="001E70E7" w:rsidRDefault="001E70E7" w:rsidP="001E70E7">
            <w:pPr>
              <w:widowControl/>
              <w:spacing w:after="160" w:line="259" w:lineRule="auto"/>
              <w:jc w:val="center"/>
              <w:rPr>
                <w:rFonts w:eastAsiaTheme="minorHAnsi"/>
                <w:bCs/>
              </w:rPr>
            </w:pPr>
          </w:p>
        </w:tc>
        <w:tc>
          <w:tcPr>
            <w:tcW w:w="1114" w:type="dxa"/>
          </w:tcPr>
          <w:p w:rsidR="001E70E7" w:rsidRPr="001E70E7" w:rsidRDefault="001E70E7" w:rsidP="001E70E7">
            <w:pPr>
              <w:widowControl/>
              <w:spacing w:after="160" w:line="259" w:lineRule="auto"/>
              <w:jc w:val="center"/>
              <w:rPr>
                <w:rFonts w:eastAsiaTheme="minorHAnsi"/>
                <w:bCs/>
              </w:rPr>
            </w:pPr>
          </w:p>
        </w:tc>
        <w:tc>
          <w:tcPr>
            <w:tcW w:w="351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33"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51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bl>
    <w:p w:rsidR="001E70E7" w:rsidRPr="001E70E7" w:rsidRDefault="001E70E7" w:rsidP="001E70E7">
      <w:pPr>
        <w:rPr>
          <w:b/>
          <w:bCs/>
        </w:rPr>
      </w:pPr>
    </w:p>
    <w:p w:rsidR="001E70E7" w:rsidRPr="001E70E7" w:rsidRDefault="001E70E7" w:rsidP="001E70E7">
      <w:pPr>
        <w:rPr>
          <w:b/>
          <w:bCs/>
        </w:rPr>
      </w:pPr>
    </w:p>
    <w:p w:rsidR="001E70E7" w:rsidRPr="001E70E7" w:rsidRDefault="001E70E7" w:rsidP="001E70E7">
      <w:pPr>
        <w:rPr>
          <w:b/>
          <w:bCs/>
        </w:rPr>
      </w:pPr>
      <w:r w:rsidRPr="001E70E7">
        <w:rPr>
          <w:b/>
          <w:bCs/>
        </w:rPr>
        <w:t>20</w:t>
      </w:r>
      <w:r w:rsidR="00EC0B3F">
        <w:rPr>
          <w:b/>
          <w:bCs/>
        </w:rPr>
        <w:t>,</w:t>
      </w:r>
      <w:r w:rsidRPr="001E70E7">
        <w:rPr>
          <w:b/>
          <w:bCs/>
        </w:rPr>
        <w:t xml:space="preserve"> Bả</w:t>
      </w:r>
      <w:r w:rsidR="00EC0B3F">
        <w:rPr>
          <w:b/>
          <w:bCs/>
        </w:rPr>
        <w:t>ng KHUYENMAI_SANPHAM</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Madonkhuyenmaisanpham</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lastRenderedPageBreak/>
              <w:t>2</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Ngayapdungtu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áp dụng từ</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Ngayapdungden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áp dụng đến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6</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Hinhthucapdung</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Hình thức áp dụng</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7</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8</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Diachi</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Địa chỉ</w:t>
            </w:r>
          </w:p>
        </w:tc>
      </w:tr>
    </w:tbl>
    <w:p w:rsidR="001E70E7" w:rsidRPr="001E70E7" w:rsidRDefault="001E70E7" w:rsidP="001E70E7">
      <w:pPr>
        <w:rPr>
          <w:b/>
          <w:bCs/>
        </w:rPr>
      </w:pPr>
    </w:p>
    <w:p w:rsidR="001E70E7" w:rsidRPr="001E70E7" w:rsidRDefault="001E70E7" w:rsidP="001E70E7">
      <w:pPr>
        <w:rPr>
          <w:b/>
          <w:bCs/>
        </w:rPr>
      </w:pPr>
      <w:r w:rsidRPr="001E70E7">
        <w:rPr>
          <w:b/>
          <w:bCs/>
        </w:rPr>
        <w:t>21</w:t>
      </w:r>
      <w:r w:rsidR="00EC0B3F">
        <w:rPr>
          <w:b/>
          <w:bCs/>
        </w:rPr>
        <w:t>,</w:t>
      </w:r>
      <w:r w:rsidRPr="001E70E7">
        <w:rPr>
          <w:b/>
          <w:bCs/>
        </w:rPr>
        <w:t xml:space="preserve"> Bảng DONGKHUYENMAI_SANPHAM</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Madonkhuyenmaisanpham</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hàng hóa</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Donvitinh</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vị tính</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Gia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Float</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Giá</w:t>
            </w:r>
          </w:p>
        </w:tc>
      </w:tr>
    </w:tbl>
    <w:p w:rsidR="001E70E7" w:rsidRPr="001E70E7" w:rsidRDefault="001E70E7" w:rsidP="001E70E7">
      <w:pPr>
        <w:rPr>
          <w:b/>
          <w:bCs/>
        </w:rPr>
      </w:pPr>
    </w:p>
    <w:p w:rsidR="001E70E7" w:rsidRPr="001E70E7" w:rsidRDefault="001E70E7" w:rsidP="001E70E7">
      <w:pPr>
        <w:rPr>
          <w:b/>
          <w:bCs/>
        </w:rPr>
      </w:pPr>
      <w:r w:rsidRPr="001E70E7">
        <w:rPr>
          <w:b/>
          <w:bCs/>
        </w:rPr>
        <w:t>22</w:t>
      </w:r>
      <w:r w:rsidR="00EC0B3F">
        <w:rPr>
          <w:b/>
          <w:bCs/>
        </w:rPr>
        <w:t>,</w:t>
      </w:r>
      <w:r w:rsidRPr="001E70E7">
        <w:rPr>
          <w:b/>
          <w:bCs/>
        </w:rPr>
        <w:t xml:space="preserve"> Bảng PHIEULUUTRU</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lastRenderedPageBreak/>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Maphieuluutru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Tennhanvien</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nhân viên</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Ngaytao</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Datetime</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Ngày tạo</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8</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Diachi</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Nvarchar(100)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Địa chỉ</w:t>
            </w:r>
          </w:p>
        </w:tc>
      </w:tr>
      <w:tr w:rsidR="001E70E7" w:rsidRPr="001E70E7" w:rsidTr="00D7703E">
        <w:tc>
          <w:tcPr>
            <w:tcW w:w="785" w:type="dxa"/>
          </w:tcPr>
          <w:p w:rsidR="001E70E7" w:rsidRPr="001E70E7" w:rsidRDefault="001E70E7" w:rsidP="001E70E7">
            <w:pPr>
              <w:widowControl/>
              <w:spacing w:after="160" w:line="259" w:lineRule="auto"/>
              <w:jc w:val="center"/>
              <w:rPr>
                <w:rFonts w:eastAsiaTheme="minorHAnsi"/>
                <w:bCs/>
              </w:rPr>
            </w:pPr>
            <w:r w:rsidRPr="001E70E7">
              <w:rPr>
                <w:rFonts w:eastAsiaTheme="minorHAnsi"/>
                <w:bCs/>
              </w:rPr>
              <w:t>7</w:t>
            </w:r>
          </w:p>
        </w:tc>
        <w:tc>
          <w:tcPr>
            <w:tcW w:w="1043" w:type="dxa"/>
          </w:tcPr>
          <w:p w:rsidR="001E70E7" w:rsidRPr="001E70E7" w:rsidRDefault="001E70E7" w:rsidP="001E70E7">
            <w:pPr>
              <w:widowControl/>
              <w:spacing w:after="160" w:line="259" w:lineRule="auto"/>
              <w:jc w:val="center"/>
              <w:rPr>
                <w:rFonts w:eastAsiaTheme="minorHAnsi"/>
                <w:bCs/>
              </w:rPr>
            </w:pPr>
          </w:p>
        </w:tc>
        <w:tc>
          <w:tcPr>
            <w:tcW w:w="1016" w:type="dxa"/>
          </w:tcPr>
          <w:p w:rsidR="001E70E7" w:rsidRPr="001E70E7" w:rsidRDefault="001E70E7" w:rsidP="001E70E7">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Chucvu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Chức vụ</w:t>
            </w:r>
          </w:p>
        </w:tc>
      </w:tr>
    </w:tbl>
    <w:p w:rsidR="00E019B9" w:rsidRDefault="00E019B9" w:rsidP="001E70E7">
      <w:pPr>
        <w:rPr>
          <w:b/>
          <w:bCs/>
        </w:rPr>
      </w:pPr>
    </w:p>
    <w:p w:rsidR="001E70E7" w:rsidRPr="001E70E7" w:rsidRDefault="001E70E7" w:rsidP="001E70E7">
      <w:pPr>
        <w:rPr>
          <w:b/>
          <w:bCs/>
        </w:rPr>
      </w:pPr>
      <w:r w:rsidRPr="001E70E7">
        <w:rPr>
          <w:b/>
          <w:bCs/>
        </w:rPr>
        <w:t>23</w:t>
      </w:r>
      <w:r w:rsidR="00EC0B3F">
        <w:rPr>
          <w:b/>
          <w:bCs/>
        </w:rPr>
        <w:t>,</w:t>
      </w:r>
      <w:r w:rsidRPr="001E70E7">
        <w:rPr>
          <w:b/>
          <w:bCs/>
        </w:rPr>
        <w:t xml:space="preserve"> Bảng DONGPHIEULUUTRU</w:t>
      </w:r>
    </w:p>
    <w:tbl>
      <w:tblPr>
        <w:tblStyle w:val="TableGrid"/>
        <w:tblW w:w="9938" w:type="dxa"/>
        <w:tblLook w:val="04A0" w:firstRow="1" w:lastRow="0" w:firstColumn="1" w:lastColumn="0" w:noHBand="0" w:noVBand="1"/>
      </w:tblPr>
      <w:tblGrid>
        <w:gridCol w:w="785"/>
        <w:gridCol w:w="1043"/>
        <w:gridCol w:w="1016"/>
        <w:gridCol w:w="3970"/>
        <w:gridCol w:w="1865"/>
        <w:gridCol w:w="1259"/>
      </w:tblGrid>
      <w:tr w:rsidR="001E70E7" w:rsidRPr="001E70E7" w:rsidTr="00D7703E">
        <w:tc>
          <w:tcPr>
            <w:tcW w:w="78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STT</w:t>
            </w:r>
          </w:p>
        </w:tc>
        <w:tc>
          <w:tcPr>
            <w:tcW w:w="1043"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Khóa chính</w:t>
            </w:r>
          </w:p>
        </w:tc>
        <w:tc>
          <w:tcPr>
            <w:tcW w:w="1016"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 xml:space="preserve">Khóa </w:t>
            </w:r>
            <w:r w:rsidRPr="001E70E7">
              <w:rPr>
                <w:rFonts w:eastAsiaTheme="minorHAnsi"/>
                <w:b/>
                <w:bCs/>
              </w:rPr>
              <w:br/>
              <w:t>ngoài</w:t>
            </w:r>
          </w:p>
        </w:tc>
        <w:tc>
          <w:tcPr>
            <w:tcW w:w="3970"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Tên trường</w:t>
            </w:r>
          </w:p>
        </w:tc>
        <w:tc>
          <w:tcPr>
            <w:tcW w:w="1865"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Kiểu dữ liệu</w:t>
            </w:r>
          </w:p>
        </w:tc>
        <w:tc>
          <w:tcPr>
            <w:tcW w:w="1259" w:type="dxa"/>
          </w:tcPr>
          <w:p w:rsidR="001E70E7" w:rsidRPr="001E70E7" w:rsidRDefault="001E70E7" w:rsidP="001E70E7">
            <w:pPr>
              <w:widowControl/>
              <w:spacing w:after="160" w:line="259" w:lineRule="auto"/>
              <w:jc w:val="left"/>
              <w:rPr>
                <w:rFonts w:eastAsiaTheme="minorHAnsi"/>
                <w:b/>
                <w:bCs/>
              </w:rPr>
            </w:pPr>
            <w:r w:rsidRPr="001E70E7">
              <w:rPr>
                <w:rFonts w:eastAsiaTheme="minorHAnsi"/>
                <w:b/>
                <w:bCs/>
              </w:rPr>
              <w:t>Diễn dải</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1</w:t>
            </w:r>
          </w:p>
        </w:tc>
        <w:tc>
          <w:tcPr>
            <w:tcW w:w="1043"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Maphieuluutru</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đơn khuyến mại sản phẩm</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2</w:t>
            </w:r>
          </w:p>
        </w:tc>
        <w:tc>
          <w:tcPr>
            <w:tcW w:w="1043"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1016"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X</w:t>
            </w: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Mahanghoa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Mã hàng hóa</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3</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Tenhanghoa</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Tên hàng hóa</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4</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Donvitinh</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Nvarchar(50)</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Đơn vị tính</w:t>
            </w:r>
          </w:p>
        </w:tc>
      </w:tr>
      <w:tr w:rsidR="001E70E7" w:rsidRPr="001E70E7" w:rsidTr="00D7703E">
        <w:tc>
          <w:tcPr>
            <w:tcW w:w="785" w:type="dxa"/>
          </w:tcPr>
          <w:p w:rsidR="001E70E7" w:rsidRPr="001E70E7" w:rsidRDefault="001E70E7" w:rsidP="00E019B9">
            <w:pPr>
              <w:widowControl/>
              <w:spacing w:after="160" w:line="259" w:lineRule="auto"/>
              <w:jc w:val="center"/>
              <w:rPr>
                <w:rFonts w:eastAsiaTheme="minorHAnsi"/>
                <w:bCs/>
              </w:rPr>
            </w:pPr>
            <w:r w:rsidRPr="001E70E7">
              <w:rPr>
                <w:rFonts w:eastAsiaTheme="minorHAnsi"/>
                <w:bCs/>
              </w:rPr>
              <w:t>5</w:t>
            </w:r>
          </w:p>
        </w:tc>
        <w:tc>
          <w:tcPr>
            <w:tcW w:w="1043" w:type="dxa"/>
          </w:tcPr>
          <w:p w:rsidR="001E70E7" w:rsidRPr="001E70E7" w:rsidRDefault="001E70E7" w:rsidP="00E019B9">
            <w:pPr>
              <w:widowControl/>
              <w:spacing w:after="160" w:line="259" w:lineRule="auto"/>
              <w:jc w:val="center"/>
              <w:rPr>
                <w:rFonts w:eastAsiaTheme="minorHAnsi"/>
                <w:bCs/>
              </w:rPr>
            </w:pPr>
          </w:p>
        </w:tc>
        <w:tc>
          <w:tcPr>
            <w:tcW w:w="1016" w:type="dxa"/>
          </w:tcPr>
          <w:p w:rsidR="001E70E7" w:rsidRPr="001E70E7" w:rsidRDefault="001E70E7" w:rsidP="00E019B9">
            <w:pPr>
              <w:widowControl/>
              <w:spacing w:after="160" w:line="259" w:lineRule="auto"/>
              <w:jc w:val="center"/>
              <w:rPr>
                <w:rFonts w:eastAsiaTheme="minorHAnsi"/>
                <w:bCs/>
              </w:rPr>
            </w:pPr>
          </w:p>
        </w:tc>
        <w:tc>
          <w:tcPr>
            <w:tcW w:w="3970"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SoLuong</w:t>
            </w:r>
          </w:p>
        </w:tc>
        <w:tc>
          <w:tcPr>
            <w:tcW w:w="1865"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Int</w:t>
            </w:r>
          </w:p>
        </w:tc>
        <w:tc>
          <w:tcPr>
            <w:tcW w:w="1259" w:type="dxa"/>
          </w:tcPr>
          <w:p w:rsidR="001E70E7" w:rsidRPr="001E70E7" w:rsidRDefault="001E70E7" w:rsidP="001E70E7">
            <w:pPr>
              <w:widowControl/>
              <w:spacing w:after="160" w:line="259" w:lineRule="auto"/>
              <w:jc w:val="left"/>
              <w:rPr>
                <w:rFonts w:eastAsiaTheme="minorHAnsi"/>
                <w:bCs/>
              </w:rPr>
            </w:pPr>
            <w:r w:rsidRPr="001E70E7">
              <w:rPr>
                <w:rFonts w:eastAsiaTheme="minorHAnsi"/>
                <w:bCs/>
              </w:rPr>
              <w:t>Số lượng</w:t>
            </w:r>
          </w:p>
        </w:tc>
      </w:tr>
    </w:tbl>
    <w:p w:rsidR="00906799" w:rsidRPr="001E70E7" w:rsidRDefault="00906799" w:rsidP="001E70E7">
      <w:pPr>
        <w:rPr>
          <w:b/>
          <w:bCs/>
        </w:rPr>
      </w:pPr>
    </w:p>
    <w:p w:rsidR="001E70E7" w:rsidRDefault="00D7703E" w:rsidP="00D7703E">
      <w:pPr>
        <w:pStyle w:val="Heading1"/>
        <w:rPr>
          <w:rFonts w:ascii="Times New Roman" w:hAnsi="Times New Roman" w:cs="Times New Roman"/>
          <w:b/>
          <w:color w:val="auto"/>
          <w:sz w:val="36"/>
          <w:szCs w:val="36"/>
        </w:rPr>
      </w:pPr>
      <w:bookmarkStart w:id="19" w:name="_Toc90230107"/>
      <w:r w:rsidRPr="00D7703E">
        <w:rPr>
          <w:rFonts w:ascii="Times New Roman" w:hAnsi="Times New Roman" w:cs="Times New Roman"/>
          <w:b/>
          <w:color w:val="auto"/>
          <w:sz w:val="36"/>
          <w:szCs w:val="36"/>
        </w:rPr>
        <w:t>Chương 3. Thiết kế hệ thống</w:t>
      </w:r>
      <w:bookmarkEnd w:id="19"/>
    </w:p>
    <w:p w:rsidR="00D7703E" w:rsidRDefault="00D7703E" w:rsidP="00D7703E">
      <w:pPr>
        <w:pStyle w:val="Heading2"/>
        <w:rPr>
          <w:rFonts w:ascii="Times New Roman" w:hAnsi="Times New Roman" w:cs="Times New Roman"/>
          <w:b/>
          <w:color w:val="auto"/>
          <w:sz w:val="32"/>
          <w:szCs w:val="32"/>
        </w:rPr>
      </w:pPr>
      <w:bookmarkStart w:id="20" w:name="_Toc90230108"/>
      <w:r w:rsidRPr="00D7703E">
        <w:rPr>
          <w:rFonts w:ascii="Times New Roman" w:hAnsi="Times New Roman" w:cs="Times New Roman"/>
          <w:b/>
          <w:color w:val="auto"/>
          <w:sz w:val="32"/>
          <w:szCs w:val="32"/>
        </w:rPr>
        <w:t>3.1. Thiết kế tổng thể</w:t>
      </w:r>
      <w:bookmarkEnd w:id="20"/>
    </w:p>
    <w:p w:rsidR="00D7703E" w:rsidRDefault="00D7703E" w:rsidP="00D7703E">
      <w:pPr>
        <w:pStyle w:val="Heading3"/>
        <w:rPr>
          <w:rFonts w:ascii="Times New Roman" w:hAnsi="Times New Roman" w:cs="Times New Roman"/>
          <w:b/>
          <w:color w:val="auto"/>
          <w:sz w:val="26"/>
          <w:szCs w:val="26"/>
        </w:rPr>
      </w:pPr>
      <w:bookmarkStart w:id="21" w:name="_Toc90230109"/>
      <w:r w:rsidRPr="00D7703E">
        <w:rPr>
          <w:rFonts w:ascii="Times New Roman" w:hAnsi="Times New Roman" w:cs="Times New Roman"/>
          <w:b/>
          <w:color w:val="auto"/>
          <w:sz w:val="26"/>
          <w:szCs w:val="26"/>
        </w:rPr>
        <w:t>3.1.1. Xác định tiến trình hệ thống</w:t>
      </w:r>
      <w:bookmarkEnd w:id="21"/>
    </w:p>
    <w:p w:rsidR="00F60D6E" w:rsidRPr="00F60D6E" w:rsidRDefault="00F60D6E" w:rsidP="00F60D6E">
      <w:pPr>
        <w:jc w:val="center"/>
        <w:rPr>
          <w:b/>
          <w:bCs/>
          <w:i/>
          <w:lang w:val="vi-VN"/>
        </w:rPr>
      </w:pPr>
      <w:r w:rsidRPr="00F60D6E">
        <w:rPr>
          <w:b/>
          <w:bCs/>
          <w:i/>
        </w:rPr>
        <w:t>Bảng 6</w:t>
      </w:r>
      <w:r w:rsidRPr="00F60D6E">
        <w:rPr>
          <w:b/>
          <w:bCs/>
          <w:i/>
          <w:lang w:val="vi-VN"/>
        </w:rPr>
        <w:t>: Bảng tổng hợp tiến trình hệ thống</w:t>
      </w:r>
    </w:p>
    <w:tbl>
      <w:tblPr>
        <w:tblStyle w:val="TableGrid"/>
        <w:tblW w:w="10165" w:type="dxa"/>
        <w:tblLook w:val="04A0" w:firstRow="1" w:lastRow="0" w:firstColumn="1" w:lastColumn="0" w:noHBand="0" w:noVBand="1"/>
      </w:tblPr>
      <w:tblGrid>
        <w:gridCol w:w="1165"/>
        <w:gridCol w:w="3499"/>
        <w:gridCol w:w="563"/>
        <w:gridCol w:w="4938"/>
      </w:tblGrid>
      <w:tr w:rsidR="004235E8" w:rsidTr="004235E8">
        <w:tc>
          <w:tcPr>
            <w:tcW w:w="1165" w:type="dxa"/>
          </w:tcPr>
          <w:p w:rsidR="00906799" w:rsidRPr="00906799" w:rsidRDefault="00906799" w:rsidP="00906799">
            <w:pPr>
              <w:jc w:val="center"/>
              <w:rPr>
                <w:b/>
                <w:lang w:val="vi-VN"/>
              </w:rPr>
            </w:pPr>
            <w:r w:rsidRPr="00906799">
              <w:rPr>
                <w:b/>
                <w:lang w:val="vi-VN"/>
              </w:rPr>
              <w:lastRenderedPageBreak/>
              <w:t>Mã TT</w:t>
            </w:r>
          </w:p>
        </w:tc>
        <w:tc>
          <w:tcPr>
            <w:tcW w:w="3499" w:type="dxa"/>
          </w:tcPr>
          <w:p w:rsidR="00906799" w:rsidRPr="00906799" w:rsidRDefault="00906799" w:rsidP="00906799">
            <w:pPr>
              <w:jc w:val="center"/>
              <w:rPr>
                <w:b/>
                <w:lang w:val="vi-VN"/>
              </w:rPr>
            </w:pPr>
            <w:r w:rsidRPr="00906799">
              <w:rPr>
                <w:b/>
                <w:lang w:val="vi-VN"/>
              </w:rPr>
              <w:t>Tiến trình nghiệp vụ</w:t>
            </w:r>
          </w:p>
        </w:tc>
        <w:tc>
          <w:tcPr>
            <w:tcW w:w="563" w:type="dxa"/>
          </w:tcPr>
          <w:p w:rsidR="00906799" w:rsidRPr="00906799" w:rsidRDefault="00906799" w:rsidP="00906799">
            <w:pPr>
              <w:jc w:val="center"/>
              <w:rPr>
                <w:b/>
                <w:lang w:val="vi-VN"/>
              </w:rPr>
            </w:pPr>
            <w:r w:rsidRPr="00906799">
              <w:rPr>
                <w:b/>
                <w:lang w:val="vi-VN"/>
              </w:rPr>
              <w:t>TT</w:t>
            </w:r>
          </w:p>
        </w:tc>
        <w:tc>
          <w:tcPr>
            <w:tcW w:w="4938" w:type="dxa"/>
          </w:tcPr>
          <w:p w:rsidR="00906799" w:rsidRPr="00906799" w:rsidRDefault="00906799" w:rsidP="00906799">
            <w:pPr>
              <w:jc w:val="center"/>
              <w:rPr>
                <w:b/>
                <w:lang w:val="vi-VN"/>
              </w:rPr>
            </w:pPr>
            <w:r w:rsidRPr="00906799">
              <w:rPr>
                <w:b/>
                <w:lang w:val="vi-VN"/>
              </w:rPr>
              <w:t>Tiến trình hệ thống</w:t>
            </w:r>
          </w:p>
        </w:tc>
      </w:tr>
      <w:tr w:rsidR="00906799" w:rsidTr="004235E8">
        <w:tc>
          <w:tcPr>
            <w:tcW w:w="1165" w:type="dxa"/>
            <w:vMerge w:val="restart"/>
          </w:tcPr>
          <w:p w:rsidR="00906799" w:rsidRDefault="00906799" w:rsidP="004235E8">
            <w:pPr>
              <w:jc w:val="center"/>
              <w:rPr>
                <w:lang w:val="vi-VN"/>
              </w:rPr>
            </w:pPr>
          </w:p>
          <w:p w:rsidR="00906799" w:rsidRDefault="00906799" w:rsidP="004235E8">
            <w:pPr>
              <w:jc w:val="center"/>
              <w:rPr>
                <w:lang w:val="vi-VN"/>
              </w:rPr>
            </w:pPr>
          </w:p>
          <w:p w:rsidR="00906799" w:rsidRPr="00906799" w:rsidRDefault="000B1095" w:rsidP="004235E8">
            <w:pPr>
              <w:jc w:val="center"/>
              <w:rPr>
                <w:lang w:val="vi-VN"/>
              </w:rPr>
            </w:pPr>
            <w:r>
              <w:rPr>
                <w:lang w:val="vi-VN"/>
              </w:rPr>
              <w:t>TT</w:t>
            </w:r>
            <w:r w:rsidR="00906799">
              <w:rPr>
                <w:lang w:val="vi-VN"/>
              </w:rPr>
              <w:t>1</w:t>
            </w:r>
          </w:p>
        </w:tc>
        <w:tc>
          <w:tcPr>
            <w:tcW w:w="3499" w:type="dxa"/>
            <w:vMerge w:val="restart"/>
          </w:tcPr>
          <w:p w:rsidR="00906799" w:rsidRDefault="00906799" w:rsidP="004235E8">
            <w:pPr>
              <w:jc w:val="center"/>
            </w:pPr>
          </w:p>
          <w:p w:rsidR="00906799" w:rsidRDefault="00906799" w:rsidP="004235E8">
            <w:pPr>
              <w:jc w:val="center"/>
            </w:pPr>
          </w:p>
          <w:p w:rsidR="00906799" w:rsidRDefault="00906799" w:rsidP="004235E8">
            <w:pPr>
              <w:jc w:val="center"/>
            </w:pPr>
            <w:r w:rsidRPr="009C6830">
              <w:rPr>
                <w:rFonts w:cs="Times New Roman"/>
                <w:szCs w:val="26"/>
              </w:rPr>
              <w:t>Lập hóa đơn mua hàng</w:t>
            </w:r>
          </w:p>
        </w:tc>
        <w:tc>
          <w:tcPr>
            <w:tcW w:w="563" w:type="dxa"/>
          </w:tcPr>
          <w:p w:rsidR="00906799" w:rsidRPr="00906799" w:rsidRDefault="00906799" w:rsidP="00906799">
            <w:pPr>
              <w:rPr>
                <w:lang w:val="vi-VN"/>
              </w:rPr>
            </w:pPr>
            <w:r>
              <w:rPr>
                <w:lang w:val="vi-VN"/>
              </w:rPr>
              <w:t>1</w:t>
            </w:r>
          </w:p>
        </w:tc>
        <w:tc>
          <w:tcPr>
            <w:tcW w:w="4938" w:type="dxa"/>
          </w:tcPr>
          <w:p w:rsidR="00906799" w:rsidRDefault="00906799" w:rsidP="00906799">
            <w:r w:rsidRPr="009C6830">
              <w:rPr>
                <w:rFonts w:cs="Times New Roman"/>
                <w:szCs w:val="26"/>
              </w:rPr>
              <w:t>Mở form lập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2</w:t>
            </w:r>
          </w:p>
        </w:tc>
        <w:tc>
          <w:tcPr>
            <w:tcW w:w="4938" w:type="dxa"/>
          </w:tcPr>
          <w:p w:rsidR="00906799" w:rsidRDefault="00906799" w:rsidP="00906799">
            <w:r w:rsidRPr="009C6830">
              <w:rPr>
                <w:rFonts w:cs="Times New Roman"/>
                <w:color w:val="FF0000"/>
                <w:szCs w:val="26"/>
              </w:rPr>
              <w:t>Tìm kiếm thông tin phiếu nhập kho</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3</w:t>
            </w:r>
          </w:p>
        </w:tc>
        <w:tc>
          <w:tcPr>
            <w:tcW w:w="4938" w:type="dxa"/>
          </w:tcPr>
          <w:p w:rsidR="00906799" w:rsidRDefault="00906799" w:rsidP="00906799">
            <w:r w:rsidRPr="009C6830">
              <w:rPr>
                <w:rFonts w:cs="Times New Roman"/>
                <w:color w:val="FF0000"/>
                <w:szCs w:val="26"/>
              </w:rPr>
              <w:t>Tìm kiếm thông tin hàng hóa</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4</w:t>
            </w:r>
          </w:p>
        </w:tc>
        <w:tc>
          <w:tcPr>
            <w:tcW w:w="4938" w:type="dxa"/>
          </w:tcPr>
          <w:p w:rsidR="00906799" w:rsidRDefault="00906799" w:rsidP="00906799">
            <w:r w:rsidRPr="009C6830">
              <w:rPr>
                <w:rFonts w:cs="Times New Roman"/>
                <w:color w:val="FF0000"/>
                <w:szCs w:val="26"/>
              </w:rPr>
              <w:t>Tìm kiếm thông tin nhà cung cấp</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5</w:t>
            </w:r>
          </w:p>
        </w:tc>
        <w:tc>
          <w:tcPr>
            <w:tcW w:w="4938" w:type="dxa"/>
          </w:tcPr>
          <w:p w:rsidR="00906799" w:rsidRDefault="00906799" w:rsidP="00906799">
            <w:r w:rsidRPr="009C6830">
              <w:rPr>
                <w:rFonts w:cs="Times New Roman"/>
                <w:color w:val="FF0000"/>
                <w:szCs w:val="26"/>
              </w:rPr>
              <w:t>Tính toán dữ liệu trường thành tiền tổng tiền</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6</w:t>
            </w:r>
          </w:p>
        </w:tc>
        <w:tc>
          <w:tcPr>
            <w:tcW w:w="4938" w:type="dxa"/>
          </w:tcPr>
          <w:p w:rsidR="00906799" w:rsidRDefault="00906799" w:rsidP="00906799">
            <w:r w:rsidRPr="009C6830">
              <w:rPr>
                <w:rFonts w:cs="Times New Roman"/>
                <w:szCs w:val="26"/>
              </w:rPr>
              <w:t>Đánh số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7</w:t>
            </w:r>
          </w:p>
        </w:tc>
        <w:tc>
          <w:tcPr>
            <w:tcW w:w="4938" w:type="dxa"/>
          </w:tcPr>
          <w:p w:rsidR="00906799" w:rsidRPr="00906799" w:rsidRDefault="00906799" w:rsidP="00906799">
            <w:pPr>
              <w:rPr>
                <w:rFonts w:cs="Times New Roman"/>
                <w:szCs w:val="26"/>
              </w:rPr>
            </w:pPr>
            <w:r w:rsidRPr="009C6830">
              <w:rPr>
                <w:rFonts w:cs="Times New Roman"/>
                <w:szCs w:val="26"/>
              </w:rPr>
              <w:t>Lập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8</w:t>
            </w:r>
          </w:p>
        </w:tc>
        <w:tc>
          <w:tcPr>
            <w:tcW w:w="4938" w:type="dxa"/>
          </w:tcPr>
          <w:p w:rsidR="00906799" w:rsidRDefault="00906799" w:rsidP="00906799">
            <w:r w:rsidRPr="009C6830">
              <w:rPr>
                <w:rFonts w:cs="Times New Roman"/>
                <w:szCs w:val="26"/>
              </w:rPr>
              <w:t>Lưu thông tin hóa đơn mua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9</w:t>
            </w:r>
          </w:p>
        </w:tc>
        <w:tc>
          <w:tcPr>
            <w:tcW w:w="4938" w:type="dxa"/>
          </w:tcPr>
          <w:p w:rsidR="00906799" w:rsidRDefault="00906799" w:rsidP="00906799">
            <w:r w:rsidRPr="009C6830">
              <w:rPr>
                <w:rFonts w:cs="Times New Roman"/>
                <w:szCs w:val="26"/>
              </w:rPr>
              <w:t>In hóa đơn mua hàng</w:t>
            </w:r>
          </w:p>
        </w:tc>
      </w:tr>
      <w:tr w:rsidR="00906799" w:rsidTr="004235E8">
        <w:tc>
          <w:tcPr>
            <w:tcW w:w="1165" w:type="dxa"/>
            <w:vMerge w:val="restart"/>
          </w:tcPr>
          <w:p w:rsidR="00906799" w:rsidRDefault="00906799" w:rsidP="004235E8">
            <w:pPr>
              <w:jc w:val="center"/>
            </w:pPr>
          </w:p>
          <w:p w:rsidR="00906799" w:rsidRDefault="00906799" w:rsidP="004235E8">
            <w:pPr>
              <w:jc w:val="center"/>
            </w:pPr>
          </w:p>
          <w:p w:rsidR="00906799" w:rsidRPr="00906799" w:rsidRDefault="000B1095" w:rsidP="004235E8">
            <w:pPr>
              <w:jc w:val="center"/>
              <w:rPr>
                <w:lang w:val="vi-VN"/>
              </w:rPr>
            </w:pPr>
            <w:r>
              <w:rPr>
                <w:lang w:val="vi-VN"/>
              </w:rPr>
              <w:t>TT</w:t>
            </w:r>
            <w:r w:rsidR="00906799">
              <w:rPr>
                <w:lang w:val="vi-VN"/>
              </w:rPr>
              <w:t>2</w:t>
            </w:r>
          </w:p>
        </w:tc>
        <w:tc>
          <w:tcPr>
            <w:tcW w:w="3499" w:type="dxa"/>
            <w:vMerge w:val="restart"/>
          </w:tcPr>
          <w:p w:rsidR="00906799" w:rsidRDefault="00906799" w:rsidP="004235E8">
            <w:pPr>
              <w:jc w:val="center"/>
            </w:pPr>
          </w:p>
          <w:p w:rsidR="00906799" w:rsidRDefault="00906799" w:rsidP="004235E8">
            <w:pPr>
              <w:jc w:val="center"/>
            </w:pPr>
          </w:p>
          <w:p w:rsidR="00906799" w:rsidRDefault="00906799" w:rsidP="004235E8">
            <w:pPr>
              <w:jc w:val="center"/>
            </w:pPr>
            <w:r w:rsidRPr="009C6830">
              <w:rPr>
                <w:rFonts w:cs="Times New Roman"/>
                <w:szCs w:val="26"/>
              </w:rPr>
              <w:t>Lập đơn đặt hàng</w:t>
            </w:r>
          </w:p>
        </w:tc>
        <w:tc>
          <w:tcPr>
            <w:tcW w:w="563" w:type="dxa"/>
          </w:tcPr>
          <w:p w:rsidR="00906799" w:rsidRPr="00906799" w:rsidRDefault="00906799" w:rsidP="00906799">
            <w:pPr>
              <w:rPr>
                <w:lang w:val="vi-VN"/>
              </w:rPr>
            </w:pPr>
            <w:r>
              <w:rPr>
                <w:lang w:val="vi-VN"/>
              </w:rPr>
              <w:t>10</w:t>
            </w:r>
          </w:p>
        </w:tc>
        <w:tc>
          <w:tcPr>
            <w:tcW w:w="4938" w:type="dxa"/>
          </w:tcPr>
          <w:p w:rsidR="00906799" w:rsidRDefault="00906799" w:rsidP="00906799">
            <w:r w:rsidRPr="009C6830">
              <w:rPr>
                <w:rFonts w:cs="Times New Roman"/>
                <w:szCs w:val="26"/>
              </w:rPr>
              <w:t>Mở form lập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r>
              <w:rPr>
                <w:lang w:val="vi-VN"/>
              </w:rPr>
              <w:t>11</w:t>
            </w:r>
          </w:p>
        </w:tc>
        <w:tc>
          <w:tcPr>
            <w:tcW w:w="4938" w:type="dxa"/>
          </w:tcPr>
          <w:p w:rsidR="00906799" w:rsidRDefault="00906799" w:rsidP="00906799">
            <w:r w:rsidRPr="009C6830">
              <w:rPr>
                <w:rFonts w:cs="Times New Roman"/>
                <w:color w:val="C00000"/>
                <w:szCs w:val="26"/>
              </w:rPr>
              <w:t>Tìm kiếm thông tin giấy yêu cầu nhập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p>
        </w:tc>
        <w:tc>
          <w:tcPr>
            <w:tcW w:w="4938" w:type="dxa"/>
          </w:tcPr>
          <w:p w:rsidR="00906799" w:rsidRDefault="00906799" w:rsidP="00906799">
            <w:r w:rsidRPr="009C6830">
              <w:rPr>
                <w:rFonts w:cs="Times New Roman"/>
                <w:color w:val="FF0000"/>
                <w:szCs w:val="26"/>
              </w:rPr>
              <w:t>Tìm kiếm thông tin nhà cung cấp</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906799" w:rsidP="00906799">
            <w:pPr>
              <w:rPr>
                <w:lang w:val="vi-VN"/>
              </w:rPr>
            </w:pPr>
          </w:p>
        </w:tc>
        <w:tc>
          <w:tcPr>
            <w:tcW w:w="4938" w:type="dxa"/>
          </w:tcPr>
          <w:p w:rsidR="00906799" w:rsidRPr="00906799" w:rsidRDefault="00906799" w:rsidP="00906799">
            <w:pPr>
              <w:rPr>
                <w:rFonts w:cs="Times New Roman"/>
                <w:color w:val="FF0000"/>
                <w:szCs w:val="26"/>
              </w:rPr>
            </w:pPr>
            <w:r w:rsidRPr="009C6830">
              <w:rPr>
                <w:rFonts w:cs="Times New Roman"/>
                <w:color w:val="FF0000"/>
                <w:szCs w:val="26"/>
              </w:rPr>
              <w:t>Tìm kiếm thông tin hàng hóa</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12</w:t>
            </w:r>
          </w:p>
        </w:tc>
        <w:tc>
          <w:tcPr>
            <w:tcW w:w="4938" w:type="dxa"/>
          </w:tcPr>
          <w:p w:rsidR="00906799" w:rsidRDefault="00906799" w:rsidP="00906799">
            <w:r w:rsidRPr="009C6830">
              <w:rPr>
                <w:rFonts w:cs="Times New Roman"/>
                <w:szCs w:val="26"/>
              </w:rPr>
              <w:t>Kiểm tra tính đúng đắn dữ liệu hàng hóa nhập form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13</w:t>
            </w:r>
          </w:p>
        </w:tc>
        <w:tc>
          <w:tcPr>
            <w:tcW w:w="4938" w:type="dxa"/>
          </w:tcPr>
          <w:p w:rsidR="00906799" w:rsidRDefault="00906799" w:rsidP="00906799">
            <w:r w:rsidRPr="009C6830">
              <w:rPr>
                <w:rFonts w:cs="Times New Roman"/>
                <w:szCs w:val="26"/>
              </w:rPr>
              <w:t>Đánh số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14</w:t>
            </w:r>
          </w:p>
        </w:tc>
        <w:tc>
          <w:tcPr>
            <w:tcW w:w="4938" w:type="dxa"/>
          </w:tcPr>
          <w:p w:rsidR="00906799" w:rsidRPr="00906799" w:rsidRDefault="00906799" w:rsidP="00906799">
            <w:pPr>
              <w:rPr>
                <w:rFonts w:cs="Times New Roman"/>
                <w:szCs w:val="26"/>
              </w:rPr>
            </w:pPr>
            <w:r w:rsidRPr="009C6830">
              <w:rPr>
                <w:rFonts w:cs="Times New Roman"/>
                <w:szCs w:val="26"/>
              </w:rPr>
              <w:t>Lập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15</w:t>
            </w:r>
          </w:p>
        </w:tc>
        <w:tc>
          <w:tcPr>
            <w:tcW w:w="4938" w:type="dxa"/>
          </w:tcPr>
          <w:p w:rsidR="00906799" w:rsidRPr="00906799" w:rsidRDefault="00906799" w:rsidP="00906799">
            <w:pPr>
              <w:rPr>
                <w:rFonts w:cs="Times New Roman"/>
                <w:szCs w:val="26"/>
              </w:rPr>
            </w:pPr>
            <w:r w:rsidRPr="009C6830">
              <w:rPr>
                <w:rFonts w:cs="Times New Roman"/>
                <w:szCs w:val="26"/>
              </w:rPr>
              <w:t>Lưu thông tin đơn đặt hàng</w:t>
            </w:r>
          </w:p>
        </w:tc>
      </w:tr>
      <w:tr w:rsidR="00906799" w:rsidTr="004235E8">
        <w:tc>
          <w:tcPr>
            <w:tcW w:w="1165" w:type="dxa"/>
            <w:vMerge/>
          </w:tcPr>
          <w:p w:rsidR="00906799" w:rsidRDefault="00906799" w:rsidP="004235E8">
            <w:pPr>
              <w:jc w:val="center"/>
            </w:pPr>
          </w:p>
        </w:tc>
        <w:tc>
          <w:tcPr>
            <w:tcW w:w="3499" w:type="dxa"/>
            <w:vMerge/>
          </w:tcPr>
          <w:p w:rsidR="00906799" w:rsidRDefault="00906799" w:rsidP="004235E8">
            <w:pPr>
              <w:jc w:val="center"/>
            </w:pPr>
          </w:p>
        </w:tc>
        <w:tc>
          <w:tcPr>
            <w:tcW w:w="563" w:type="dxa"/>
          </w:tcPr>
          <w:p w:rsidR="00906799" w:rsidRPr="00906799" w:rsidRDefault="004235E8" w:rsidP="00906799">
            <w:pPr>
              <w:rPr>
                <w:lang w:val="vi-VN"/>
              </w:rPr>
            </w:pPr>
            <w:r>
              <w:rPr>
                <w:lang w:val="vi-VN"/>
              </w:rPr>
              <w:t>16</w:t>
            </w:r>
          </w:p>
        </w:tc>
        <w:tc>
          <w:tcPr>
            <w:tcW w:w="4938" w:type="dxa"/>
          </w:tcPr>
          <w:p w:rsidR="00906799" w:rsidRDefault="00906799" w:rsidP="00906799">
            <w:r w:rsidRPr="009C6830">
              <w:rPr>
                <w:rFonts w:cs="Times New Roman"/>
                <w:szCs w:val="26"/>
              </w:rPr>
              <w:t>In đơn đặt hàng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3</w:t>
            </w:r>
          </w:p>
        </w:tc>
        <w:tc>
          <w:tcPr>
            <w:tcW w:w="3499" w:type="dxa"/>
            <w:vMerge w:val="restart"/>
          </w:tcPr>
          <w:p w:rsidR="00853193" w:rsidRDefault="00853193" w:rsidP="004235E8">
            <w:pPr>
              <w:jc w:val="center"/>
              <w:rPr>
                <w:rFonts w:cs="Times New Roman"/>
                <w:szCs w:val="26"/>
              </w:rPr>
            </w:pPr>
          </w:p>
          <w:p w:rsidR="00853193" w:rsidRDefault="00853193" w:rsidP="004235E8">
            <w:pPr>
              <w:jc w:val="center"/>
              <w:rPr>
                <w:rFonts w:cs="Times New Roman"/>
                <w:szCs w:val="26"/>
              </w:rPr>
            </w:pPr>
          </w:p>
          <w:p w:rsidR="00853193" w:rsidRDefault="00853193" w:rsidP="004235E8">
            <w:pPr>
              <w:jc w:val="center"/>
              <w:rPr>
                <w:rFonts w:cs="Times New Roman"/>
                <w:szCs w:val="26"/>
              </w:rPr>
            </w:pPr>
          </w:p>
          <w:p w:rsidR="00853193" w:rsidRDefault="00853193" w:rsidP="004235E8">
            <w:pPr>
              <w:jc w:val="center"/>
            </w:pPr>
            <w:r w:rsidRPr="009C6830">
              <w:rPr>
                <w:rFonts w:cs="Times New Roman"/>
                <w:szCs w:val="26"/>
              </w:rPr>
              <w:t>Lập phiếu lưu trữ</w:t>
            </w:r>
          </w:p>
        </w:tc>
        <w:tc>
          <w:tcPr>
            <w:tcW w:w="563" w:type="dxa"/>
          </w:tcPr>
          <w:p w:rsidR="00853193" w:rsidRPr="00906799" w:rsidRDefault="004235E8" w:rsidP="00906799">
            <w:pPr>
              <w:rPr>
                <w:lang w:val="vi-VN"/>
              </w:rPr>
            </w:pPr>
            <w:r>
              <w:rPr>
                <w:lang w:val="vi-VN"/>
              </w:rPr>
              <w:t>17</w:t>
            </w:r>
          </w:p>
        </w:tc>
        <w:tc>
          <w:tcPr>
            <w:tcW w:w="4938" w:type="dxa"/>
          </w:tcPr>
          <w:p w:rsidR="00853193" w:rsidRDefault="00853193" w:rsidP="00906799">
            <w:r w:rsidRPr="009C6830">
              <w:rPr>
                <w:rFonts w:cs="Times New Roman"/>
                <w:szCs w:val="26"/>
              </w:rPr>
              <w:t>Mở form lưu trữ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18</w:t>
            </w:r>
          </w:p>
        </w:tc>
        <w:tc>
          <w:tcPr>
            <w:tcW w:w="4938" w:type="dxa"/>
          </w:tcPr>
          <w:p w:rsidR="00853193" w:rsidRDefault="00853193" w:rsidP="00906799">
            <w:r w:rsidRPr="009C6830">
              <w:rPr>
                <w:rFonts w:cs="Times New Roman"/>
                <w:szCs w:val="26"/>
              </w:rPr>
              <w:t>Kiểm tra tính đúng đắn dữ liệu hàng hóa nhập form lập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19</w:t>
            </w:r>
          </w:p>
        </w:tc>
        <w:tc>
          <w:tcPr>
            <w:tcW w:w="4938" w:type="dxa"/>
          </w:tcPr>
          <w:p w:rsidR="00853193" w:rsidRPr="00853193" w:rsidRDefault="00853193" w:rsidP="00906799">
            <w:pPr>
              <w:rPr>
                <w:rFonts w:cs="Times New Roman"/>
                <w:szCs w:val="26"/>
              </w:rPr>
            </w:pPr>
            <w:r w:rsidRPr="009C6830">
              <w:rPr>
                <w:rFonts w:cs="Times New Roman"/>
                <w:szCs w:val="26"/>
              </w:rPr>
              <w:t>Đánh số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20</w:t>
            </w:r>
          </w:p>
        </w:tc>
        <w:tc>
          <w:tcPr>
            <w:tcW w:w="4938" w:type="dxa"/>
          </w:tcPr>
          <w:p w:rsidR="00853193" w:rsidRPr="00853193" w:rsidRDefault="00853193" w:rsidP="00906799">
            <w:pPr>
              <w:rPr>
                <w:rFonts w:cs="Times New Roman"/>
                <w:szCs w:val="26"/>
              </w:rPr>
            </w:pPr>
            <w:r w:rsidRPr="009C6830">
              <w:rPr>
                <w:rFonts w:cs="Times New Roman"/>
                <w:szCs w:val="26"/>
              </w:rPr>
              <w:t>Lập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21</w:t>
            </w:r>
          </w:p>
        </w:tc>
        <w:tc>
          <w:tcPr>
            <w:tcW w:w="4938" w:type="dxa"/>
          </w:tcPr>
          <w:p w:rsidR="00853193" w:rsidRDefault="00853193" w:rsidP="00906799">
            <w:r w:rsidRPr="009C6830">
              <w:rPr>
                <w:rFonts w:cs="Times New Roman"/>
                <w:szCs w:val="26"/>
              </w:rPr>
              <w:t>Lưu thông tin phiếu lưu trữ</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22</w:t>
            </w:r>
          </w:p>
        </w:tc>
        <w:tc>
          <w:tcPr>
            <w:tcW w:w="4938" w:type="dxa"/>
          </w:tcPr>
          <w:p w:rsidR="00853193" w:rsidRDefault="00853193" w:rsidP="00906799">
            <w:r w:rsidRPr="009C6830">
              <w:rPr>
                <w:rFonts w:cs="Times New Roman"/>
                <w:szCs w:val="26"/>
              </w:rPr>
              <w:t>In phiếu lưu trữ</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4</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F04480">
            <w:pPr>
              <w:jc w:val="center"/>
            </w:pPr>
            <w:r w:rsidRPr="009C6830">
              <w:rPr>
                <w:rFonts w:cs="Times New Roman"/>
                <w:szCs w:val="26"/>
              </w:rPr>
              <w:t xml:space="preserve">Lập phiếu xuất </w:t>
            </w:r>
            <w:r w:rsidR="00F04480">
              <w:rPr>
                <w:rFonts w:cs="Times New Roman"/>
                <w:szCs w:val="26"/>
              </w:rPr>
              <w:t>hàng</w:t>
            </w:r>
          </w:p>
        </w:tc>
        <w:tc>
          <w:tcPr>
            <w:tcW w:w="563" w:type="dxa"/>
          </w:tcPr>
          <w:p w:rsidR="00853193" w:rsidRPr="00906799" w:rsidRDefault="004235E8" w:rsidP="00906799">
            <w:pPr>
              <w:rPr>
                <w:lang w:val="vi-VN"/>
              </w:rPr>
            </w:pPr>
            <w:r>
              <w:rPr>
                <w:lang w:val="vi-VN"/>
              </w:rPr>
              <w:t>23</w:t>
            </w:r>
          </w:p>
        </w:tc>
        <w:tc>
          <w:tcPr>
            <w:tcW w:w="4938" w:type="dxa"/>
          </w:tcPr>
          <w:p w:rsidR="00853193" w:rsidRDefault="00853193" w:rsidP="00F04480">
            <w:r w:rsidRPr="009C6830">
              <w:rPr>
                <w:rFonts w:cs="Times New Roman"/>
                <w:szCs w:val="26"/>
              </w:rPr>
              <w:t xml:space="preserve">Mở form lập phiếu xuất </w:t>
            </w:r>
            <w:r w:rsidR="00F04480">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Pr="00853193" w:rsidRDefault="00853193" w:rsidP="00906799">
            <w:pPr>
              <w:rPr>
                <w:rFonts w:cs="Times New Roman"/>
                <w:color w:val="FF0000"/>
                <w:szCs w:val="26"/>
              </w:rPr>
            </w:pPr>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24</w:t>
            </w:r>
          </w:p>
        </w:tc>
        <w:tc>
          <w:tcPr>
            <w:tcW w:w="4938" w:type="dxa"/>
          </w:tcPr>
          <w:p w:rsidR="00853193" w:rsidRDefault="00853193" w:rsidP="0068663B">
            <w:r w:rsidRPr="009C6830">
              <w:rPr>
                <w:rFonts w:cs="Times New Roman"/>
                <w:szCs w:val="26"/>
              </w:rPr>
              <w:t xml:space="preserve">Kiểm tra tính đúng đắn dữ liệu hàng hóa nhập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25</w:t>
            </w:r>
          </w:p>
        </w:tc>
        <w:tc>
          <w:tcPr>
            <w:tcW w:w="4938" w:type="dxa"/>
          </w:tcPr>
          <w:p w:rsidR="00853193" w:rsidRDefault="00853193" w:rsidP="0068663B">
            <w:r w:rsidRPr="009C6830">
              <w:rPr>
                <w:rFonts w:cs="Times New Roman"/>
                <w:szCs w:val="26"/>
              </w:rPr>
              <w:t xml:space="preserve">Đánh số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26</w:t>
            </w:r>
          </w:p>
        </w:tc>
        <w:tc>
          <w:tcPr>
            <w:tcW w:w="4938" w:type="dxa"/>
          </w:tcPr>
          <w:p w:rsidR="00853193" w:rsidRDefault="00853193" w:rsidP="0068663B">
            <w:r w:rsidRPr="009C6830">
              <w:rPr>
                <w:rFonts w:cs="Times New Roman"/>
                <w:szCs w:val="26"/>
              </w:rPr>
              <w:t xml:space="preserve">Lập phiếu xuất </w:t>
            </w:r>
            <w:r w:rsidR="0068663B">
              <w:rPr>
                <w:rFonts w:cs="Times New Roman"/>
                <w:szCs w:val="26"/>
              </w:rPr>
              <w:t>hàng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27</w:t>
            </w:r>
          </w:p>
        </w:tc>
        <w:tc>
          <w:tcPr>
            <w:tcW w:w="4938" w:type="dxa"/>
          </w:tcPr>
          <w:p w:rsidR="00853193" w:rsidRPr="00853193" w:rsidRDefault="00853193" w:rsidP="0068663B">
            <w:pPr>
              <w:rPr>
                <w:rFonts w:cs="Times New Roman"/>
                <w:szCs w:val="26"/>
              </w:rPr>
            </w:pPr>
            <w:r w:rsidRPr="009C6830">
              <w:rPr>
                <w:rFonts w:cs="Times New Roman"/>
                <w:szCs w:val="26"/>
              </w:rPr>
              <w:t xml:space="preserve">Lưu thông tin phiếu xuất </w:t>
            </w:r>
            <w:r w:rsidR="0068663B">
              <w:rPr>
                <w:rFonts w:cs="Times New Roman"/>
                <w:szCs w:val="26"/>
              </w:rPr>
              <w:t>hàng</w:t>
            </w:r>
            <w:r w:rsidRPr="009C6830">
              <w:rPr>
                <w:rFonts w:cs="Times New Roman"/>
                <w:szCs w:val="26"/>
              </w:rPr>
              <w:t xml:space="preserve"> </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28</w:t>
            </w:r>
          </w:p>
        </w:tc>
        <w:tc>
          <w:tcPr>
            <w:tcW w:w="4938" w:type="dxa"/>
          </w:tcPr>
          <w:p w:rsidR="00853193" w:rsidRDefault="00853193" w:rsidP="0068663B">
            <w:r w:rsidRPr="009C6830">
              <w:rPr>
                <w:rFonts w:cs="Times New Roman"/>
                <w:szCs w:val="26"/>
              </w:rPr>
              <w:t xml:space="preserve">In phiếu xuất </w:t>
            </w:r>
            <w:r w:rsidR="0068663B">
              <w:rPr>
                <w:rFonts w:cs="Times New Roman"/>
                <w:szCs w:val="26"/>
              </w:rPr>
              <w:t>hàng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5</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Lập phiếu nhập kho</w:t>
            </w:r>
          </w:p>
        </w:tc>
        <w:tc>
          <w:tcPr>
            <w:tcW w:w="563" w:type="dxa"/>
          </w:tcPr>
          <w:p w:rsidR="00853193" w:rsidRPr="00906799" w:rsidRDefault="004235E8" w:rsidP="00906799">
            <w:pPr>
              <w:rPr>
                <w:lang w:val="vi-VN"/>
              </w:rPr>
            </w:pPr>
            <w:r>
              <w:rPr>
                <w:lang w:val="vi-VN"/>
              </w:rPr>
              <w:t>29</w:t>
            </w:r>
          </w:p>
        </w:tc>
        <w:tc>
          <w:tcPr>
            <w:tcW w:w="4938" w:type="dxa"/>
          </w:tcPr>
          <w:p w:rsidR="00853193" w:rsidRDefault="00853193" w:rsidP="00906799">
            <w:r w:rsidRPr="009C6830">
              <w:rPr>
                <w:rFonts w:cs="Times New Roman"/>
                <w:szCs w:val="26"/>
              </w:rPr>
              <w:t>Mở form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30</w:t>
            </w:r>
          </w:p>
        </w:tc>
        <w:tc>
          <w:tcPr>
            <w:tcW w:w="4938" w:type="dxa"/>
          </w:tcPr>
          <w:p w:rsidR="00853193" w:rsidRDefault="00853193" w:rsidP="00906799">
            <w:r w:rsidRPr="0015262D">
              <w:rPr>
                <w:rFonts w:cs="Times New Roman"/>
                <w:szCs w:val="26"/>
              </w:rPr>
              <w:t>Tìm kiếm thông tin nhà cung cấp</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31</w:t>
            </w:r>
          </w:p>
        </w:tc>
        <w:tc>
          <w:tcPr>
            <w:tcW w:w="4938" w:type="dxa"/>
          </w:tcPr>
          <w:p w:rsidR="00853193" w:rsidRDefault="00853193" w:rsidP="00906799">
            <w:r w:rsidRPr="009B7F80">
              <w:rPr>
                <w:rFonts w:cs="Times New Roman"/>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32</w:t>
            </w:r>
          </w:p>
        </w:tc>
        <w:tc>
          <w:tcPr>
            <w:tcW w:w="4938" w:type="dxa"/>
          </w:tcPr>
          <w:p w:rsidR="00853193" w:rsidRDefault="00853193" w:rsidP="00906799">
            <w:r w:rsidRPr="009C6830">
              <w:rPr>
                <w:rFonts w:cs="Times New Roman"/>
                <w:szCs w:val="26"/>
              </w:rPr>
              <w:t>Kiểm soát tính đúng đắn dữ liệu hàng hóa nhập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33</w:t>
            </w:r>
          </w:p>
        </w:tc>
        <w:tc>
          <w:tcPr>
            <w:tcW w:w="4938" w:type="dxa"/>
          </w:tcPr>
          <w:p w:rsidR="00853193" w:rsidRDefault="00853193" w:rsidP="00906799">
            <w:r w:rsidRPr="009C6830">
              <w:rPr>
                <w:rFonts w:cs="Times New Roman"/>
                <w:szCs w:val="26"/>
              </w:rPr>
              <w:t>Tính toán dữ liệu có công thức kết xuất</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34</w:t>
            </w:r>
          </w:p>
        </w:tc>
        <w:tc>
          <w:tcPr>
            <w:tcW w:w="4938" w:type="dxa"/>
          </w:tcPr>
          <w:p w:rsidR="00853193" w:rsidRDefault="00853193" w:rsidP="00906799">
            <w:r w:rsidRPr="009C6830">
              <w:rPr>
                <w:rFonts w:cs="Times New Roman"/>
                <w:szCs w:val="26"/>
              </w:rPr>
              <w:t>Đánh số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35</w:t>
            </w:r>
          </w:p>
        </w:tc>
        <w:tc>
          <w:tcPr>
            <w:tcW w:w="4938" w:type="dxa"/>
          </w:tcPr>
          <w:p w:rsidR="00853193" w:rsidRPr="00853193" w:rsidRDefault="00853193" w:rsidP="00906799">
            <w:pPr>
              <w:rPr>
                <w:rFonts w:cs="Times New Roman"/>
                <w:szCs w:val="26"/>
              </w:rPr>
            </w:pPr>
            <w:r w:rsidRPr="009C6830">
              <w:rPr>
                <w:rFonts w:cs="Times New Roman"/>
                <w:szCs w:val="26"/>
              </w:rPr>
              <w:t>Lập phiếu nhập kho</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36</w:t>
            </w:r>
          </w:p>
        </w:tc>
        <w:tc>
          <w:tcPr>
            <w:tcW w:w="4938" w:type="dxa"/>
          </w:tcPr>
          <w:p w:rsidR="00853193" w:rsidRDefault="00853193" w:rsidP="00906799">
            <w:r w:rsidRPr="009C6830">
              <w:rPr>
                <w:rFonts w:cs="Times New Roman"/>
                <w:szCs w:val="26"/>
              </w:rPr>
              <w:t>Lưu phiếu nhập kho</w:t>
            </w:r>
          </w:p>
        </w:tc>
      </w:tr>
      <w:tr w:rsidR="00853193" w:rsidTr="004235E8">
        <w:trPr>
          <w:trHeight w:val="359"/>
        </w:trPr>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37</w:t>
            </w:r>
          </w:p>
        </w:tc>
        <w:tc>
          <w:tcPr>
            <w:tcW w:w="4938" w:type="dxa"/>
          </w:tcPr>
          <w:p w:rsidR="00853193" w:rsidRDefault="00853193" w:rsidP="00906799">
            <w:r w:rsidRPr="009C6830">
              <w:rPr>
                <w:rFonts w:cs="Times New Roman"/>
                <w:szCs w:val="26"/>
              </w:rPr>
              <w:t>In phiếu nhập kho</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6</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Lập phiếu yêu cầu sản phẩm trưng bày</w:t>
            </w:r>
          </w:p>
        </w:tc>
        <w:tc>
          <w:tcPr>
            <w:tcW w:w="563" w:type="dxa"/>
          </w:tcPr>
          <w:p w:rsidR="00853193" w:rsidRPr="00906799" w:rsidRDefault="004235E8" w:rsidP="00906799">
            <w:pPr>
              <w:rPr>
                <w:lang w:val="vi-VN"/>
              </w:rPr>
            </w:pPr>
            <w:r>
              <w:rPr>
                <w:lang w:val="vi-VN"/>
              </w:rPr>
              <w:t>38</w:t>
            </w:r>
          </w:p>
        </w:tc>
        <w:tc>
          <w:tcPr>
            <w:tcW w:w="4938" w:type="dxa"/>
          </w:tcPr>
          <w:p w:rsidR="00853193" w:rsidRDefault="00853193" w:rsidP="00906799">
            <w:r w:rsidRPr="009C6830">
              <w:rPr>
                <w:rFonts w:cs="Times New Roman"/>
                <w:szCs w:val="26"/>
              </w:rPr>
              <w:t>Mở form lập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39</w:t>
            </w:r>
          </w:p>
        </w:tc>
        <w:tc>
          <w:tcPr>
            <w:tcW w:w="4938" w:type="dxa"/>
          </w:tcPr>
          <w:p w:rsidR="00853193" w:rsidRDefault="00853193" w:rsidP="00906799">
            <w:r w:rsidRPr="009C6830">
              <w:rPr>
                <w:rFonts w:cs="Times New Roman"/>
                <w:szCs w:val="26"/>
              </w:rPr>
              <w:t>Kiểm soát dữ liệu được nhập vào form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40</w:t>
            </w:r>
          </w:p>
        </w:tc>
        <w:tc>
          <w:tcPr>
            <w:tcW w:w="4938" w:type="dxa"/>
          </w:tcPr>
          <w:p w:rsidR="00853193" w:rsidRDefault="00853193" w:rsidP="00906799">
            <w:r w:rsidRPr="009C6830">
              <w:rPr>
                <w:rFonts w:cs="Times New Roman"/>
                <w:szCs w:val="26"/>
              </w:rPr>
              <w:t>Kiểm tra số lượng từng hàng hóa trên hệ thống so với số lượng từng hàng hóa được nhập</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41</w:t>
            </w:r>
          </w:p>
        </w:tc>
        <w:tc>
          <w:tcPr>
            <w:tcW w:w="4938" w:type="dxa"/>
          </w:tcPr>
          <w:p w:rsidR="00853193" w:rsidRPr="00853193" w:rsidRDefault="00853193" w:rsidP="00906799">
            <w:pPr>
              <w:rPr>
                <w:rFonts w:cs="Times New Roman"/>
                <w:szCs w:val="26"/>
              </w:rPr>
            </w:pPr>
            <w:r w:rsidRPr="009C6830">
              <w:rPr>
                <w:rFonts w:cs="Times New Roman"/>
                <w:szCs w:val="26"/>
              </w:rPr>
              <w:t>Đánh số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42</w:t>
            </w:r>
          </w:p>
        </w:tc>
        <w:tc>
          <w:tcPr>
            <w:tcW w:w="4938" w:type="dxa"/>
          </w:tcPr>
          <w:p w:rsidR="00853193" w:rsidRDefault="00853193" w:rsidP="00906799">
            <w:r w:rsidRPr="009C6830">
              <w:rPr>
                <w:rFonts w:cs="Times New Roman"/>
                <w:szCs w:val="26"/>
              </w:rPr>
              <w:t>Lập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43</w:t>
            </w:r>
          </w:p>
        </w:tc>
        <w:tc>
          <w:tcPr>
            <w:tcW w:w="4938" w:type="dxa"/>
          </w:tcPr>
          <w:p w:rsidR="00853193" w:rsidRDefault="00853193" w:rsidP="00906799">
            <w:r w:rsidRPr="009C6830">
              <w:rPr>
                <w:rFonts w:cs="Times New Roman"/>
                <w:szCs w:val="26"/>
              </w:rPr>
              <w:t>Lưu phiếu  yêu cầu sản phẩm trưng bày</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44</w:t>
            </w:r>
          </w:p>
        </w:tc>
        <w:tc>
          <w:tcPr>
            <w:tcW w:w="4938" w:type="dxa"/>
          </w:tcPr>
          <w:p w:rsidR="00853193" w:rsidRDefault="00853193" w:rsidP="00906799">
            <w:r w:rsidRPr="009C6830">
              <w:rPr>
                <w:rFonts w:cs="Times New Roman"/>
                <w:szCs w:val="26"/>
              </w:rPr>
              <w:t>In phiếu yêu cầu sản phẩm trừng bày</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7</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Cập nhật đơn giá bán</w:t>
            </w:r>
          </w:p>
        </w:tc>
        <w:tc>
          <w:tcPr>
            <w:tcW w:w="563" w:type="dxa"/>
          </w:tcPr>
          <w:p w:rsidR="00853193" w:rsidRPr="00906799" w:rsidRDefault="004235E8" w:rsidP="00906799">
            <w:pPr>
              <w:rPr>
                <w:lang w:val="vi-VN"/>
              </w:rPr>
            </w:pPr>
            <w:r>
              <w:rPr>
                <w:lang w:val="vi-VN"/>
              </w:rPr>
              <w:t>45</w:t>
            </w:r>
          </w:p>
        </w:tc>
        <w:tc>
          <w:tcPr>
            <w:tcW w:w="4938" w:type="dxa"/>
          </w:tcPr>
          <w:p w:rsidR="00853193" w:rsidRDefault="00853193" w:rsidP="00906799">
            <w:r w:rsidRPr="009C6830">
              <w:rPr>
                <w:rFonts w:cs="Times New Roman"/>
                <w:szCs w:val="26"/>
              </w:rPr>
              <w:t>Mở form cập nhật đơn giá bán</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46</w:t>
            </w:r>
          </w:p>
        </w:tc>
        <w:tc>
          <w:tcPr>
            <w:tcW w:w="4938" w:type="dxa"/>
          </w:tcPr>
          <w:p w:rsidR="00853193" w:rsidRDefault="00853193" w:rsidP="00906799">
            <w:r w:rsidRPr="009C6830">
              <w:rPr>
                <w:rFonts w:cs="Times New Roman"/>
                <w:szCs w:val="26"/>
              </w:rPr>
              <w:t>Hiển thị chi tiết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47</w:t>
            </w:r>
          </w:p>
        </w:tc>
        <w:tc>
          <w:tcPr>
            <w:tcW w:w="4938" w:type="dxa"/>
          </w:tcPr>
          <w:p w:rsidR="00853193" w:rsidRDefault="00853193" w:rsidP="00906799">
            <w:r w:rsidRPr="009C6830">
              <w:rPr>
                <w:rFonts w:cs="Times New Roman"/>
                <w:szCs w:val="26"/>
              </w:rPr>
              <w:t>Kiểm soát dữ liệu được nhập đơn giá bán</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48</w:t>
            </w:r>
          </w:p>
        </w:tc>
        <w:tc>
          <w:tcPr>
            <w:tcW w:w="4938" w:type="dxa"/>
          </w:tcPr>
          <w:p w:rsidR="00853193" w:rsidRDefault="00853193" w:rsidP="00906799">
            <w:r w:rsidRPr="009C6830">
              <w:rPr>
                <w:rFonts w:cs="Times New Roman"/>
                <w:szCs w:val="26"/>
              </w:rPr>
              <w:t>Lưu giá bán mới vào trong hệ thống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906799" w:rsidRDefault="004235E8" w:rsidP="00906799">
            <w:pPr>
              <w:rPr>
                <w:lang w:val="vi-VN"/>
              </w:rPr>
            </w:pPr>
            <w:r>
              <w:rPr>
                <w:lang w:val="vi-VN"/>
              </w:rPr>
              <w:t>49</w:t>
            </w:r>
          </w:p>
        </w:tc>
        <w:tc>
          <w:tcPr>
            <w:tcW w:w="4938" w:type="dxa"/>
          </w:tcPr>
          <w:p w:rsidR="00853193" w:rsidRDefault="00853193" w:rsidP="00906799">
            <w:r w:rsidRPr="009C6830">
              <w:rPr>
                <w:rFonts w:cs="Times New Roman"/>
                <w:szCs w:val="26"/>
              </w:rPr>
              <w:t>Thông báo cập nhật đơn giá bán thành công</w:t>
            </w:r>
          </w:p>
        </w:tc>
      </w:tr>
      <w:tr w:rsidR="00853193" w:rsidTr="004235E8">
        <w:tc>
          <w:tcPr>
            <w:tcW w:w="1165" w:type="dxa"/>
            <w:vMerge w:val="restart"/>
          </w:tcPr>
          <w:p w:rsidR="00853193" w:rsidRDefault="00853193" w:rsidP="004235E8">
            <w:pPr>
              <w:jc w:val="center"/>
            </w:pPr>
          </w:p>
          <w:p w:rsidR="00853193" w:rsidRDefault="00853193" w:rsidP="004235E8">
            <w:pPr>
              <w:jc w:val="center"/>
            </w:pPr>
          </w:p>
          <w:p w:rsidR="00853193" w:rsidRPr="00853193" w:rsidRDefault="000B1095" w:rsidP="004235E8">
            <w:pPr>
              <w:jc w:val="center"/>
              <w:rPr>
                <w:lang w:val="vi-VN"/>
              </w:rPr>
            </w:pPr>
            <w:r>
              <w:rPr>
                <w:lang w:val="vi-VN"/>
              </w:rPr>
              <w:t>TT</w:t>
            </w:r>
            <w:r w:rsidR="00853193">
              <w:rPr>
                <w:lang w:val="vi-VN"/>
              </w:rPr>
              <w:t>8</w:t>
            </w:r>
          </w:p>
        </w:tc>
        <w:tc>
          <w:tcPr>
            <w:tcW w:w="3499" w:type="dxa"/>
            <w:vMerge w:val="restart"/>
          </w:tcPr>
          <w:p w:rsidR="00853193" w:rsidRDefault="00853193" w:rsidP="004235E8">
            <w:pPr>
              <w:jc w:val="center"/>
            </w:pPr>
          </w:p>
          <w:p w:rsidR="00853193" w:rsidRDefault="00853193" w:rsidP="004235E8">
            <w:pPr>
              <w:jc w:val="center"/>
            </w:pPr>
          </w:p>
          <w:p w:rsidR="00853193" w:rsidRDefault="00853193" w:rsidP="004235E8">
            <w:pPr>
              <w:jc w:val="center"/>
            </w:pPr>
            <w:r w:rsidRPr="009C6830">
              <w:rPr>
                <w:rFonts w:cs="Times New Roman"/>
                <w:szCs w:val="26"/>
              </w:rPr>
              <w:t>Cập nhật đơn giá mua</w:t>
            </w:r>
          </w:p>
          <w:p w:rsidR="00853193" w:rsidRDefault="00853193" w:rsidP="004235E8">
            <w:pPr>
              <w:jc w:val="center"/>
            </w:pPr>
          </w:p>
          <w:p w:rsidR="00853193" w:rsidRPr="00853193" w:rsidRDefault="00853193" w:rsidP="004235E8">
            <w:pPr>
              <w:tabs>
                <w:tab w:val="left" w:pos="1021"/>
              </w:tabs>
              <w:jc w:val="center"/>
            </w:pPr>
          </w:p>
        </w:tc>
        <w:tc>
          <w:tcPr>
            <w:tcW w:w="563" w:type="dxa"/>
          </w:tcPr>
          <w:p w:rsidR="00853193" w:rsidRPr="00853193" w:rsidRDefault="004235E8" w:rsidP="00906799">
            <w:pPr>
              <w:rPr>
                <w:lang w:val="vi-VN"/>
              </w:rPr>
            </w:pPr>
            <w:r>
              <w:rPr>
                <w:lang w:val="vi-VN"/>
              </w:rPr>
              <w:t>50</w:t>
            </w:r>
          </w:p>
        </w:tc>
        <w:tc>
          <w:tcPr>
            <w:tcW w:w="4938" w:type="dxa"/>
          </w:tcPr>
          <w:p w:rsidR="00853193" w:rsidRDefault="00853193" w:rsidP="00906799">
            <w:r w:rsidRPr="009C6830">
              <w:rPr>
                <w:rFonts w:cs="Times New Roman"/>
                <w:szCs w:val="26"/>
              </w:rPr>
              <w:t>Mở form cập nhật đơn giá mua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853193" w:rsidP="00906799">
            <w:pPr>
              <w:rPr>
                <w:lang w:val="vi-VN"/>
              </w:rPr>
            </w:pPr>
          </w:p>
        </w:tc>
        <w:tc>
          <w:tcPr>
            <w:tcW w:w="4938" w:type="dxa"/>
          </w:tcPr>
          <w:p w:rsidR="00853193" w:rsidRDefault="00853193" w:rsidP="00906799">
            <w:r w:rsidRPr="009C6830">
              <w:rPr>
                <w:rFonts w:cs="Times New Roman"/>
                <w:color w:val="FF0000"/>
                <w:szCs w:val="26"/>
              </w:rPr>
              <w:t>Tìm kiếm thông tin hàng hóa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51</w:t>
            </w:r>
          </w:p>
        </w:tc>
        <w:tc>
          <w:tcPr>
            <w:tcW w:w="4938" w:type="dxa"/>
          </w:tcPr>
          <w:p w:rsidR="00853193" w:rsidRDefault="00853193" w:rsidP="00906799">
            <w:r w:rsidRPr="009C6830">
              <w:rPr>
                <w:rFonts w:cs="Times New Roman"/>
                <w:szCs w:val="26"/>
              </w:rPr>
              <w:t>Tìm kiếm thông tin hợp đồng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52</w:t>
            </w:r>
          </w:p>
        </w:tc>
        <w:tc>
          <w:tcPr>
            <w:tcW w:w="4938" w:type="dxa"/>
          </w:tcPr>
          <w:p w:rsidR="00853193" w:rsidRDefault="00853193" w:rsidP="00906799">
            <w:r w:rsidRPr="009C6830">
              <w:rPr>
                <w:rFonts w:cs="Times New Roman"/>
                <w:szCs w:val="26"/>
              </w:rPr>
              <w:t>Hiển thị chi tiết giá mua sản phẩm</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53</w:t>
            </w:r>
          </w:p>
        </w:tc>
        <w:tc>
          <w:tcPr>
            <w:tcW w:w="4938" w:type="dxa"/>
          </w:tcPr>
          <w:p w:rsidR="00853193" w:rsidRDefault="00853193" w:rsidP="00906799">
            <w:r w:rsidRPr="009C6830">
              <w:rPr>
                <w:rFonts w:cs="Times New Roman"/>
                <w:szCs w:val="26"/>
              </w:rPr>
              <w:t>Kiểm soát dữ liệu được nhập đơn giá mua</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54</w:t>
            </w:r>
          </w:p>
        </w:tc>
        <w:tc>
          <w:tcPr>
            <w:tcW w:w="4938" w:type="dxa"/>
          </w:tcPr>
          <w:p w:rsidR="00853193" w:rsidRDefault="00853193" w:rsidP="00906799">
            <w:r w:rsidRPr="009C6830">
              <w:rPr>
                <w:rFonts w:cs="Times New Roman"/>
                <w:szCs w:val="26"/>
              </w:rPr>
              <w:t>Lưu đơn giá mua vào trong hệ thống</w:t>
            </w:r>
          </w:p>
        </w:tc>
      </w:tr>
      <w:tr w:rsidR="00853193" w:rsidTr="004235E8">
        <w:tc>
          <w:tcPr>
            <w:tcW w:w="1165" w:type="dxa"/>
            <w:vMerge/>
          </w:tcPr>
          <w:p w:rsidR="00853193" w:rsidRDefault="00853193" w:rsidP="004235E8">
            <w:pPr>
              <w:jc w:val="center"/>
            </w:pPr>
          </w:p>
        </w:tc>
        <w:tc>
          <w:tcPr>
            <w:tcW w:w="3499" w:type="dxa"/>
            <w:vMerge/>
          </w:tcPr>
          <w:p w:rsidR="00853193" w:rsidRDefault="00853193" w:rsidP="004235E8">
            <w:pPr>
              <w:jc w:val="center"/>
            </w:pPr>
          </w:p>
        </w:tc>
        <w:tc>
          <w:tcPr>
            <w:tcW w:w="563" w:type="dxa"/>
          </w:tcPr>
          <w:p w:rsidR="00853193" w:rsidRPr="00853193" w:rsidRDefault="004235E8" w:rsidP="00906799">
            <w:pPr>
              <w:rPr>
                <w:lang w:val="vi-VN"/>
              </w:rPr>
            </w:pPr>
            <w:r>
              <w:rPr>
                <w:lang w:val="vi-VN"/>
              </w:rPr>
              <w:t>55</w:t>
            </w:r>
          </w:p>
        </w:tc>
        <w:tc>
          <w:tcPr>
            <w:tcW w:w="4938" w:type="dxa"/>
          </w:tcPr>
          <w:p w:rsidR="00853193" w:rsidRDefault="00853193" w:rsidP="00906799">
            <w:r w:rsidRPr="009C6830">
              <w:rPr>
                <w:rFonts w:cs="Times New Roman"/>
                <w:szCs w:val="26"/>
              </w:rPr>
              <w:t>Thông báo cập nhật đơn giá mua thành công</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9</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báo cáo doanh thu</w:t>
            </w:r>
          </w:p>
          <w:p w:rsidR="004235E8" w:rsidRDefault="004235E8" w:rsidP="004235E8">
            <w:pPr>
              <w:jc w:val="center"/>
            </w:pPr>
          </w:p>
        </w:tc>
        <w:tc>
          <w:tcPr>
            <w:tcW w:w="563" w:type="dxa"/>
          </w:tcPr>
          <w:p w:rsidR="004235E8" w:rsidRPr="00853193" w:rsidRDefault="004235E8" w:rsidP="00906799">
            <w:pPr>
              <w:rPr>
                <w:lang w:val="vi-VN"/>
              </w:rPr>
            </w:pPr>
            <w:r>
              <w:rPr>
                <w:lang w:val="vi-VN"/>
              </w:rPr>
              <w:t>56</w:t>
            </w:r>
          </w:p>
        </w:tc>
        <w:tc>
          <w:tcPr>
            <w:tcW w:w="4938" w:type="dxa"/>
          </w:tcPr>
          <w:p w:rsidR="004235E8" w:rsidRDefault="004235E8" w:rsidP="00906799">
            <w:r w:rsidRPr="009C6830">
              <w:rPr>
                <w:rFonts w:cs="Times New Roman"/>
                <w:szCs w:val="26"/>
              </w:rPr>
              <w:t>Mở form lập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57</w:t>
            </w:r>
          </w:p>
        </w:tc>
        <w:tc>
          <w:tcPr>
            <w:tcW w:w="4938" w:type="dxa"/>
          </w:tcPr>
          <w:p w:rsidR="004235E8" w:rsidRDefault="004235E8" w:rsidP="00906799">
            <w:r w:rsidRPr="009C6830">
              <w:rPr>
                <w:rFonts w:cs="Times New Roman"/>
                <w:szCs w:val="26"/>
              </w:rPr>
              <w:t>Kiểm tra thông tin khi nhập vào from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58</w:t>
            </w:r>
          </w:p>
        </w:tc>
        <w:tc>
          <w:tcPr>
            <w:tcW w:w="4938" w:type="dxa"/>
          </w:tcPr>
          <w:p w:rsidR="004235E8" w:rsidRDefault="004235E8" w:rsidP="0068663B">
            <w:r w:rsidRPr="009C6830">
              <w:rPr>
                <w:rFonts w:cs="Times New Roman"/>
                <w:color w:val="FF0000"/>
                <w:szCs w:val="26"/>
              </w:rPr>
              <w:t xml:space="preserve">Tìm kiếm thông tin phiếu xuất </w:t>
            </w:r>
            <w:r w:rsidR="0068663B">
              <w:rPr>
                <w:rFonts w:cs="Times New Roman"/>
                <w:color w:val="FF0000"/>
                <w:szCs w:val="26"/>
              </w:rPr>
              <w:t>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phiếu nhập kho</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59</w:t>
            </w:r>
          </w:p>
        </w:tc>
        <w:tc>
          <w:tcPr>
            <w:tcW w:w="4938" w:type="dxa"/>
          </w:tcPr>
          <w:p w:rsidR="004235E8" w:rsidRDefault="004235E8" w:rsidP="00906799">
            <w:r w:rsidRPr="009C6830">
              <w:rPr>
                <w:rFonts w:cs="Times New Roman"/>
                <w:color w:val="FF0000"/>
                <w:szCs w:val="26"/>
              </w:rPr>
              <w:t>Tìm kiếm thông tin phiếu lưu trữ</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60</w:t>
            </w:r>
          </w:p>
        </w:tc>
        <w:tc>
          <w:tcPr>
            <w:tcW w:w="4938" w:type="dxa"/>
          </w:tcPr>
          <w:p w:rsidR="004235E8" w:rsidRDefault="004235E8" w:rsidP="00853193">
            <w:r w:rsidRPr="009C6830">
              <w:rPr>
                <w:rFonts w:cs="Times New Roman"/>
                <w:color w:val="FF0000"/>
                <w:szCs w:val="26"/>
              </w:rPr>
              <w:t>Tìm kiếm thông tin hóa đơn mua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61</w:t>
            </w:r>
          </w:p>
        </w:tc>
        <w:tc>
          <w:tcPr>
            <w:tcW w:w="4938" w:type="dxa"/>
          </w:tcPr>
          <w:p w:rsidR="004235E8" w:rsidRDefault="004235E8" w:rsidP="00906799">
            <w:r w:rsidRPr="009C6830">
              <w:rPr>
                <w:rFonts w:cs="Times New Roman"/>
                <w:szCs w:val="26"/>
              </w:rPr>
              <w:t>Tính toán các trường có công thức tính</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62</w:t>
            </w:r>
          </w:p>
        </w:tc>
        <w:tc>
          <w:tcPr>
            <w:tcW w:w="4938" w:type="dxa"/>
          </w:tcPr>
          <w:p w:rsidR="004235E8" w:rsidRDefault="004235E8" w:rsidP="00906799">
            <w:r w:rsidRPr="009C6830">
              <w:rPr>
                <w:rFonts w:cs="Times New Roman"/>
                <w:szCs w:val="26"/>
              </w:rPr>
              <w:t>Đánh số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63</w:t>
            </w:r>
          </w:p>
        </w:tc>
        <w:tc>
          <w:tcPr>
            <w:tcW w:w="4938" w:type="dxa"/>
          </w:tcPr>
          <w:p w:rsidR="004235E8" w:rsidRDefault="004235E8" w:rsidP="00906799">
            <w:r w:rsidRPr="009C6830">
              <w:rPr>
                <w:rFonts w:cs="Times New Roman"/>
                <w:szCs w:val="26"/>
              </w:rPr>
              <w:t>Lập phiếu báo cáo doanh thu</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853193" w:rsidRDefault="004235E8" w:rsidP="00906799">
            <w:pPr>
              <w:rPr>
                <w:lang w:val="vi-VN"/>
              </w:rPr>
            </w:pPr>
            <w:r>
              <w:rPr>
                <w:lang w:val="vi-VN"/>
              </w:rPr>
              <w:t>64</w:t>
            </w:r>
          </w:p>
        </w:tc>
        <w:tc>
          <w:tcPr>
            <w:tcW w:w="4938" w:type="dxa"/>
          </w:tcPr>
          <w:p w:rsidR="004235E8" w:rsidRDefault="004235E8" w:rsidP="00906799">
            <w:r w:rsidRPr="009C6830">
              <w:rPr>
                <w:rFonts w:cs="Times New Roman"/>
                <w:szCs w:val="26"/>
              </w:rPr>
              <w:t>In phiếu báo cáo doanh thu</w:t>
            </w:r>
          </w:p>
        </w:tc>
      </w:tr>
      <w:tr w:rsidR="004235E8" w:rsidTr="004235E8">
        <w:tc>
          <w:tcPr>
            <w:tcW w:w="1165" w:type="dxa"/>
            <w:vMerge w:val="restart"/>
          </w:tcPr>
          <w:p w:rsidR="004235E8" w:rsidRDefault="004235E8" w:rsidP="004235E8">
            <w:pPr>
              <w:jc w:val="center"/>
              <w:rPr>
                <w:lang w:val="vi-VN"/>
              </w:rPr>
            </w:pPr>
          </w:p>
          <w:p w:rsidR="004235E8" w:rsidRDefault="004235E8" w:rsidP="004235E8">
            <w:pPr>
              <w:jc w:val="center"/>
              <w:rPr>
                <w:lang w:val="vi-VN"/>
              </w:rPr>
            </w:pPr>
          </w:p>
          <w:p w:rsidR="004235E8" w:rsidRDefault="004235E8" w:rsidP="004235E8">
            <w:pPr>
              <w:jc w:val="center"/>
              <w:rPr>
                <w:lang w:val="vi-VN"/>
              </w:rPr>
            </w:pPr>
          </w:p>
          <w:p w:rsidR="004235E8" w:rsidRDefault="004235E8" w:rsidP="004235E8">
            <w:pPr>
              <w:jc w:val="center"/>
              <w:rPr>
                <w:lang w:val="vi-VN"/>
              </w:rPr>
            </w:pPr>
          </w:p>
          <w:p w:rsidR="004235E8" w:rsidRPr="004235E8" w:rsidRDefault="000B1095" w:rsidP="004235E8">
            <w:pPr>
              <w:jc w:val="center"/>
              <w:rPr>
                <w:lang w:val="vi-VN"/>
              </w:rPr>
            </w:pPr>
            <w:r>
              <w:rPr>
                <w:lang w:val="vi-VN"/>
              </w:rPr>
              <w:t>TT</w:t>
            </w:r>
            <w:r w:rsidR="004235E8">
              <w:rPr>
                <w:lang w:val="vi-VN"/>
              </w:rPr>
              <w:t>10</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Cập nhật khuyến mãi sản phẩm</w:t>
            </w:r>
          </w:p>
          <w:p w:rsidR="004235E8" w:rsidRDefault="004235E8" w:rsidP="004235E8">
            <w:pPr>
              <w:jc w:val="center"/>
            </w:pPr>
          </w:p>
          <w:p w:rsidR="004235E8" w:rsidRPr="004235E8" w:rsidRDefault="004235E8" w:rsidP="004235E8">
            <w:pPr>
              <w:jc w:val="center"/>
            </w:pPr>
          </w:p>
        </w:tc>
        <w:tc>
          <w:tcPr>
            <w:tcW w:w="563" w:type="dxa"/>
          </w:tcPr>
          <w:p w:rsidR="004235E8" w:rsidRPr="004235E8" w:rsidRDefault="004235E8" w:rsidP="00906799">
            <w:pPr>
              <w:rPr>
                <w:lang w:val="vi-VN"/>
              </w:rPr>
            </w:pPr>
            <w:r>
              <w:rPr>
                <w:lang w:val="vi-VN"/>
              </w:rPr>
              <w:lastRenderedPageBreak/>
              <w:t>65</w:t>
            </w:r>
          </w:p>
        </w:tc>
        <w:tc>
          <w:tcPr>
            <w:tcW w:w="4938" w:type="dxa"/>
          </w:tcPr>
          <w:p w:rsidR="004235E8" w:rsidRDefault="004235E8" w:rsidP="00906799">
            <w:r w:rsidRPr="009C6830">
              <w:rPr>
                <w:rFonts w:cs="Times New Roman"/>
                <w:szCs w:val="26"/>
              </w:rPr>
              <w:t>Mở form cập nhật khuyến mãi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66</w:t>
            </w:r>
          </w:p>
        </w:tc>
        <w:tc>
          <w:tcPr>
            <w:tcW w:w="4938" w:type="dxa"/>
          </w:tcPr>
          <w:p w:rsidR="004235E8" w:rsidRDefault="004235E8" w:rsidP="00906799">
            <w:r w:rsidRPr="009C6830">
              <w:rPr>
                <w:rFonts w:cs="Times New Roman"/>
                <w:szCs w:val="26"/>
              </w:rPr>
              <w:t>Hiển thị chi tiết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67</w:t>
            </w:r>
          </w:p>
        </w:tc>
        <w:tc>
          <w:tcPr>
            <w:tcW w:w="4938" w:type="dxa"/>
          </w:tcPr>
          <w:p w:rsidR="004235E8" w:rsidRDefault="004235E8" w:rsidP="00906799">
            <w:r w:rsidRPr="009C6830">
              <w:rPr>
                <w:rFonts w:cs="Times New Roman"/>
                <w:szCs w:val="26"/>
              </w:rPr>
              <w:t>Kiểm tra dữ liệu nhập vào from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68</w:t>
            </w:r>
          </w:p>
        </w:tc>
        <w:tc>
          <w:tcPr>
            <w:tcW w:w="4938" w:type="dxa"/>
          </w:tcPr>
          <w:p w:rsidR="004235E8" w:rsidRPr="004235E8" w:rsidRDefault="004235E8" w:rsidP="00906799">
            <w:pPr>
              <w:rPr>
                <w:rFonts w:cs="Times New Roman"/>
                <w:szCs w:val="26"/>
              </w:rPr>
            </w:pPr>
            <w:r w:rsidRPr="009C6830">
              <w:rPr>
                <w:rFonts w:cs="Times New Roman"/>
                <w:szCs w:val="26"/>
              </w:rPr>
              <w:t>Lưu thông tin cập nhật khuyến mãi sản phẩm</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69</w:t>
            </w:r>
          </w:p>
        </w:tc>
        <w:tc>
          <w:tcPr>
            <w:tcW w:w="4938" w:type="dxa"/>
          </w:tcPr>
          <w:p w:rsidR="004235E8" w:rsidRDefault="004235E8" w:rsidP="00906799">
            <w:r w:rsidRPr="009C6830">
              <w:rPr>
                <w:rFonts w:cs="Times New Roman"/>
                <w:szCs w:val="26"/>
              </w:rPr>
              <w:t>Thông báo cập nhật khuyến mãi sản phẩm thành công</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11</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phiếu yêu cầu thêm hàng hóa</w:t>
            </w:r>
          </w:p>
          <w:p w:rsidR="004235E8" w:rsidRDefault="004235E8" w:rsidP="004235E8">
            <w:pPr>
              <w:jc w:val="center"/>
            </w:pPr>
          </w:p>
        </w:tc>
        <w:tc>
          <w:tcPr>
            <w:tcW w:w="563" w:type="dxa"/>
          </w:tcPr>
          <w:p w:rsidR="004235E8" w:rsidRPr="004235E8" w:rsidRDefault="004235E8" w:rsidP="00906799">
            <w:pPr>
              <w:rPr>
                <w:lang w:val="vi-VN"/>
              </w:rPr>
            </w:pPr>
            <w:r>
              <w:rPr>
                <w:lang w:val="vi-VN"/>
              </w:rPr>
              <w:t>70</w:t>
            </w:r>
          </w:p>
        </w:tc>
        <w:tc>
          <w:tcPr>
            <w:tcW w:w="4938" w:type="dxa"/>
          </w:tcPr>
          <w:p w:rsidR="004235E8" w:rsidRDefault="004235E8" w:rsidP="00906799">
            <w:r w:rsidRPr="009C6830">
              <w:rPr>
                <w:rFonts w:cs="Times New Roman"/>
                <w:szCs w:val="26"/>
              </w:rPr>
              <w:t>Mở form lập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71</w:t>
            </w:r>
          </w:p>
        </w:tc>
        <w:tc>
          <w:tcPr>
            <w:tcW w:w="4938" w:type="dxa"/>
          </w:tcPr>
          <w:p w:rsidR="004235E8" w:rsidRDefault="004235E8" w:rsidP="00906799">
            <w:r w:rsidRPr="009C6830">
              <w:rPr>
                <w:rFonts w:cs="Times New Roman"/>
                <w:szCs w:val="26"/>
              </w:rPr>
              <w:t>Kiểm soát dữ liệu nhập vào from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72</w:t>
            </w:r>
          </w:p>
        </w:tc>
        <w:tc>
          <w:tcPr>
            <w:tcW w:w="4938" w:type="dxa"/>
          </w:tcPr>
          <w:p w:rsidR="004235E8" w:rsidRPr="004235E8" w:rsidRDefault="004235E8" w:rsidP="00906799">
            <w:pPr>
              <w:rPr>
                <w:rFonts w:cs="Times New Roman"/>
                <w:szCs w:val="26"/>
              </w:rPr>
            </w:pPr>
            <w:r w:rsidRPr="009C6830">
              <w:rPr>
                <w:rFonts w:cs="Times New Roman"/>
                <w:szCs w:val="26"/>
              </w:rPr>
              <w:t>Kiểm tra số lượng từng hàng hóa nhập vào với số lượng từng hàng hóa có trong hệ thống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73</w:t>
            </w:r>
          </w:p>
        </w:tc>
        <w:tc>
          <w:tcPr>
            <w:tcW w:w="4938" w:type="dxa"/>
          </w:tcPr>
          <w:p w:rsidR="004235E8" w:rsidRDefault="004235E8" w:rsidP="00906799">
            <w:r w:rsidRPr="009C6830">
              <w:rPr>
                <w:rFonts w:cs="Times New Roman"/>
                <w:szCs w:val="26"/>
              </w:rPr>
              <w:t>Đánh số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74</w:t>
            </w:r>
          </w:p>
        </w:tc>
        <w:tc>
          <w:tcPr>
            <w:tcW w:w="4938" w:type="dxa"/>
          </w:tcPr>
          <w:p w:rsidR="004235E8" w:rsidRDefault="004235E8" w:rsidP="00906799">
            <w:r w:rsidRPr="009C6830">
              <w:rPr>
                <w:rFonts w:cs="Times New Roman"/>
                <w:szCs w:val="26"/>
              </w:rPr>
              <w:t>Lập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75</w:t>
            </w:r>
          </w:p>
        </w:tc>
        <w:tc>
          <w:tcPr>
            <w:tcW w:w="4938" w:type="dxa"/>
          </w:tcPr>
          <w:p w:rsidR="004235E8" w:rsidRDefault="004235E8" w:rsidP="00906799">
            <w:r w:rsidRPr="009C6830">
              <w:rPr>
                <w:rFonts w:cs="Times New Roman"/>
                <w:szCs w:val="26"/>
              </w:rPr>
              <w:t>Lưu phiếu yêu cầu thêm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76</w:t>
            </w:r>
          </w:p>
        </w:tc>
        <w:tc>
          <w:tcPr>
            <w:tcW w:w="4938" w:type="dxa"/>
          </w:tcPr>
          <w:p w:rsidR="004235E8" w:rsidRDefault="004235E8" w:rsidP="00906799">
            <w:r w:rsidRPr="009C6830">
              <w:rPr>
                <w:rFonts w:cs="Times New Roman"/>
                <w:szCs w:val="26"/>
              </w:rPr>
              <w:t>In phiếu yêu cầu thêm hàng hóa</w:t>
            </w:r>
          </w:p>
        </w:tc>
      </w:tr>
      <w:tr w:rsidR="004235E8" w:rsidTr="004235E8">
        <w:tc>
          <w:tcPr>
            <w:tcW w:w="1165"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Pr="004235E8" w:rsidRDefault="000B1095" w:rsidP="004235E8">
            <w:pPr>
              <w:jc w:val="center"/>
              <w:rPr>
                <w:lang w:val="vi-VN"/>
              </w:rPr>
            </w:pPr>
            <w:r>
              <w:rPr>
                <w:lang w:val="vi-VN"/>
              </w:rPr>
              <w:t>TT</w:t>
            </w:r>
            <w:r w:rsidR="004235E8">
              <w:rPr>
                <w:lang w:val="vi-VN"/>
              </w:rPr>
              <w:t>12</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4235E8">
            <w:pPr>
              <w:jc w:val="center"/>
            </w:pPr>
          </w:p>
          <w:p w:rsidR="004235E8" w:rsidRDefault="004235E8" w:rsidP="004235E8">
            <w:pPr>
              <w:jc w:val="center"/>
            </w:pPr>
            <w:r w:rsidRPr="009C6830">
              <w:rPr>
                <w:rFonts w:cs="Times New Roman"/>
                <w:szCs w:val="26"/>
              </w:rPr>
              <w:t>Lập giấy yêu cầu nhập hàng</w:t>
            </w:r>
          </w:p>
        </w:tc>
        <w:tc>
          <w:tcPr>
            <w:tcW w:w="563" w:type="dxa"/>
          </w:tcPr>
          <w:p w:rsidR="004235E8" w:rsidRPr="004235E8" w:rsidRDefault="004235E8" w:rsidP="00906799">
            <w:pPr>
              <w:rPr>
                <w:lang w:val="vi-VN"/>
              </w:rPr>
            </w:pPr>
            <w:r>
              <w:rPr>
                <w:lang w:val="vi-VN"/>
              </w:rPr>
              <w:t>77</w:t>
            </w:r>
          </w:p>
        </w:tc>
        <w:tc>
          <w:tcPr>
            <w:tcW w:w="4938" w:type="dxa"/>
          </w:tcPr>
          <w:p w:rsidR="004235E8" w:rsidRDefault="004235E8" w:rsidP="00906799">
            <w:r w:rsidRPr="009C6830">
              <w:rPr>
                <w:rFonts w:cs="Times New Roman"/>
                <w:szCs w:val="26"/>
              </w:rPr>
              <w:t>Mở from 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hàng hóa</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4235E8" w:rsidP="00906799">
            <w:pPr>
              <w:rPr>
                <w:lang w:val="vi-VN"/>
              </w:rPr>
            </w:pPr>
            <w:r>
              <w:rPr>
                <w:lang w:val="vi-VN"/>
              </w:rPr>
              <w:t>78</w:t>
            </w:r>
          </w:p>
        </w:tc>
        <w:tc>
          <w:tcPr>
            <w:tcW w:w="4938" w:type="dxa"/>
          </w:tcPr>
          <w:p w:rsidR="004235E8" w:rsidRDefault="004235E8" w:rsidP="00906799">
            <w:r w:rsidRPr="009C6830">
              <w:rPr>
                <w:rFonts w:cs="Times New Roman"/>
                <w:szCs w:val="26"/>
              </w:rPr>
              <w:t>Kiểm soát dữ liệu nhập vào form 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79</w:t>
            </w:r>
          </w:p>
        </w:tc>
        <w:tc>
          <w:tcPr>
            <w:tcW w:w="4938" w:type="dxa"/>
          </w:tcPr>
          <w:p w:rsidR="004235E8" w:rsidRPr="004235E8" w:rsidRDefault="004235E8" w:rsidP="00906799">
            <w:pPr>
              <w:rPr>
                <w:rFonts w:cs="Times New Roman"/>
                <w:szCs w:val="26"/>
              </w:rPr>
            </w:pPr>
            <w:r w:rsidRPr="009C6830">
              <w:rPr>
                <w:rFonts w:cs="Times New Roman"/>
                <w:szCs w:val="26"/>
              </w:rPr>
              <w:t>Đánh số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80</w:t>
            </w:r>
          </w:p>
        </w:tc>
        <w:tc>
          <w:tcPr>
            <w:tcW w:w="4938" w:type="dxa"/>
          </w:tcPr>
          <w:p w:rsidR="004235E8" w:rsidRDefault="004235E8" w:rsidP="00906799">
            <w:r w:rsidRPr="009C6830">
              <w:rPr>
                <w:rFonts w:cs="Times New Roman"/>
                <w:szCs w:val="26"/>
              </w:rPr>
              <w:t>Lập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81</w:t>
            </w:r>
          </w:p>
        </w:tc>
        <w:tc>
          <w:tcPr>
            <w:tcW w:w="4938" w:type="dxa"/>
          </w:tcPr>
          <w:p w:rsidR="004235E8" w:rsidRDefault="004235E8" w:rsidP="00E92216">
            <w:r w:rsidRPr="009C6830">
              <w:rPr>
                <w:rFonts w:cs="Times New Roman"/>
                <w:szCs w:val="26"/>
              </w:rPr>
              <w:t>L</w:t>
            </w:r>
            <w:r w:rsidR="00E92216">
              <w:rPr>
                <w:rFonts w:cs="Times New Roman"/>
                <w:szCs w:val="26"/>
              </w:rPr>
              <w:t>ưu</w:t>
            </w:r>
            <w:r w:rsidRPr="009C6830">
              <w:rPr>
                <w:rFonts w:cs="Times New Roman"/>
                <w:szCs w:val="26"/>
              </w:rPr>
              <w:t xml:space="preserve"> giấy yêu cầu nhập hàng</w:t>
            </w:r>
          </w:p>
        </w:tc>
      </w:tr>
      <w:tr w:rsidR="004235E8" w:rsidTr="004235E8">
        <w:tc>
          <w:tcPr>
            <w:tcW w:w="1165" w:type="dxa"/>
            <w:vMerge/>
          </w:tcPr>
          <w:p w:rsidR="004235E8" w:rsidRDefault="004235E8" w:rsidP="004235E8">
            <w:pPr>
              <w:jc w:val="center"/>
            </w:pPr>
          </w:p>
        </w:tc>
        <w:tc>
          <w:tcPr>
            <w:tcW w:w="3499" w:type="dxa"/>
            <w:vMerge/>
          </w:tcPr>
          <w:p w:rsidR="004235E8" w:rsidRDefault="004235E8" w:rsidP="004235E8">
            <w:pPr>
              <w:jc w:val="center"/>
            </w:pPr>
          </w:p>
        </w:tc>
        <w:tc>
          <w:tcPr>
            <w:tcW w:w="563" w:type="dxa"/>
          </w:tcPr>
          <w:p w:rsidR="004235E8" w:rsidRPr="004235E8" w:rsidRDefault="009870CF" w:rsidP="00906799">
            <w:pPr>
              <w:rPr>
                <w:lang w:val="vi-VN"/>
              </w:rPr>
            </w:pPr>
            <w:r>
              <w:rPr>
                <w:lang w:val="vi-VN"/>
              </w:rPr>
              <w:t>82</w:t>
            </w:r>
          </w:p>
        </w:tc>
        <w:tc>
          <w:tcPr>
            <w:tcW w:w="4938" w:type="dxa"/>
          </w:tcPr>
          <w:p w:rsidR="004235E8" w:rsidRDefault="004235E8" w:rsidP="00906799">
            <w:r w:rsidRPr="009C6830">
              <w:rPr>
                <w:rFonts w:cs="Times New Roman"/>
                <w:szCs w:val="26"/>
              </w:rPr>
              <w:t>In giấy yêu cầu nhập hàng</w:t>
            </w:r>
          </w:p>
        </w:tc>
      </w:tr>
      <w:tr w:rsidR="004235E8" w:rsidTr="004235E8">
        <w:tc>
          <w:tcPr>
            <w:tcW w:w="1165" w:type="dxa"/>
            <w:vMerge w:val="restart"/>
          </w:tcPr>
          <w:p w:rsidR="004235E8" w:rsidRDefault="004235E8" w:rsidP="004235E8">
            <w:pPr>
              <w:jc w:val="center"/>
            </w:pPr>
          </w:p>
          <w:p w:rsidR="004235E8" w:rsidRDefault="004235E8" w:rsidP="00257C54">
            <w:pPr>
              <w:jc w:val="left"/>
            </w:pPr>
          </w:p>
          <w:p w:rsidR="004235E8" w:rsidRPr="004235E8" w:rsidRDefault="000B1095" w:rsidP="004235E8">
            <w:pPr>
              <w:jc w:val="center"/>
              <w:rPr>
                <w:lang w:val="vi-VN"/>
              </w:rPr>
            </w:pPr>
            <w:r>
              <w:rPr>
                <w:lang w:val="vi-VN"/>
              </w:rPr>
              <w:t>TT</w:t>
            </w:r>
            <w:r w:rsidR="004235E8">
              <w:rPr>
                <w:lang w:val="vi-VN"/>
              </w:rPr>
              <w:t>13</w:t>
            </w:r>
          </w:p>
        </w:tc>
        <w:tc>
          <w:tcPr>
            <w:tcW w:w="3499" w:type="dxa"/>
            <w:vMerge w:val="restart"/>
          </w:tcPr>
          <w:p w:rsidR="004235E8" w:rsidRDefault="004235E8" w:rsidP="004235E8">
            <w:pPr>
              <w:jc w:val="center"/>
            </w:pPr>
          </w:p>
          <w:p w:rsidR="004235E8" w:rsidRDefault="004235E8" w:rsidP="004235E8">
            <w:pPr>
              <w:jc w:val="center"/>
            </w:pPr>
          </w:p>
          <w:p w:rsidR="004235E8" w:rsidRDefault="004235E8" w:rsidP="00257C54">
            <w:pPr>
              <w:jc w:val="center"/>
            </w:pPr>
            <w:r w:rsidRPr="009C6830">
              <w:rPr>
                <w:rFonts w:cs="Times New Roman"/>
                <w:szCs w:val="26"/>
              </w:rPr>
              <w:t>Lập báo cáo xuất,nhập kho trong ngày</w:t>
            </w:r>
          </w:p>
        </w:tc>
        <w:tc>
          <w:tcPr>
            <w:tcW w:w="563" w:type="dxa"/>
          </w:tcPr>
          <w:p w:rsidR="004235E8" w:rsidRPr="004235E8" w:rsidRDefault="009870CF" w:rsidP="00906799">
            <w:pPr>
              <w:rPr>
                <w:lang w:val="vi-VN"/>
              </w:rPr>
            </w:pPr>
            <w:r>
              <w:rPr>
                <w:lang w:val="vi-VN"/>
              </w:rPr>
              <w:t>83</w:t>
            </w:r>
          </w:p>
        </w:tc>
        <w:tc>
          <w:tcPr>
            <w:tcW w:w="4938" w:type="dxa"/>
          </w:tcPr>
          <w:p w:rsidR="004235E8" w:rsidRDefault="004235E8" w:rsidP="00906799">
            <w:r w:rsidRPr="009C6830">
              <w:rPr>
                <w:rFonts w:cs="Times New Roman"/>
                <w:szCs w:val="26"/>
              </w:rPr>
              <w:t>Mở form l</w:t>
            </w:r>
            <w:r>
              <w:rPr>
                <w:rFonts w:cs="Times New Roman"/>
                <w:szCs w:val="26"/>
              </w:rPr>
              <w:t>ậ</w:t>
            </w:r>
            <w:r w:rsidRPr="009C6830">
              <w:rPr>
                <w:rFonts w:cs="Times New Roman"/>
                <w:szCs w:val="26"/>
              </w:rPr>
              <w:t>p báo cáo xuất,nhập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84</w:t>
            </w:r>
          </w:p>
        </w:tc>
        <w:tc>
          <w:tcPr>
            <w:tcW w:w="4938" w:type="dxa"/>
          </w:tcPr>
          <w:p w:rsidR="004235E8" w:rsidRDefault="004235E8" w:rsidP="00906799">
            <w:r w:rsidRPr="009C6830">
              <w:rPr>
                <w:rFonts w:cs="Times New Roman"/>
                <w:szCs w:val="26"/>
              </w:rPr>
              <w:t>Kiểm tra dữ liệu nhập vào form</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4235E8" w:rsidP="00906799">
            <w:pPr>
              <w:rPr>
                <w:lang w:val="vi-VN"/>
              </w:rPr>
            </w:pPr>
          </w:p>
        </w:tc>
        <w:tc>
          <w:tcPr>
            <w:tcW w:w="4938" w:type="dxa"/>
          </w:tcPr>
          <w:p w:rsidR="004235E8" w:rsidRDefault="004235E8" w:rsidP="0068663B">
            <w:r w:rsidRPr="009C6830">
              <w:rPr>
                <w:rFonts w:cs="Times New Roman"/>
                <w:color w:val="FF0000"/>
                <w:szCs w:val="26"/>
              </w:rPr>
              <w:t xml:space="preserve">Tìm kiếm thông tin phiếu xuất </w:t>
            </w:r>
            <w:r w:rsidR="0068663B">
              <w:rPr>
                <w:rFonts w:cs="Times New Roman"/>
                <w:color w:val="FF0000"/>
                <w:szCs w:val="26"/>
              </w:rPr>
              <w:t>hàng</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Default="004235E8" w:rsidP="00906799"/>
        </w:tc>
        <w:tc>
          <w:tcPr>
            <w:tcW w:w="4938" w:type="dxa"/>
          </w:tcPr>
          <w:p w:rsidR="004235E8" w:rsidRDefault="004235E8" w:rsidP="00906799">
            <w:r w:rsidRPr="009C6830">
              <w:rPr>
                <w:rFonts w:cs="Times New Roman"/>
                <w:color w:val="FF0000"/>
                <w:szCs w:val="26"/>
              </w:rPr>
              <w:t>Tìm kiếm thông tin phiếu nhập kho</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Default="004235E8" w:rsidP="00906799"/>
        </w:tc>
        <w:tc>
          <w:tcPr>
            <w:tcW w:w="4938" w:type="dxa"/>
          </w:tcPr>
          <w:p w:rsidR="004235E8" w:rsidRDefault="004235E8" w:rsidP="004235E8">
            <w:r w:rsidRPr="009C6830">
              <w:rPr>
                <w:rFonts w:cs="Times New Roman"/>
                <w:color w:val="FF0000"/>
                <w:szCs w:val="26"/>
              </w:rPr>
              <w:t>Tìm kiếm thông tin phiếu lưu trữ</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85</w:t>
            </w:r>
          </w:p>
        </w:tc>
        <w:tc>
          <w:tcPr>
            <w:tcW w:w="4938" w:type="dxa"/>
          </w:tcPr>
          <w:p w:rsidR="004235E8" w:rsidRDefault="004235E8" w:rsidP="00906799">
            <w:r w:rsidRPr="009C6830">
              <w:rPr>
                <w:rFonts w:cs="Times New Roman"/>
                <w:szCs w:val="26"/>
              </w:rPr>
              <w:t>Tính toán các trường có công thức tính</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86</w:t>
            </w:r>
          </w:p>
        </w:tc>
        <w:tc>
          <w:tcPr>
            <w:tcW w:w="4938" w:type="dxa"/>
          </w:tcPr>
          <w:p w:rsidR="004235E8" w:rsidRDefault="004235E8" w:rsidP="00906799">
            <w:r w:rsidRPr="009C6830">
              <w:rPr>
                <w:rFonts w:cs="Times New Roman"/>
                <w:szCs w:val="26"/>
              </w:rPr>
              <w:t>Đánh số báo cáo xuất 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87</w:t>
            </w:r>
          </w:p>
        </w:tc>
        <w:tc>
          <w:tcPr>
            <w:tcW w:w="4938" w:type="dxa"/>
          </w:tcPr>
          <w:p w:rsidR="004235E8" w:rsidRDefault="004235E8" w:rsidP="00906799">
            <w:r w:rsidRPr="009C6830">
              <w:rPr>
                <w:rFonts w:cs="Times New Roman"/>
                <w:szCs w:val="26"/>
              </w:rPr>
              <w:t>Lập báo cáo xuất nhập kho trong ngày</w:t>
            </w:r>
          </w:p>
        </w:tc>
      </w:tr>
      <w:tr w:rsidR="004235E8" w:rsidTr="004235E8">
        <w:tc>
          <w:tcPr>
            <w:tcW w:w="1165" w:type="dxa"/>
            <w:vMerge/>
          </w:tcPr>
          <w:p w:rsidR="004235E8" w:rsidRDefault="004235E8" w:rsidP="00906799"/>
        </w:tc>
        <w:tc>
          <w:tcPr>
            <w:tcW w:w="3499" w:type="dxa"/>
            <w:vMerge/>
          </w:tcPr>
          <w:p w:rsidR="004235E8" w:rsidRDefault="004235E8" w:rsidP="00906799"/>
        </w:tc>
        <w:tc>
          <w:tcPr>
            <w:tcW w:w="563" w:type="dxa"/>
          </w:tcPr>
          <w:p w:rsidR="004235E8" w:rsidRPr="004235E8" w:rsidRDefault="009870CF" w:rsidP="00906799">
            <w:pPr>
              <w:rPr>
                <w:lang w:val="vi-VN"/>
              </w:rPr>
            </w:pPr>
            <w:r>
              <w:rPr>
                <w:lang w:val="vi-VN"/>
              </w:rPr>
              <w:t>88</w:t>
            </w:r>
          </w:p>
        </w:tc>
        <w:tc>
          <w:tcPr>
            <w:tcW w:w="4938" w:type="dxa"/>
          </w:tcPr>
          <w:p w:rsidR="004235E8" w:rsidRDefault="004235E8" w:rsidP="004235E8">
            <w:r w:rsidRPr="009C6830">
              <w:rPr>
                <w:rFonts w:cs="Times New Roman"/>
                <w:szCs w:val="26"/>
              </w:rPr>
              <w:t>In báo cáo xuất, nhập kho trong ngày</w:t>
            </w:r>
          </w:p>
        </w:tc>
      </w:tr>
    </w:tbl>
    <w:p w:rsidR="00906799" w:rsidRDefault="00906799" w:rsidP="00906799"/>
    <w:p w:rsidR="006516D4" w:rsidRDefault="006516D4" w:rsidP="006516D4">
      <w:pPr>
        <w:pStyle w:val="Heading3"/>
        <w:rPr>
          <w:rFonts w:ascii="Times New Roman" w:hAnsi="Times New Roman" w:cs="Times New Roman"/>
          <w:b/>
          <w:color w:val="auto"/>
          <w:sz w:val="26"/>
          <w:szCs w:val="26"/>
        </w:rPr>
      </w:pPr>
      <w:bookmarkStart w:id="22" w:name="_Toc90230110"/>
      <w:r>
        <w:rPr>
          <w:rFonts w:ascii="Times New Roman" w:hAnsi="Times New Roman" w:cs="Times New Roman"/>
          <w:b/>
          <w:color w:val="auto"/>
          <w:sz w:val="26"/>
          <w:szCs w:val="26"/>
        </w:rPr>
        <w:t>3.1.2</w:t>
      </w:r>
      <w:r w:rsidRPr="00D7703E">
        <w:rPr>
          <w:rFonts w:ascii="Times New Roman" w:hAnsi="Times New Roman" w:cs="Times New Roman"/>
          <w:b/>
          <w:color w:val="auto"/>
          <w:sz w:val="26"/>
          <w:szCs w:val="26"/>
        </w:rPr>
        <w:t xml:space="preserve">. </w:t>
      </w:r>
      <w:r w:rsidRPr="006516D4">
        <w:rPr>
          <w:rFonts w:ascii="Times New Roman" w:hAnsi="Times New Roman" w:cs="Times New Roman"/>
          <w:b/>
          <w:color w:val="auto"/>
          <w:sz w:val="26"/>
          <w:szCs w:val="26"/>
        </w:rPr>
        <w:t>Xác định kho dữ liệu hệ thống</w:t>
      </w:r>
      <w:bookmarkEnd w:id="22"/>
    </w:p>
    <w:p w:rsidR="006516D4" w:rsidRPr="00F60D6E" w:rsidRDefault="00F60D6E" w:rsidP="00F60D6E">
      <w:pPr>
        <w:jc w:val="center"/>
        <w:rPr>
          <w:b/>
          <w:i/>
        </w:rPr>
      </w:pPr>
      <w:r w:rsidRPr="00F60D6E">
        <w:rPr>
          <w:b/>
          <w:bCs/>
          <w:i/>
        </w:rPr>
        <w:t>Bảng 7</w:t>
      </w:r>
      <w:r w:rsidRPr="00F60D6E">
        <w:rPr>
          <w:b/>
          <w:bCs/>
          <w:i/>
          <w:lang w:val="vi-VN"/>
        </w:rPr>
        <w:t>: Bảng tổng hợp</w:t>
      </w:r>
      <w:r w:rsidRPr="00F60D6E">
        <w:t xml:space="preserve"> </w:t>
      </w:r>
      <w:r w:rsidRPr="00F60D6E">
        <w:rPr>
          <w:b/>
          <w:i/>
        </w:rPr>
        <w:t>kho dữ liệu hệ thống</w:t>
      </w:r>
    </w:p>
    <w:tbl>
      <w:tblPr>
        <w:tblStyle w:val="TableGrid"/>
        <w:tblW w:w="10615" w:type="dxa"/>
        <w:tblLayout w:type="fixed"/>
        <w:tblLook w:val="04A0" w:firstRow="1" w:lastRow="0" w:firstColumn="1" w:lastColumn="0" w:noHBand="0" w:noVBand="1"/>
      </w:tblPr>
      <w:tblGrid>
        <w:gridCol w:w="712"/>
        <w:gridCol w:w="1667"/>
        <w:gridCol w:w="1013"/>
        <w:gridCol w:w="3667"/>
        <w:gridCol w:w="610"/>
        <w:gridCol w:w="2946"/>
      </w:tblGrid>
      <w:tr w:rsidR="006516D4" w:rsidTr="00A16581">
        <w:tc>
          <w:tcPr>
            <w:tcW w:w="2379" w:type="dxa"/>
            <w:gridSpan w:val="2"/>
          </w:tcPr>
          <w:p w:rsidR="006516D4" w:rsidRPr="006516D4" w:rsidRDefault="006516D4" w:rsidP="006516D4">
            <w:pPr>
              <w:jc w:val="center"/>
              <w:rPr>
                <w:b/>
              </w:rPr>
            </w:pPr>
            <w:r w:rsidRPr="006516D4">
              <w:rPr>
                <w:b/>
              </w:rPr>
              <w:t>Kho dữ liệu</w:t>
            </w:r>
          </w:p>
        </w:tc>
        <w:tc>
          <w:tcPr>
            <w:tcW w:w="4680" w:type="dxa"/>
            <w:gridSpan w:val="2"/>
          </w:tcPr>
          <w:p w:rsidR="006516D4" w:rsidRPr="006516D4" w:rsidRDefault="006516D4" w:rsidP="006516D4">
            <w:pPr>
              <w:jc w:val="center"/>
              <w:rPr>
                <w:b/>
              </w:rPr>
            </w:pPr>
            <w:r w:rsidRPr="006516D4">
              <w:rPr>
                <w:b/>
              </w:rPr>
              <w:t>Lược đồ quan hệ tương ứng Kho dữ liệu hệ thống</w:t>
            </w:r>
          </w:p>
        </w:tc>
        <w:tc>
          <w:tcPr>
            <w:tcW w:w="3556" w:type="dxa"/>
            <w:gridSpan w:val="2"/>
          </w:tcPr>
          <w:p w:rsidR="006516D4" w:rsidRPr="006516D4" w:rsidRDefault="006516D4" w:rsidP="006516D4">
            <w:pPr>
              <w:jc w:val="center"/>
              <w:rPr>
                <w:b/>
              </w:rPr>
            </w:pPr>
            <w:r w:rsidRPr="006516D4">
              <w:rPr>
                <w:b/>
              </w:rPr>
              <w:t>Tiến trình sử dụng</w:t>
            </w:r>
          </w:p>
        </w:tc>
      </w:tr>
      <w:tr w:rsidR="006516D4" w:rsidTr="00A16581">
        <w:tc>
          <w:tcPr>
            <w:tcW w:w="712" w:type="dxa"/>
          </w:tcPr>
          <w:p w:rsidR="006516D4" w:rsidRPr="006516D4" w:rsidRDefault="006516D4" w:rsidP="006516D4">
            <w:pPr>
              <w:jc w:val="center"/>
              <w:rPr>
                <w:b/>
              </w:rPr>
            </w:pPr>
            <w:r w:rsidRPr="006516D4">
              <w:rPr>
                <w:b/>
              </w:rPr>
              <w:t>STT</w:t>
            </w:r>
          </w:p>
        </w:tc>
        <w:tc>
          <w:tcPr>
            <w:tcW w:w="1667" w:type="dxa"/>
          </w:tcPr>
          <w:p w:rsidR="006516D4" w:rsidRPr="006516D4" w:rsidRDefault="006516D4" w:rsidP="006516D4">
            <w:pPr>
              <w:jc w:val="center"/>
              <w:rPr>
                <w:b/>
              </w:rPr>
            </w:pPr>
            <w:r w:rsidRPr="006516D4">
              <w:rPr>
                <w:b/>
              </w:rPr>
              <w:t>Tên kho</w:t>
            </w:r>
          </w:p>
        </w:tc>
        <w:tc>
          <w:tcPr>
            <w:tcW w:w="1013" w:type="dxa"/>
          </w:tcPr>
          <w:p w:rsidR="006516D4" w:rsidRPr="006516D4" w:rsidRDefault="006516D4" w:rsidP="006516D4">
            <w:pPr>
              <w:jc w:val="center"/>
              <w:rPr>
                <w:b/>
              </w:rPr>
            </w:pPr>
            <w:r w:rsidRPr="006516D4">
              <w:rPr>
                <w:b/>
              </w:rPr>
              <w:t>Mã LD</w:t>
            </w:r>
          </w:p>
        </w:tc>
        <w:tc>
          <w:tcPr>
            <w:tcW w:w="3667" w:type="dxa"/>
          </w:tcPr>
          <w:p w:rsidR="006516D4" w:rsidRPr="006516D4" w:rsidRDefault="006516D4" w:rsidP="006516D4">
            <w:pPr>
              <w:jc w:val="center"/>
              <w:rPr>
                <w:b/>
              </w:rPr>
            </w:pPr>
            <w:r w:rsidRPr="006516D4">
              <w:rPr>
                <w:b/>
              </w:rPr>
              <w:t>Tên lược đồ</w:t>
            </w:r>
          </w:p>
        </w:tc>
        <w:tc>
          <w:tcPr>
            <w:tcW w:w="610" w:type="dxa"/>
          </w:tcPr>
          <w:p w:rsidR="006516D4" w:rsidRPr="006516D4" w:rsidRDefault="006516D4" w:rsidP="006516D4">
            <w:pPr>
              <w:jc w:val="center"/>
              <w:rPr>
                <w:b/>
              </w:rPr>
            </w:pPr>
            <w:r w:rsidRPr="006516D4">
              <w:rPr>
                <w:b/>
              </w:rPr>
              <w:t>TT</w:t>
            </w:r>
          </w:p>
        </w:tc>
        <w:tc>
          <w:tcPr>
            <w:tcW w:w="2946" w:type="dxa"/>
          </w:tcPr>
          <w:p w:rsidR="006516D4" w:rsidRPr="006516D4" w:rsidRDefault="006516D4" w:rsidP="006516D4">
            <w:pPr>
              <w:jc w:val="center"/>
              <w:rPr>
                <w:b/>
              </w:rPr>
            </w:pPr>
            <w:r w:rsidRPr="006516D4">
              <w:rPr>
                <w:b/>
              </w:rPr>
              <w:t>Tên tiến trình hệ thống</w:t>
            </w:r>
          </w:p>
        </w:tc>
      </w:tr>
      <w:tr w:rsidR="006516D4" w:rsidTr="00A16581">
        <w:tc>
          <w:tcPr>
            <w:tcW w:w="712" w:type="dxa"/>
            <w:vMerge w:val="restart"/>
          </w:tcPr>
          <w:p w:rsidR="006516D4" w:rsidRDefault="006516D4" w:rsidP="006516D4">
            <w:pPr>
              <w:jc w:val="center"/>
            </w:pPr>
            <w:r>
              <w:lastRenderedPageBreak/>
              <w:t>1</w:t>
            </w:r>
          </w:p>
        </w:tc>
        <w:tc>
          <w:tcPr>
            <w:tcW w:w="1667" w:type="dxa"/>
            <w:vMerge w:val="restart"/>
          </w:tcPr>
          <w:p w:rsidR="006516D4" w:rsidRDefault="006516D4" w:rsidP="006516D4">
            <w:pPr>
              <w:jc w:val="left"/>
            </w:pPr>
            <w:r w:rsidRPr="009C6830">
              <w:rPr>
                <w:rFonts w:cs="Times New Roman"/>
                <w:szCs w:val="26"/>
              </w:rPr>
              <w:t>Hóa đơn mua hàng</w:t>
            </w:r>
          </w:p>
        </w:tc>
        <w:tc>
          <w:tcPr>
            <w:tcW w:w="1013" w:type="dxa"/>
            <w:vMerge w:val="restart"/>
          </w:tcPr>
          <w:p w:rsidR="006516D4" w:rsidRDefault="008F7FEA" w:rsidP="006516D4">
            <w:pPr>
              <w:jc w:val="left"/>
            </w:pPr>
            <w:r>
              <w:t>LD16</w:t>
            </w:r>
          </w:p>
          <w:p w:rsidR="006516D4" w:rsidRDefault="006516D4" w:rsidP="00A16581">
            <w:pPr>
              <w:jc w:val="left"/>
            </w:pPr>
            <w:r>
              <w:t>LD</w:t>
            </w:r>
            <w:r w:rsidR="00A16581">
              <w:t>17</w:t>
            </w:r>
          </w:p>
        </w:tc>
        <w:tc>
          <w:tcPr>
            <w:tcW w:w="3667" w:type="dxa"/>
            <w:vMerge w:val="restart"/>
          </w:tcPr>
          <w:p w:rsidR="006516D4" w:rsidRPr="009C6830" w:rsidRDefault="006516D4" w:rsidP="006516D4">
            <w:pPr>
              <w:rPr>
                <w:rFonts w:cs="Times New Roman"/>
                <w:sz w:val="20"/>
              </w:rPr>
            </w:pPr>
            <w:r w:rsidRPr="009C6830">
              <w:rPr>
                <w:rFonts w:cs="Times New Roman"/>
                <w:sz w:val="20"/>
              </w:rPr>
              <w:t>HOADON_MUAHANG</w:t>
            </w:r>
          </w:p>
          <w:p w:rsidR="006516D4" w:rsidRDefault="006516D4" w:rsidP="006516D4">
            <w:pPr>
              <w:jc w:val="left"/>
            </w:pPr>
            <w:r w:rsidRPr="009C6830">
              <w:rPr>
                <w:rFonts w:cs="Times New Roman"/>
                <w:sz w:val="20"/>
              </w:rPr>
              <w:t>DONGHOADON_MUAHANG</w:t>
            </w:r>
          </w:p>
        </w:tc>
        <w:tc>
          <w:tcPr>
            <w:tcW w:w="610" w:type="dxa"/>
          </w:tcPr>
          <w:p w:rsidR="006516D4" w:rsidRPr="00906799" w:rsidRDefault="006516D4" w:rsidP="006516D4">
            <w:pPr>
              <w:rPr>
                <w:lang w:val="vi-VN"/>
              </w:rPr>
            </w:pPr>
            <w:r>
              <w:rPr>
                <w:lang w:val="vi-VN"/>
              </w:rPr>
              <w:t>1</w:t>
            </w:r>
          </w:p>
        </w:tc>
        <w:tc>
          <w:tcPr>
            <w:tcW w:w="2946" w:type="dxa"/>
          </w:tcPr>
          <w:p w:rsidR="006516D4" w:rsidRDefault="006516D4" w:rsidP="006516D4">
            <w:r w:rsidRPr="009C6830">
              <w:rPr>
                <w:rFonts w:cs="Times New Roman"/>
                <w:szCs w:val="26"/>
              </w:rPr>
              <w:t>Mở form lập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5</w:t>
            </w:r>
          </w:p>
        </w:tc>
        <w:tc>
          <w:tcPr>
            <w:tcW w:w="2946" w:type="dxa"/>
          </w:tcPr>
          <w:p w:rsidR="006516D4" w:rsidRDefault="006516D4" w:rsidP="006516D4">
            <w:r w:rsidRPr="006F61A6">
              <w:rPr>
                <w:rFonts w:cs="Times New Roman"/>
                <w:szCs w:val="26"/>
              </w:rPr>
              <w:t>Tính toán dữ liệu trường thành tiền tổng tiền</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6</w:t>
            </w:r>
          </w:p>
        </w:tc>
        <w:tc>
          <w:tcPr>
            <w:tcW w:w="2946" w:type="dxa"/>
          </w:tcPr>
          <w:p w:rsidR="006516D4" w:rsidRDefault="006516D4" w:rsidP="006516D4">
            <w:r w:rsidRPr="009C6830">
              <w:rPr>
                <w:rFonts w:cs="Times New Roman"/>
                <w:szCs w:val="26"/>
              </w:rPr>
              <w:t>Đánh số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7</w:t>
            </w:r>
          </w:p>
        </w:tc>
        <w:tc>
          <w:tcPr>
            <w:tcW w:w="2946" w:type="dxa"/>
          </w:tcPr>
          <w:p w:rsidR="006516D4" w:rsidRPr="00906799" w:rsidRDefault="006516D4" w:rsidP="006516D4">
            <w:pPr>
              <w:rPr>
                <w:rFonts w:cs="Times New Roman"/>
                <w:szCs w:val="26"/>
              </w:rPr>
            </w:pPr>
            <w:r w:rsidRPr="009C6830">
              <w:rPr>
                <w:rFonts w:cs="Times New Roman"/>
                <w:szCs w:val="26"/>
              </w:rPr>
              <w:t>Lập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8</w:t>
            </w:r>
          </w:p>
        </w:tc>
        <w:tc>
          <w:tcPr>
            <w:tcW w:w="2946" w:type="dxa"/>
          </w:tcPr>
          <w:p w:rsidR="006516D4" w:rsidRDefault="006516D4" w:rsidP="006516D4">
            <w:r w:rsidRPr="009C6830">
              <w:rPr>
                <w:rFonts w:cs="Times New Roman"/>
                <w:szCs w:val="26"/>
              </w:rPr>
              <w:t>Lưu thông tin hóa đơn mua hàng</w:t>
            </w:r>
          </w:p>
        </w:tc>
      </w:tr>
      <w:tr w:rsidR="006516D4" w:rsidTr="00A16581">
        <w:tc>
          <w:tcPr>
            <w:tcW w:w="712" w:type="dxa"/>
            <w:vMerge/>
          </w:tcPr>
          <w:p w:rsidR="006516D4" w:rsidRDefault="006516D4" w:rsidP="006516D4">
            <w:pPr>
              <w:jc w:val="center"/>
            </w:pPr>
          </w:p>
        </w:tc>
        <w:tc>
          <w:tcPr>
            <w:tcW w:w="1667" w:type="dxa"/>
            <w:vMerge/>
          </w:tcPr>
          <w:p w:rsidR="006516D4" w:rsidRDefault="006516D4" w:rsidP="006516D4"/>
        </w:tc>
        <w:tc>
          <w:tcPr>
            <w:tcW w:w="1013" w:type="dxa"/>
            <w:vMerge/>
          </w:tcPr>
          <w:p w:rsidR="006516D4" w:rsidRDefault="006516D4" w:rsidP="006516D4"/>
        </w:tc>
        <w:tc>
          <w:tcPr>
            <w:tcW w:w="3667" w:type="dxa"/>
            <w:vMerge/>
          </w:tcPr>
          <w:p w:rsidR="006516D4" w:rsidRDefault="006516D4" w:rsidP="006516D4"/>
        </w:tc>
        <w:tc>
          <w:tcPr>
            <w:tcW w:w="610" w:type="dxa"/>
          </w:tcPr>
          <w:p w:rsidR="006516D4" w:rsidRPr="00906799" w:rsidRDefault="006516D4" w:rsidP="006516D4">
            <w:pPr>
              <w:rPr>
                <w:lang w:val="vi-VN"/>
              </w:rPr>
            </w:pPr>
            <w:r>
              <w:rPr>
                <w:lang w:val="vi-VN"/>
              </w:rPr>
              <w:t>9</w:t>
            </w:r>
          </w:p>
        </w:tc>
        <w:tc>
          <w:tcPr>
            <w:tcW w:w="2946" w:type="dxa"/>
          </w:tcPr>
          <w:p w:rsidR="006516D4" w:rsidRDefault="006516D4" w:rsidP="006516D4">
            <w:r w:rsidRPr="009C6830">
              <w:rPr>
                <w:rFonts w:cs="Times New Roman"/>
                <w:szCs w:val="26"/>
              </w:rPr>
              <w:t>In hóa đơn mua hàng</w:t>
            </w:r>
          </w:p>
        </w:tc>
      </w:tr>
      <w:tr w:rsidR="006F61A6" w:rsidTr="00A16581">
        <w:tc>
          <w:tcPr>
            <w:tcW w:w="712" w:type="dxa"/>
            <w:vMerge w:val="restart"/>
          </w:tcPr>
          <w:p w:rsidR="006F61A6" w:rsidRDefault="006F61A6" w:rsidP="00DF6200">
            <w:pPr>
              <w:jc w:val="center"/>
            </w:pPr>
            <w:r>
              <w:t>2</w:t>
            </w:r>
          </w:p>
        </w:tc>
        <w:tc>
          <w:tcPr>
            <w:tcW w:w="1667" w:type="dxa"/>
            <w:vMerge w:val="restart"/>
          </w:tcPr>
          <w:p w:rsidR="006F61A6" w:rsidRDefault="006F61A6" w:rsidP="00DF6200">
            <w:r w:rsidRPr="009C6830">
              <w:rPr>
                <w:rFonts w:cs="Times New Roman"/>
                <w:szCs w:val="26"/>
              </w:rPr>
              <w:t>Đơn đặt hàng</w:t>
            </w:r>
          </w:p>
        </w:tc>
        <w:tc>
          <w:tcPr>
            <w:tcW w:w="1013" w:type="dxa"/>
            <w:vMerge w:val="restart"/>
          </w:tcPr>
          <w:p w:rsidR="006F61A6" w:rsidRDefault="006F61A6" w:rsidP="00DF6200">
            <w:r>
              <w:t>LD</w:t>
            </w:r>
            <w:r w:rsidR="008F7FEA">
              <w:t>4</w:t>
            </w:r>
          </w:p>
          <w:p w:rsidR="006F61A6" w:rsidRDefault="006F61A6" w:rsidP="00A16581">
            <w:r>
              <w:t>LD</w:t>
            </w:r>
            <w:r w:rsidR="008F7FEA">
              <w:t>5</w:t>
            </w:r>
          </w:p>
        </w:tc>
        <w:tc>
          <w:tcPr>
            <w:tcW w:w="3667" w:type="dxa"/>
            <w:vMerge w:val="restart"/>
          </w:tcPr>
          <w:p w:rsidR="006F61A6" w:rsidRPr="009C6830" w:rsidRDefault="006F61A6" w:rsidP="00DF6200">
            <w:pPr>
              <w:rPr>
                <w:rFonts w:cs="Times New Roman"/>
                <w:sz w:val="20"/>
              </w:rPr>
            </w:pPr>
            <w:r w:rsidRPr="009C6830">
              <w:rPr>
                <w:rFonts w:cs="Times New Roman"/>
                <w:sz w:val="20"/>
              </w:rPr>
              <w:t>DONDAT_HANG</w:t>
            </w:r>
          </w:p>
          <w:p w:rsidR="006F61A6" w:rsidRPr="006516D4" w:rsidRDefault="006F61A6" w:rsidP="00DF6200">
            <w:pPr>
              <w:rPr>
                <w:rFonts w:cs="Times New Roman"/>
                <w:sz w:val="20"/>
              </w:rPr>
            </w:pPr>
            <w:r w:rsidRPr="009C6830">
              <w:rPr>
                <w:rFonts w:cs="Times New Roman"/>
                <w:sz w:val="20"/>
              </w:rPr>
              <w:t>DONGDON_DATHANG</w:t>
            </w:r>
          </w:p>
        </w:tc>
        <w:tc>
          <w:tcPr>
            <w:tcW w:w="610" w:type="dxa"/>
          </w:tcPr>
          <w:p w:rsidR="006F61A6" w:rsidRPr="00906799" w:rsidRDefault="006F61A6" w:rsidP="00DF6200">
            <w:pPr>
              <w:rPr>
                <w:lang w:val="vi-VN"/>
              </w:rPr>
            </w:pPr>
            <w:r>
              <w:rPr>
                <w:lang w:val="vi-VN"/>
              </w:rPr>
              <w:t>10</w:t>
            </w:r>
          </w:p>
        </w:tc>
        <w:tc>
          <w:tcPr>
            <w:tcW w:w="2946" w:type="dxa"/>
          </w:tcPr>
          <w:p w:rsidR="006F61A6" w:rsidRDefault="006F61A6" w:rsidP="00DF6200">
            <w:r w:rsidRPr="009C6830">
              <w:rPr>
                <w:rFonts w:cs="Times New Roman"/>
                <w:szCs w:val="26"/>
              </w:rPr>
              <w:t>Mở form lập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11</w:t>
            </w:r>
          </w:p>
        </w:tc>
        <w:tc>
          <w:tcPr>
            <w:tcW w:w="2946" w:type="dxa"/>
          </w:tcPr>
          <w:p w:rsidR="006F61A6" w:rsidRDefault="006F61A6" w:rsidP="00DF6200">
            <w:r w:rsidRPr="00DF6200">
              <w:rPr>
                <w:rFonts w:cs="Times New Roman"/>
                <w:szCs w:val="26"/>
              </w:rPr>
              <w:t>Tìm kiếm thông tin giấy yêu cầu nhập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12</w:t>
            </w:r>
          </w:p>
        </w:tc>
        <w:tc>
          <w:tcPr>
            <w:tcW w:w="2946" w:type="dxa"/>
          </w:tcPr>
          <w:p w:rsidR="006F61A6" w:rsidRDefault="006F61A6" w:rsidP="00DF6200">
            <w:r w:rsidRPr="009C6830">
              <w:rPr>
                <w:rFonts w:cs="Times New Roman"/>
                <w:szCs w:val="26"/>
              </w:rPr>
              <w:t>Kiểm tra tính đúng đắn dữ liệu hàng hóa nhập form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13</w:t>
            </w:r>
          </w:p>
        </w:tc>
        <w:tc>
          <w:tcPr>
            <w:tcW w:w="2946" w:type="dxa"/>
          </w:tcPr>
          <w:p w:rsidR="006F61A6" w:rsidRDefault="006F61A6" w:rsidP="00DF6200">
            <w:r w:rsidRPr="009C6830">
              <w:rPr>
                <w:rFonts w:cs="Times New Roman"/>
                <w:szCs w:val="26"/>
              </w:rPr>
              <w:t>Đánh số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14</w:t>
            </w:r>
          </w:p>
        </w:tc>
        <w:tc>
          <w:tcPr>
            <w:tcW w:w="2946" w:type="dxa"/>
          </w:tcPr>
          <w:p w:rsidR="006F61A6" w:rsidRPr="00906799" w:rsidRDefault="006F61A6" w:rsidP="00DF6200">
            <w:pPr>
              <w:rPr>
                <w:rFonts w:cs="Times New Roman"/>
                <w:szCs w:val="26"/>
              </w:rPr>
            </w:pPr>
            <w:r w:rsidRPr="009C6830">
              <w:rPr>
                <w:rFonts w:cs="Times New Roman"/>
                <w:szCs w:val="26"/>
              </w:rPr>
              <w:t>Lập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15</w:t>
            </w:r>
          </w:p>
        </w:tc>
        <w:tc>
          <w:tcPr>
            <w:tcW w:w="2946" w:type="dxa"/>
          </w:tcPr>
          <w:p w:rsidR="006F61A6" w:rsidRPr="00906799" w:rsidRDefault="006F61A6" w:rsidP="00DF6200">
            <w:pPr>
              <w:rPr>
                <w:rFonts w:cs="Times New Roman"/>
                <w:szCs w:val="26"/>
              </w:rPr>
            </w:pPr>
            <w:r w:rsidRPr="009C6830">
              <w:rPr>
                <w:rFonts w:cs="Times New Roman"/>
                <w:szCs w:val="26"/>
              </w:rPr>
              <w:t>Lưu thông tin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906799" w:rsidRDefault="006F61A6" w:rsidP="00DF6200">
            <w:pPr>
              <w:rPr>
                <w:lang w:val="vi-VN"/>
              </w:rPr>
            </w:pPr>
            <w:r>
              <w:rPr>
                <w:lang w:val="vi-VN"/>
              </w:rPr>
              <w:t>16</w:t>
            </w:r>
          </w:p>
        </w:tc>
        <w:tc>
          <w:tcPr>
            <w:tcW w:w="2946" w:type="dxa"/>
          </w:tcPr>
          <w:p w:rsidR="006F61A6" w:rsidRDefault="006F61A6" w:rsidP="00DF6200">
            <w:r w:rsidRPr="009C6830">
              <w:rPr>
                <w:rFonts w:cs="Times New Roman"/>
                <w:szCs w:val="26"/>
              </w:rPr>
              <w:t>In đơn đặt hàng</w:t>
            </w:r>
          </w:p>
        </w:tc>
      </w:tr>
      <w:tr w:rsidR="006F61A6" w:rsidTr="00A16581">
        <w:tc>
          <w:tcPr>
            <w:tcW w:w="712" w:type="dxa"/>
            <w:vMerge/>
          </w:tcPr>
          <w:p w:rsidR="006F61A6" w:rsidRDefault="006F61A6" w:rsidP="00DF6200">
            <w:pPr>
              <w:jc w:val="center"/>
            </w:pPr>
          </w:p>
        </w:tc>
        <w:tc>
          <w:tcPr>
            <w:tcW w:w="1667" w:type="dxa"/>
            <w:vMerge/>
          </w:tcPr>
          <w:p w:rsidR="006F61A6" w:rsidRDefault="006F61A6" w:rsidP="00DF6200"/>
        </w:tc>
        <w:tc>
          <w:tcPr>
            <w:tcW w:w="1013" w:type="dxa"/>
            <w:vMerge/>
          </w:tcPr>
          <w:p w:rsidR="006F61A6" w:rsidRDefault="006F61A6" w:rsidP="00DF6200"/>
        </w:tc>
        <w:tc>
          <w:tcPr>
            <w:tcW w:w="3667" w:type="dxa"/>
            <w:vMerge/>
          </w:tcPr>
          <w:p w:rsidR="006F61A6" w:rsidRDefault="006F61A6" w:rsidP="00DF6200"/>
        </w:tc>
        <w:tc>
          <w:tcPr>
            <w:tcW w:w="610" w:type="dxa"/>
          </w:tcPr>
          <w:p w:rsidR="006F61A6" w:rsidRPr="006F61A6" w:rsidRDefault="006F61A6" w:rsidP="00DF6200">
            <w:r>
              <w:t>4</w:t>
            </w:r>
          </w:p>
        </w:tc>
        <w:tc>
          <w:tcPr>
            <w:tcW w:w="2946" w:type="dxa"/>
          </w:tcPr>
          <w:p w:rsidR="006F61A6" w:rsidRPr="009C6830" w:rsidRDefault="006F61A6" w:rsidP="00DF6200">
            <w:pPr>
              <w:rPr>
                <w:rFonts w:cs="Times New Roman"/>
                <w:szCs w:val="26"/>
              </w:rPr>
            </w:pPr>
            <w:r w:rsidRPr="009C6830">
              <w:rPr>
                <w:rFonts w:cs="Times New Roman"/>
                <w:szCs w:val="26"/>
              </w:rPr>
              <w:t>Tìm kiếm thông tin nhà cung cấp</w:t>
            </w:r>
          </w:p>
        </w:tc>
      </w:tr>
      <w:tr w:rsidR="00DF6200" w:rsidTr="00A16581">
        <w:tc>
          <w:tcPr>
            <w:tcW w:w="712" w:type="dxa"/>
            <w:vMerge w:val="restart"/>
          </w:tcPr>
          <w:p w:rsidR="00DF6200" w:rsidRDefault="00DF6200" w:rsidP="00DF6200">
            <w:pPr>
              <w:jc w:val="center"/>
            </w:pPr>
            <w:r>
              <w:t>3</w:t>
            </w:r>
          </w:p>
        </w:tc>
        <w:tc>
          <w:tcPr>
            <w:tcW w:w="1667" w:type="dxa"/>
            <w:vMerge w:val="restart"/>
          </w:tcPr>
          <w:p w:rsidR="006F61A6" w:rsidRDefault="00DF6200" w:rsidP="00DF6200">
            <w:pPr>
              <w:rPr>
                <w:rFonts w:cs="Times New Roman"/>
                <w:sz w:val="28"/>
                <w:szCs w:val="26"/>
              </w:rPr>
            </w:pPr>
            <w:r w:rsidRPr="00A60D0B">
              <w:rPr>
                <w:rFonts w:cs="Times New Roman"/>
                <w:sz w:val="28"/>
                <w:szCs w:val="26"/>
              </w:rPr>
              <w:t xml:space="preserve">Lập phiếu </w:t>
            </w:r>
          </w:p>
          <w:p w:rsidR="00DF6200" w:rsidRDefault="00DF6200" w:rsidP="00DF6200">
            <w:r w:rsidRPr="00A60D0B">
              <w:rPr>
                <w:rFonts w:cs="Times New Roman"/>
                <w:sz w:val="28"/>
                <w:szCs w:val="26"/>
              </w:rPr>
              <w:t>lưu trữ</w:t>
            </w:r>
          </w:p>
        </w:tc>
        <w:tc>
          <w:tcPr>
            <w:tcW w:w="1013" w:type="dxa"/>
            <w:vMerge w:val="restart"/>
          </w:tcPr>
          <w:p w:rsidR="00DF6200" w:rsidRDefault="00A16581" w:rsidP="00DF6200">
            <w:r>
              <w:t>LD22</w:t>
            </w:r>
          </w:p>
          <w:p w:rsidR="00DF6200" w:rsidRDefault="00A16581" w:rsidP="00DF6200">
            <w:r>
              <w:t>LD23</w:t>
            </w:r>
          </w:p>
        </w:tc>
        <w:tc>
          <w:tcPr>
            <w:tcW w:w="3667" w:type="dxa"/>
            <w:vMerge w:val="restart"/>
          </w:tcPr>
          <w:p w:rsidR="00DF6200" w:rsidRPr="009C6830" w:rsidRDefault="00DF6200" w:rsidP="00DF6200">
            <w:pPr>
              <w:rPr>
                <w:rFonts w:cs="Times New Roman"/>
                <w:sz w:val="20"/>
              </w:rPr>
            </w:pPr>
            <w:r w:rsidRPr="009C6830">
              <w:rPr>
                <w:rFonts w:cs="Times New Roman"/>
                <w:sz w:val="20"/>
              </w:rPr>
              <w:t>PHIEULUUTRU</w:t>
            </w:r>
          </w:p>
          <w:p w:rsidR="00DF6200" w:rsidRPr="00DF6200" w:rsidRDefault="00DF6200" w:rsidP="00DF6200">
            <w:pPr>
              <w:rPr>
                <w:rFonts w:cs="Times New Roman"/>
                <w:sz w:val="20"/>
              </w:rPr>
            </w:pPr>
            <w:r w:rsidRPr="009C6830">
              <w:rPr>
                <w:rFonts w:cs="Times New Roman"/>
                <w:sz w:val="20"/>
              </w:rPr>
              <w:t>DONGPHIEULUUTRU</w:t>
            </w:r>
          </w:p>
        </w:tc>
        <w:tc>
          <w:tcPr>
            <w:tcW w:w="610" w:type="dxa"/>
          </w:tcPr>
          <w:p w:rsidR="00DF6200" w:rsidRPr="00906799" w:rsidRDefault="00DF6200" w:rsidP="00DF6200">
            <w:pPr>
              <w:rPr>
                <w:lang w:val="vi-VN"/>
              </w:rPr>
            </w:pPr>
            <w:r>
              <w:rPr>
                <w:lang w:val="vi-VN"/>
              </w:rPr>
              <w:t>17</w:t>
            </w:r>
          </w:p>
        </w:tc>
        <w:tc>
          <w:tcPr>
            <w:tcW w:w="2946" w:type="dxa"/>
          </w:tcPr>
          <w:p w:rsidR="00DF6200" w:rsidRDefault="00DF6200" w:rsidP="00DF6200">
            <w:r w:rsidRPr="009C6830">
              <w:rPr>
                <w:rFonts w:cs="Times New Roman"/>
                <w:szCs w:val="26"/>
              </w:rPr>
              <w:t>Mở form lưu trữ sản phẩm</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18</w:t>
            </w:r>
          </w:p>
        </w:tc>
        <w:tc>
          <w:tcPr>
            <w:tcW w:w="2946" w:type="dxa"/>
          </w:tcPr>
          <w:p w:rsidR="00DF6200" w:rsidRDefault="00DF6200" w:rsidP="00DF6200">
            <w:r w:rsidRPr="009C6830">
              <w:rPr>
                <w:rFonts w:cs="Times New Roman"/>
                <w:szCs w:val="26"/>
              </w:rPr>
              <w:t>Kiểm tra tính đúng đắn dữ liệu hàng hóa nhập form lập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19</w:t>
            </w:r>
          </w:p>
        </w:tc>
        <w:tc>
          <w:tcPr>
            <w:tcW w:w="2946" w:type="dxa"/>
          </w:tcPr>
          <w:p w:rsidR="00DF6200" w:rsidRPr="00853193" w:rsidRDefault="00DF6200" w:rsidP="00DF6200">
            <w:pPr>
              <w:rPr>
                <w:rFonts w:cs="Times New Roman"/>
                <w:szCs w:val="26"/>
              </w:rPr>
            </w:pPr>
            <w:r w:rsidRPr="009C6830">
              <w:rPr>
                <w:rFonts w:cs="Times New Roman"/>
                <w:szCs w:val="26"/>
              </w:rPr>
              <w:t>Đánh số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20</w:t>
            </w:r>
          </w:p>
        </w:tc>
        <w:tc>
          <w:tcPr>
            <w:tcW w:w="2946" w:type="dxa"/>
          </w:tcPr>
          <w:p w:rsidR="00DF6200" w:rsidRPr="00853193" w:rsidRDefault="00DF6200" w:rsidP="00DF6200">
            <w:pPr>
              <w:rPr>
                <w:rFonts w:cs="Times New Roman"/>
                <w:szCs w:val="26"/>
              </w:rPr>
            </w:pPr>
            <w:r w:rsidRPr="009C6830">
              <w:rPr>
                <w:rFonts w:cs="Times New Roman"/>
                <w:szCs w:val="26"/>
              </w:rPr>
              <w:t>Lập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21</w:t>
            </w:r>
          </w:p>
        </w:tc>
        <w:tc>
          <w:tcPr>
            <w:tcW w:w="2946" w:type="dxa"/>
          </w:tcPr>
          <w:p w:rsidR="00DF6200" w:rsidRDefault="00DF6200" w:rsidP="00DF6200">
            <w:r w:rsidRPr="009C6830">
              <w:rPr>
                <w:rFonts w:cs="Times New Roman"/>
                <w:szCs w:val="26"/>
              </w:rPr>
              <w:t>Lưu thông tin phiếu lưu trữ</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22</w:t>
            </w:r>
          </w:p>
        </w:tc>
        <w:tc>
          <w:tcPr>
            <w:tcW w:w="2946" w:type="dxa"/>
          </w:tcPr>
          <w:p w:rsidR="00DF6200" w:rsidRDefault="00DF6200" w:rsidP="00DF6200">
            <w:r w:rsidRPr="009C6830">
              <w:rPr>
                <w:rFonts w:cs="Times New Roman"/>
                <w:szCs w:val="26"/>
              </w:rPr>
              <w:t>In phiếu lưu trữ</w:t>
            </w:r>
          </w:p>
        </w:tc>
      </w:tr>
      <w:tr w:rsidR="00DF6200" w:rsidTr="00A16581">
        <w:tc>
          <w:tcPr>
            <w:tcW w:w="712" w:type="dxa"/>
            <w:vMerge w:val="restart"/>
          </w:tcPr>
          <w:p w:rsidR="00DF6200" w:rsidRDefault="00DF6200" w:rsidP="00DF6200">
            <w:pPr>
              <w:jc w:val="center"/>
            </w:pPr>
            <w:r>
              <w:t>4</w:t>
            </w:r>
          </w:p>
        </w:tc>
        <w:tc>
          <w:tcPr>
            <w:tcW w:w="1667" w:type="dxa"/>
            <w:vMerge w:val="restart"/>
          </w:tcPr>
          <w:p w:rsidR="006F61A6" w:rsidRDefault="006F61A6" w:rsidP="00DF6200">
            <w:pPr>
              <w:rPr>
                <w:rFonts w:cs="Times New Roman"/>
                <w:szCs w:val="26"/>
              </w:rPr>
            </w:pPr>
            <w:r w:rsidRPr="009C6830">
              <w:rPr>
                <w:rFonts w:cs="Times New Roman"/>
                <w:szCs w:val="26"/>
              </w:rPr>
              <w:t xml:space="preserve">Phiếu xuất </w:t>
            </w:r>
          </w:p>
          <w:p w:rsidR="00DF6200" w:rsidRDefault="00BD049C" w:rsidP="00DF6200">
            <w:r>
              <w:rPr>
                <w:rFonts w:cs="Times New Roman"/>
                <w:szCs w:val="26"/>
              </w:rPr>
              <w:t>kho</w:t>
            </w:r>
          </w:p>
        </w:tc>
        <w:tc>
          <w:tcPr>
            <w:tcW w:w="1013" w:type="dxa"/>
            <w:vMerge w:val="restart"/>
          </w:tcPr>
          <w:p w:rsidR="00DF6200" w:rsidRDefault="00DF6200" w:rsidP="00DF6200">
            <w:r>
              <w:t>LD</w:t>
            </w:r>
            <w:r w:rsidR="008F7FEA">
              <w:t>14</w:t>
            </w:r>
          </w:p>
          <w:p w:rsidR="00DF6200" w:rsidRDefault="008F7FEA" w:rsidP="00DF6200">
            <w:r>
              <w:t>LD15</w:t>
            </w:r>
          </w:p>
        </w:tc>
        <w:tc>
          <w:tcPr>
            <w:tcW w:w="3667" w:type="dxa"/>
            <w:vMerge w:val="restart"/>
          </w:tcPr>
          <w:p w:rsidR="00DF6200" w:rsidRPr="009C6830" w:rsidRDefault="00DF6200" w:rsidP="00DF6200">
            <w:pPr>
              <w:rPr>
                <w:rFonts w:cs="Times New Roman"/>
                <w:sz w:val="20"/>
              </w:rPr>
            </w:pPr>
            <w:r w:rsidRPr="009C6830">
              <w:rPr>
                <w:rFonts w:cs="Times New Roman"/>
                <w:sz w:val="20"/>
              </w:rPr>
              <w:t>PHIEUXUATHANG</w:t>
            </w:r>
          </w:p>
          <w:p w:rsidR="00DF6200" w:rsidRPr="00DF6200" w:rsidRDefault="00DF6200" w:rsidP="00DF6200">
            <w:pPr>
              <w:rPr>
                <w:rFonts w:cs="Times New Roman"/>
                <w:sz w:val="20"/>
              </w:rPr>
            </w:pPr>
            <w:r w:rsidRPr="009C6830">
              <w:rPr>
                <w:rFonts w:cs="Times New Roman"/>
                <w:sz w:val="20"/>
              </w:rPr>
              <w:t>DONGPHIEU_XUATHANG</w:t>
            </w:r>
          </w:p>
        </w:tc>
        <w:tc>
          <w:tcPr>
            <w:tcW w:w="610" w:type="dxa"/>
          </w:tcPr>
          <w:p w:rsidR="00DF6200" w:rsidRPr="00906799" w:rsidRDefault="00DF6200" w:rsidP="00DF6200">
            <w:pPr>
              <w:rPr>
                <w:lang w:val="vi-VN"/>
              </w:rPr>
            </w:pPr>
            <w:r>
              <w:rPr>
                <w:lang w:val="vi-VN"/>
              </w:rPr>
              <w:t>23</w:t>
            </w:r>
          </w:p>
        </w:tc>
        <w:tc>
          <w:tcPr>
            <w:tcW w:w="2946" w:type="dxa"/>
          </w:tcPr>
          <w:p w:rsidR="00DF6200" w:rsidRDefault="00DF6200" w:rsidP="0068663B">
            <w:r w:rsidRPr="009C6830">
              <w:rPr>
                <w:rFonts w:cs="Times New Roman"/>
                <w:szCs w:val="26"/>
              </w:rPr>
              <w:t xml:space="preserve">Mở form lập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24</w:t>
            </w:r>
          </w:p>
        </w:tc>
        <w:tc>
          <w:tcPr>
            <w:tcW w:w="2946" w:type="dxa"/>
          </w:tcPr>
          <w:p w:rsidR="00DF6200" w:rsidRDefault="00DF6200" w:rsidP="0068663B">
            <w:r w:rsidRPr="009C6830">
              <w:rPr>
                <w:rFonts w:cs="Times New Roman"/>
                <w:szCs w:val="26"/>
              </w:rPr>
              <w:t xml:space="preserve">Kiểm tra tính đúng đắn dữ liệu hàng hóa nhập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25</w:t>
            </w:r>
          </w:p>
        </w:tc>
        <w:tc>
          <w:tcPr>
            <w:tcW w:w="2946" w:type="dxa"/>
          </w:tcPr>
          <w:p w:rsidR="00DF6200" w:rsidRDefault="00DF6200" w:rsidP="0068663B">
            <w:r w:rsidRPr="009C6830">
              <w:rPr>
                <w:rFonts w:cs="Times New Roman"/>
                <w:szCs w:val="26"/>
              </w:rPr>
              <w:t xml:space="preserve">Đánh số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26</w:t>
            </w:r>
          </w:p>
        </w:tc>
        <w:tc>
          <w:tcPr>
            <w:tcW w:w="2946" w:type="dxa"/>
          </w:tcPr>
          <w:p w:rsidR="00DF6200" w:rsidRDefault="00DF6200" w:rsidP="0068663B">
            <w:r w:rsidRPr="009C6830">
              <w:rPr>
                <w:rFonts w:cs="Times New Roman"/>
                <w:szCs w:val="26"/>
              </w:rPr>
              <w:t xml:space="preserve">Lập phiếu xuất </w:t>
            </w:r>
            <w:r w:rsidR="0068663B">
              <w:rPr>
                <w:rFonts w:cs="Times New Roman"/>
                <w:szCs w:val="26"/>
              </w:rPr>
              <w:t>hàng</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27</w:t>
            </w:r>
          </w:p>
        </w:tc>
        <w:tc>
          <w:tcPr>
            <w:tcW w:w="2946" w:type="dxa"/>
          </w:tcPr>
          <w:p w:rsidR="00DF6200" w:rsidRPr="00853193" w:rsidRDefault="00DF6200" w:rsidP="0068663B">
            <w:pPr>
              <w:rPr>
                <w:rFonts w:cs="Times New Roman"/>
                <w:szCs w:val="26"/>
              </w:rPr>
            </w:pPr>
            <w:r w:rsidRPr="009C6830">
              <w:rPr>
                <w:rFonts w:cs="Times New Roman"/>
                <w:szCs w:val="26"/>
              </w:rPr>
              <w:t xml:space="preserve">Lưu thông tin phiếu xuất </w:t>
            </w:r>
            <w:r w:rsidR="0068663B">
              <w:rPr>
                <w:rFonts w:cs="Times New Roman"/>
                <w:szCs w:val="26"/>
              </w:rPr>
              <w:t>hàng</w:t>
            </w:r>
            <w:r w:rsidRPr="009C6830">
              <w:rPr>
                <w:rFonts w:cs="Times New Roman"/>
                <w:szCs w:val="26"/>
              </w:rPr>
              <w:t xml:space="preserve"> </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28</w:t>
            </w:r>
          </w:p>
        </w:tc>
        <w:tc>
          <w:tcPr>
            <w:tcW w:w="2946" w:type="dxa"/>
          </w:tcPr>
          <w:p w:rsidR="00DF6200" w:rsidRDefault="00DF6200" w:rsidP="0068663B">
            <w:r w:rsidRPr="009C6830">
              <w:rPr>
                <w:rFonts w:cs="Times New Roman"/>
                <w:szCs w:val="26"/>
              </w:rPr>
              <w:t xml:space="preserve">In phiếu xuất </w:t>
            </w:r>
            <w:r w:rsidR="0068663B">
              <w:rPr>
                <w:rFonts w:cs="Times New Roman"/>
                <w:szCs w:val="26"/>
              </w:rPr>
              <w:t>hàng</w:t>
            </w:r>
          </w:p>
        </w:tc>
      </w:tr>
      <w:tr w:rsidR="00DF6200" w:rsidTr="00A16581">
        <w:tc>
          <w:tcPr>
            <w:tcW w:w="712" w:type="dxa"/>
            <w:vMerge w:val="restart"/>
          </w:tcPr>
          <w:p w:rsidR="00DF6200" w:rsidRDefault="00DF6200" w:rsidP="00DF6200">
            <w:pPr>
              <w:jc w:val="center"/>
            </w:pPr>
            <w:r>
              <w:lastRenderedPageBreak/>
              <w:t>5</w:t>
            </w:r>
          </w:p>
        </w:tc>
        <w:tc>
          <w:tcPr>
            <w:tcW w:w="1667" w:type="dxa"/>
            <w:vMerge w:val="restart"/>
          </w:tcPr>
          <w:p w:rsidR="00DF6200" w:rsidRDefault="00DF6200" w:rsidP="00DF6200">
            <w:pPr>
              <w:rPr>
                <w:rFonts w:cs="Times New Roman"/>
                <w:szCs w:val="26"/>
              </w:rPr>
            </w:pPr>
            <w:r w:rsidRPr="009C6830">
              <w:rPr>
                <w:rFonts w:cs="Times New Roman"/>
                <w:szCs w:val="26"/>
              </w:rPr>
              <w:t xml:space="preserve">Lập phiếu </w:t>
            </w:r>
          </w:p>
          <w:p w:rsidR="00DF6200" w:rsidRDefault="00DF6200" w:rsidP="00DF6200">
            <w:pPr>
              <w:rPr>
                <w:rFonts w:cs="Times New Roman"/>
                <w:szCs w:val="26"/>
              </w:rPr>
            </w:pPr>
            <w:r w:rsidRPr="009C6830">
              <w:rPr>
                <w:rFonts w:cs="Times New Roman"/>
                <w:szCs w:val="26"/>
              </w:rPr>
              <w:t xml:space="preserve">yêu cầu </w:t>
            </w:r>
          </w:p>
          <w:p w:rsidR="00DF6200" w:rsidRDefault="00DF6200" w:rsidP="00DF6200">
            <w:pPr>
              <w:rPr>
                <w:rFonts w:cs="Times New Roman"/>
                <w:szCs w:val="26"/>
              </w:rPr>
            </w:pPr>
            <w:r w:rsidRPr="009C6830">
              <w:rPr>
                <w:rFonts w:cs="Times New Roman"/>
                <w:szCs w:val="26"/>
              </w:rPr>
              <w:t xml:space="preserve">sản phẩm </w:t>
            </w:r>
          </w:p>
          <w:p w:rsidR="00DF6200" w:rsidRPr="00DF6200" w:rsidRDefault="00DF6200" w:rsidP="00DF6200">
            <w:pPr>
              <w:rPr>
                <w:rFonts w:cs="Times New Roman"/>
                <w:szCs w:val="26"/>
              </w:rPr>
            </w:pPr>
            <w:r w:rsidRPr="009C6830">
              <w:rPr>
                <w:rFonts w:cs="Times New Roman"/>
                <w:szCs w:val="26"/>
              </w:rPr>
              <w:t>trưng bày</w:t>
            </w:r>
          </w:p>
        </w:tc>
        <w:tc>
          <w:tcPr>
            <w:tcW w:w="1013" w:type="dxa"/>
            <w:vMerge w:val="restart"/>
          </w:tcPr>
          <w:p w:rsidR="00DF6200" w:rsidRDefault="008F7FEA" w:rsidP="00DF6200">
            <w:r>
              <w:t>LD18</w:t>
            </w:r>
          </w:p>
          <w:p w:rsidR="00DF6200" w:rsidRDefault="008F7FEA" w:rsidP="00DF6200">
            <w:r>
              <w:t>LD19</w:t>
            </w:r>
          </w:p>
        </w:tc>
        <w:tc>
          <w:tcPr>
            <w:tcW w:w="3667" w:type="dxa"/>
            <w:vMerge w:val="restart"/>
          </w:tcPr>
          <w:p w:rsidR="00DF6200" w:rsidRPr="009C6830" w:rsidRDefault="00DF6200" w:rsidP="00DF6200">
            <w:pPr>
              <w:rPr>
                <w:rFonts w:cs="Times New Roman"/>
                <w:sz w:val="20"/>
              </w:rPr>
            </w:pPr>
            <w:r w:rsidRPr="009C6830">
              <w:rPr>
                <w:rFonts w:cs="Times New Roman"/>
                <w:sz w:val="20"/>
              </w:rPr>
              <w:t>PHIEU_YC_SANPHAM_TRUNGBAY</w:t>
            </w:r>
          </w:p>
          <w:p w:rsidR="00DF6200" w:rsidRDefault="00DF6200" w:rsidP="00DF6200">
            <w:r w:rsidRPr="009C6830">
              <w:rPr>
                <w:rFonts w:cs="Times New Roman"/>
                <w:sz w:val="18"/>
              </w:rPr>
              <w:t>DONGPHIEU_YC_SANPHAM_TRUNGBAY</w:t>
            </w:r>
          </w:p>
          <w:p w:rsidR="00DF6200" w:rsidRPr="00DF6200" w:rsidRDefault="00DF6200" w:rsidP="00DF6200"/>
        </w:tc>
        <w:tc>
          <w:tcPr>
            <w:tcW w:w="610" w:type="dxa"/>
          </w:tcPr>
          <w:p w:rsidR="00DF6200" w:rsidRPr="00906799" w:rsidRDefault="00DF6200" w:rsidP="00DF6200">
            <w:pPr>
              <w:rPr>
                <w:lang w:val="vi-VN"/>
              </w:rPr>
            </w:pPr>
            <w:r>
              <w:rPr>
                <w:lang w:val="vi-VN"/>
              </w:rPr>
              <w:t>38</w:t>
            </w:r>
          </w:p>
        </w:tc>
        <w:tc>
          <w:tcPr>
            <w:tcW w:w="2946" w:type="dxa"/>
          </w:tcPr>
          <w:p w:rsidR="00DF6200" w:rsidRDefault="00DF6200" w:rsidP="00DF6200">
            <w:r w:rsidRPr="009C6830">
              <w:rPr>
                <w:rFonts w:cs="Times New Roman"/>
                <w:szCs w:val="26"/>
              </w:rPr>
              <w:t>Mở form lập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39</w:t>
            </w:r>
          </w:p>
        </w:tc>
        <w:tc>
          <w:tcPr>
            <w:tcW w:w="2946" w:type="dxa"/>
          </w:tcPr>
          <w:p w:rsidR="00DF6200" w:rsidRDefault="00DF6200" w:rsidP="00DF6200">
            <w:r w:rsidRPr="009C6830">
              <w:rPr>
                <w:rFonts w:cs="Times New Roman"/>
                <w:szCs w:val="26"/>
              </w:rPr>
              <w:t>Kiểm soát dữ liệu được nhập vào form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40</w:t>
            </w:r>
          </w:p>
        </w:tc>
        <w:tc>
          <w:tcPr>
            <w:tcW w:w="2946" w:type="dxa"/>
          </w:tcPr>
          <w:p w:rsidR="00DF6200" w:rsidRDefault="00DF6200" w:rsidP="00DF6200">
            <w:r w:rsidRPr="009C6830">
              <w:rPr>
                <w:rFonts w:cs="Times New Roman"/>
                <w:szCs w:val="26"/>
              </w:rPr>
              <w:t>Kiểm tra số lượng từng hàng hóa trên hệ thống so với số lượng từng hàng hóa được nhập</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41</w:t>
            </w:r>
          </w:p>
        </w:tc>
        <w:tc>
          <w:tcPr>
            <w:tcW w:w="2946" w:type="dxa"/>
          </w:tcPr>
          <w:p w:rsidR="00DF6200" w:rsidRPr="00853193" w:rsidRDefault="00DF6200" w:rsidP="00DF6200">
            <w:pPr>
              <w:rPr>
                <w:rFonts w:cs="Times New Roman"/>
                <w:szCs w:val="26"/>
              </w:rPr>
            </w:pPr>
            <w:r w:rsidRPr="009C6830">
              <w:rPr>
                <w:rFonts w:cs="Times New Roman"/>
                <w:szCs w:val="26"/>
              </w:rPr>
              <w:t>Đánh số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42</w:t>
            </w:r>
          </w:p>
        </w:tc>
        <w:tc>
          <w:tcPr>
            <w:tcW w:w="2946" w:type="dxa"/>
          </w:tcPr>
          <w:p w:rsidR="00DF6200" w:rsidRDefault="00DF6200" w:rsidP="00DF6200">
            <w:r w:rsidRPr="009C6830">
              <w:rPr>
                <w:rFonts w:cs="Times New Roman"/>
                <w:szCs w:val="26"/>
              </w:rPr>
              <w:t>Lập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43</w:t>
            </w:r>
          </w:p>
        </w:tc>
        <w:tc>
          <w:tcPr>
            <w:tcW w:w="2946" w:type="dxa"/>
          </w:tcPr>
          <w:p w:rsidR="00DF6200" w:rsidRDefault="00DF6200" w:rsidP="00DF6200">
            <w:r w:rsidRPr="009C6830">
              <w:rPr>
                <w:rFonts w:cs="Times New Roman"/>
                <w:szCs w:val="26"/>
              </w:rPr>
              <w:t>Lưu phiếu  yêu cầu sản phẩm trưng bày</w:t>
            </w:r>
          </w:p>
        </w:tc>
      </w:tr>
      <w:tr w:rsidR="00DF6200" w:rsidTr="00A16581">
        <w:tc>
          <w:tcPr>
            <w:tcW w:w="712" w:type="dxa"/>
            <w:vMerge/>
          </w:tcPr>
          <w:p w:rsidR="00DF6200" w:rsidRDefault="00DF6200" w:rsidP="00DF6200">
            <w:pPr>
              <w:jc w:val="center"/>
            </w:pPr>
          </w:p>
        </w:tc>
        <w:tc>
          <w:tcPr>
            <w:tcW w:w="1667" w:type="dxa"/>
            <w:vMerge/>
          </w:tcPr>
          <w:p w:rsidR="00DF6200" w:rsidRDefault="00DF6200" w:rsidP="00DF6200"/>
        </w:tc>
        <w:tc>
          <w:tcPr>
            <w:tcW w:w="1013" w:type="dxa"/>
            <w:vMerge/>
          </w:tcPr>
          <w:p w:rsidR="00DF6200" w:rsidRDefault="00DF6200" w:rsidP="00DF6200"/>
        </w:tc>
        <w:tc>
          <w:tcPr>
            <w:tcW w:w="3667" w:type="dxa"/>
            <w:vMerge/>
          </w:tcPr>
          <w:p w:rsidR="00DF6200" w:rsidRDefault="00DF6200" w:rsidP="00DF6200"/>
        </w:tc>
        <w:tc>
          <w:tcPr>
            <w:tcW w:w="610" w:type="dxa"/>
          </w:tcPr>
          <w:p w:rsidR="00DF6200" w:rsidRPr="00906799" w:rsidRDefault="00DF6200" w:rsidP="00DF6200">
            <w:pPr>
              <w:rPr>
                <w:lang w:val="vi-VN"/>
              </w:rPr>
            </w:pPr>
            <w:r>
              <w:rPr>
                <w:lang w:val="vi-VN"/>
              </w:rPr>
              <w:t>44</w:t>
            </w:r>
          </w:p>
        </w:tc>
        <w:tc>
          <w:tcPr>
            <w:tcW w:w="2946" w:type="dxa"/>
          </w:tcPr>
          <w:p w:rsidR="00DF6200" w:rsidRDefault="00DF6200" w:rsidP="00DF6200">
            <w:r w:rsidRPr="009C6830">
              <w:rPr>
                <w:rFonts w:cs="Times New Roman"/>
                <w:szCs w:val="26"/>
              </w:rPr>
              <w:t>In phiếu yêu cầu sản phẩm trừng bày</w:t>
            </w:r>
          </w:p>
        </w:tc>
      </w:tr>
      <w:tr w:rsidR="006F61A6" w:rsidTr="00A16581">
        <w:tc>
          <w:tcPr>
            <w:tcW w:w="712" w:type="dxa"/>
            <w:vMerge w:val="restart"/>
          </w:tcPr>
          <w:p w:rsidR="006F61A6" w:rsidRDefault="006F61A6" w:rsidP="00DF6200">
            <w:pPr>
              <w:jc w:val="center"/>
            </w:pPr>
            <w:r>
              <w:t>6</w:t>
            </w:r>
          </w:p>
        </w:tc>
        <w:tc>
          <w:tcPr>
            <w:tcW w:w="1667" w:type="dxa"/>
            <w:vMerge w:val="restart"/>
          </w:tcPr>
          <w:p w:rsidR="006F61A6" w:rsidRDefault="006F61A6" w:rsidP="00DF6200">
            <w:r w:rsidRPr="009C6830">
              <w:rPr>
                <w:rFonts w:cs="Times New Roman"/>
                <w:szCs w:val="26"/>
              </w:rPr>
              <w:t>Hàng hóa</w:t>
            </w:r>
          </w:p>
        </w:tc>
        <w:tc>
          <w:tcPr>
            <w:tcW w:w="1013" w:type="dxa"/>
            <w:vMerge w:val="restart"/>
          </w:tcPr>
          <w:p w:rsidR="006F61A6" w:rsidRDefault="006F61A6" w:rsidP="005842E7">
            <w:r>
              <w:t>LD</w:t>
            </w:r>
            <w:r w:rsidR="008F7FEA">
              <w:t>1</w:t>
            </w:r>
          </w:p>
          <w:p w:rsidR="006F61A6" w:rsidRDefault="008F7FEA" w:rsidP="005842E7">
            <w:r>
              <w:t>LD3</w:t>
            </w:r>
          </w:p>
        </w:tc>
        <w:tc>
          <w:tcPr>
            <w:tcW w:w="3667" w:type="dxa"/>
            <w:vMerge w:val="restart"/>
          </w:tcPr>
          <w:p w:rsidR="006F61A6" w:rsidRPr="009C6830" w:rsidRDefault="006F61A6" w:rsidP="00A60D0B">
            <w:pPr>
              <w:rPr>
                <w:rFonts w:cs="Times New Roman"/>
                <w:sz w:val="20"/>
              </w:rPr>
            </w:pPr>
            <w:r w:rsidRPr="009C6830">
              <w:rPr>
                <w:rFonts w:cs="Times New Roman"/>
                <w:sz w:val="20"/>
              </w:rPr>
              <w:t>HANGHOA</w:t>
            </w:r>
          </w:p>
          <w:p w:rsidR="006F61A6" w:rsidRPr="009C6830" w:rsidRDefault="006F61A6" w:rsidP="00A60D0B">
            <w:pPr>
              <w:rPr>
                <w:rFonts w:cs="Times New Roman"/>
                <w:sz w:val="20"/>
              </w:rPr>
            </w:pPr>
            <w:r w:rsidRPr="009C6830">
              <w:rPr>
                <w:rFonts w:cs="Times New Roman"/>
                <w:sz w:val="20"/>
              </w:rPr>
              <w:t>DANHMUC_SANPHAM</w:t>
            </w:r>
          </w:p>
          <w:p w:rsidR="006F61A6" w:rsidRDefault="006F61A6" w:rsidP="00DF6200"/>
        </w:tc>
        <w:tc>
          <w:tcPr>
            <w:tcW w:w="610" w:type="dxa"/>
          </w:tcPr>
          <w:p w:rsidR="006F61A6" w:rsidRPr="00906799" w:rsidRDefault="006F61A6" w:rsidP="00DF6200">
            <w:pPr>
              <w:rPr>
                <w:lang w:val="vi-VN"/>
              </w:rPr>
            </w:pPr>
            <w:r>
              <w:rPr>
                <w:lang w:val="vi-VN"/>
              </w:rPr>
              <w:t>45</w:t>
            </w:r>
          </w:p>
        </w:tc>
        <w:tc>
          <w:tcPr>
            <w:tcW w:w="2946" w:type="dxa"/>
          </w:tcPr>
          <w:p w:rsidR="006F61A6" w:rsidRDefault="006F61A6" w:rsidP="00DF6200">
            <w:r w:rsidRPr="009C6830">
              <w:rPr>
                <w:rFonts w:cs="Times New Roman"/>
                <w:szCs w:val="26"/>
              </w:rPr>
              <w:t>Mở form cập nhật đơn giá bán</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46</w:t>
            </w:r>
          </w:p>
        </w:tc>
        <w:tc>
          <w:tcPr>
            <w:tcW w:w="2946" w:type="dxa"/>
          </w:tcPr>
          <w:p w:rsidR="006F61A6" w:rsidRDefault="006F61A6" w:rsidP="005842E7">
            <w:r w:rsidRPr="009C6830">
              <w:rPr>
                <w:rFonts w:cs="Times New Roman"/>
                <w:szCs w:val="26"/>
              </w:rPr>
              <w:t>Hiển thị chi tiết sản phẩm</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47</w:t>
            </w:r>
          </w:p>
        </w:tc>
        <w:tc>
          <w:tcPr>
            <w:tcW w:w="2946" w:type="dxa"/>
          </w:tcPr>
          <w:p w:rsidR="006F61A6" w:rsidRDefault="006F61A6" w:rsidP="005842E7">
            <w:r w:rsidRPr="009C6830">
              <w:rPr>
                <w:rFonts w:cs="Times New Roman"/>
                <w:szCs w:val="26"/>
              </w:rPr>
              <w:t>Kiểm soát dữ liệu được nhập đơn giá bán</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48</w:t>
            </w:r>
          </w:p>
        </w:tc>
        <w:tc>
          <w:tcPr>
            <w:tcW w:w="2946" w:type="dxa"/>
          </w:tcPr>
          <w:p w:rsidR="006F61A6" w:rsidRDefault="006F61A6" w:rsidP="005842E7">
            <w:r w:rsidRPr="009C6830">
              <w:rPr>
                <w:rFonts w:cs="Times New Roman"/>
                <w:szCs w:val="26"/>
              </w:rPr>
              <w:t>Lưu giá bán mới vào trong hệ thống</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906799" w:rsidRDefault="006F61A6" w:rsidP="005842E7">
            <w:pPr>
              <w:rPr>
                <w:lang w:val="vi-VN"/>
              </w:rPr>
            </w:pPr>
            <w:r>
              <w:rPr>
                <w:lang w:val="vi-VN"/>
              </w:rPr>
              <w:t>49</w:t>
            </w:r>
          </w:p>
        </w:tc>
        <w:tc>
          <w:tcPr>
            <w:tcW w:w="2946" w:type="dxa"/>
          </w:tcPr>
          <w:p w:rsidR="006F61A6" w:rsidRDefault="006F61A6" w:rsidP="005842E7">
            <w:r w:rsidRPr="009C6830">
              <w:rPr>
                <w:rFonts w:cs="Times New Roman"/>
                <w:szCs w:val="26"/>
              </w:rPr>
              <w:t>Thông báo cập nhật đơn giá bán thành công</w:t>
            </w:r>
          </w:p>
        </w:tc>
      </w:tr>
      <w:tr w:rsidR="006F61A6" w:rsidTr="00A16581">
        <w:tc>
          <w:tcPr>
            <w:tcW w:w="712" w:type="dxa"/>
            <w:vMerge/>
          </w:tcPr>
          <w:p w:rsidR="006F61A6" w:rsidRDefault="006F61A6" w:rsidP="005842E7">
            <w:pPr>
              <w:jc w:val="center"/>
            </w:pPr>
          </w:p>
        </w:tc>
        <w:tc>
          <w:tcPr>
            <w:tcW w:w="1667" w:type="dxa"/>
            <w:vMerge/>
          </w:tcPr>
          <w:p w:rsidR="006F61A6" w:rsidRDefault="006F61A6" w:rsidP="005842E7"/>
        </w:tc>
        <w:tc>
          <w:tcPr>
            <w:tcW w:w="1013" w:type="dxa"/>
            <w:vMerge/>
          </w:tcPr>
          <w:p w:rsidR="006F61A6" w:rsidRDefault="006F61A6" w:rsidP="005842E7"/>
        </w:tc>
        <w:tc>
          <w:tcPr>
            <w:tcW w:w="3667" w:type="dxa"/>
            <w:vMerge/>
          </w:tcPr>
          <w:p w:rsidR="006F61A6" w:rsidRDefault="006F61A6" w:rsidP="005842E7"/>
        </w:tc>
        <w:tc>
          <w:tcPr>
            <w:tcW w:w="610" w:type="dxa"/>
          </w:tcPr>
          <w:p w:rsidR="006F61A6" w:rsidRPr="006F61A6" w:rsidRDefault="006F61A6" w:rsidP="005842E7">
            <w:r>
              <w:t>3</w:t>
            </w:r>
          </w:p>
        </w:tc>
        <w:tc>
          <w:tcPr>
            <w:tcW w:w="2946" w:type="dxa"/>
          </w:tcPr>
          <w:p w:rsidR="006F61A6" w:rsidRPr="009C6830" w:rsidRDefault="006F61A6" w:rsidP="005842E7">
            <w:pPr>
              <w:rPr>
                <w:rFonts w:cs="Times New Roman"/>
                <w:szCs w:val="26"/>
              </w:rPr>
            </w:pPr>
            <w:r w:rsidRPr="009C6830">
              <w:rPr>
                <w:rFonts w:cs="Times New Roman"/>
                <w:szCs w:val="26"/>
              </w:rPr>
              <w:t>Tìm kiếm thông tin hàng hóa</w:t>
            </w:r>
          </w:p>
        </w:tc>
      </w:tr>
      <w:tr w:rsidR="005842E7" w:rsidTr="00A16581">
        <w:tc>
          <w:tcPr>
            <w:tcW w:w="712" w:type="dxa"/>
            <w:vMerge w:val="restart"/>
          </w:tcPr>
          <w:p w:rsidR="005842E7" w:rsidRDefault="005842E7" w:rsidP="005842E7">
            <w:pPr>
              <w:jc w:val="center"/>
            </w:pPr>
            <w:r>
              <w:t>7</w:t>
            </w:r>
          </w:p>
        </w:tc>
        <w:tc>
          <w:tcPr>
            <w:tcW w:w="1667" w:type="dxa"/>
            <w:vMerge w:val="restart"/>
          </w:tcPr>
          <w:p w:rsidR="005842E7" w:rsidRDefault="005842E7" w:rsidP="005842E7">
            <w:pPr>
              <w:rPr>
                <w:rFonts w:cs="Times New Roman"/>
                <w:szCs w:val="26"/>
              </w:rPr>
            </w:pPr>
            <w:r w:rsidRPr="009C6830">
              <w:rPr>
                <w:rFonts w:cs="Times New Roman"/>
                <w:szCs w:val="26"/>
              </w:rPr>
              <w:t xml:space="preserve">Lập phiếu </w:t>
            </w:r>
          </w:p>
          <w:p w:rsidR="005842E7" w:rsidRDefault="005842E7" w:rsidP="005842E7">
            <w:r w:rsidRPr="009C6830">
              <w:rPr>
                <w:rFonts w:cs="Times New Roman"/>
                <w:szCs w:val="26"/>
              </w:rPr>
              <w:t>nhập kho</w:t>
            </w:r>
          </w:p>
        </w:tc>
        <w:tc>
          <w:tcPr>
            <w:tcW w:w="1013" w:type="dxa"/>
            <w:vMerge w:val="restart"/>
          </w:tcPr>
          <w:p w:rsidR="005842E7" w:rsidRDefault="005842E7" w:rsidP="005842E7">
            <w:r>
              <w:t>LD</w:t>
            </w:r>
            <w:r w:rsidR="008F7FEA">
              <w:t>8</w:t>
            </w:r>
          </w:p>
          <w:p w:rsidR="005842E7" w:rsidRDefault="005842E7" w:rsidP="00A16581">
            <w:r>
              <w:t>LD</w:t>
            </w:r>
            <w:r w:rsidR="008F7FEA">
              <w:t>9</w:t>
            </w:r>
          </w:p>
        </w:tc>
        <w:tc>
          <w:tcPr>
            <w:tcW w:w="3667" w:type="dxa"/>
            <w:vMerge w:val="restart"/>
          </w:tcPr>
          <w:p w:rsidR="005842E7" w:rsidRPr="009C6830" w:rsidRDefault="005842E7" w:rsidP="005842E7">
            <w:pPr>
              <w:rPr>
                <w:rFonts w:cs="Times New Roman"/>
                <w:sz w:val="20"/>
              </w:rPr>
            </w:pPr>
            <w:r w:rsidRPr="009C6830">
              <w:rPr>
                <w:rFonts w:cs="Times New Roman"/>
                <w:sz w:val="20"/>
              </w:rPr>
              <w:t>PHIEUNHAPKHO</w:t>
            </w:r>
          </w:p>
          <w:p w:rsidR="005842E7" w:rsidRDefault="005842E7" w:rsidP="005842E7">
            <w:pPr>
              <w:tabs>
                <w:tab w:val="left" w:pos="988"/>
              </w:tabs>
            </w:pPr>
            <w:r w:rsidRPr="009C6830">
              <w:rPr>
                <w:rFonts w:cs="Times New Roman"/>
                <w:sz w:val="20"/>
              </w:rPr>
              <w:t>DONGPHIEU_NHAPKHO</w:t>
            </w:r>
          </w:p>
        </w:tc>
        <w:tc>
          <w:tcPr>
            <w:tcW w:w="610" w:type="dxa"/>
          </w:tcPr>
          <w:p w:rsidR="005842E7" w:rsidRPr="00906799" w:rsidRDefault="005842E7" w:rsidP="005842E7">
            <w:pPr>
              <w:rPr>
                <w:lang w:val="vi-VN"/>
              </w:rPr>
            </w:pPr>
            <w:r>
              <w:rPr>
                <w:lang w:val="vi-VN"/>
              </w:rPr>
              <w:t>29</w:t>
            </w:r>
          </w:p>
        </w:tc>
        <w:tc>
          <w:tcPr>
            <w:tcW w:w="2946" w:type="dxa"/>
          </w:tcPr>
          <w:p w:rsidR="005842E7" w:rsidRDefault="005842E7" w:rsidP="005842E7">
            <w:r w:rsidRPr="009C6830">
              <w:rPr>
                <w:rFonts w:cs="Times New Roman"/>
                <w:szCs w:val="26"/>
              </w:rPr>
              <w:t>Mở form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2</w:t>
            </w:r>
          </w:p>
        </w:tc>
        <w:tc>
          <w:tcPr>
            <w:tcW w:w="2946" w:type="dxa"/>
          </w:tcPr>
          <w:p w:rsidR="005842E7" w:rsidRDefault="005842E7" w:rsidP="005842E7">
            <w:r w:rsidRPr="009C6830">
              <w:rPr>
                <w:rFonts w:cs="Times New Roman"/>
                <w:szCs w:val="26"/>
              </w:rPr>
              <w:t>Tìm kiếm thông tin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32</w:t>
            </w:r>
          </w:p>
        </w:tc>
        <w:tc>
          <w:tcPr>
            <w:tcW w:w="2946" w:type="dxa"/>
          </w:tcPr>
          <w:p w:rsidR="005842E7" w:rsidRDefault="005842E7" w:rsidP="005842E7">
            <w:r w:rsidRPr="009C6830">
              <w:rPr>
                <w:rFonts w:cs="Times New Roman"/>
                <w:szCs w:val="26"/>
              </w:rPr>
              <w:t>Kiểm soát tính đúng đắn dữ liệu hàng hóa nhập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33</w:t>
            </w:r>
          </w:p>
        </w:tc>
        <w:tc>
          <w:tcPr>
            <w:tcW w:w="2946" w:type="dxa"/>
          </w:tcPr>
          <w:p w:rsidR="005842E7" w:rsidRDefault="005842E7" w:rsidP="005842E7">
            <w:r w:rsidRPr="009C6830">
              <w:rPr>
                <w:rFonts w:cs="Times New Roman"/>
                <w:szCs w:val="26"/>
              </w:rPr>
              <w:t>Tính toán dữ liệu có công thức kết xuất</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34</w:t>
            </w:r>
          </w:p>
        </w:tc>
        <w:tc>
          <w:tcPr>
            <w:tcW w:w="2946" w:type="dxa"/>
          </w:tcPr>
          <w:p w:rsidR="005842E7" w:rsidRDefault="005842E7" w:rsidP="005842E7">
            <w:r w:rsidRPr="009C6830">
              <w:rPr>
                <w:rFonts w:cs="Times New Roman"/>
                <w:szCs w:val="26"/>
              </w:rPr>
              <w:t>Đánh số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35</w:t>
            </w:r>
          </w:p>
        </w:tc>
        <w:tc>
          <w:tcPr>
            <w:tcW w:w="2946" w:type="dxa"/>
          </w:tcPr>
          <w:p w:rsidR="005842E7" w:rsidRPr="00853193" w:rsidRDefault="005842E7" w:rsidP="005842E7">
            <w:pPr>
              <w:rPr>
                <w:rFonts w:cs="Times New Roman"/>
                <w:szCs w:val="26"/>
              </w:rPr>
            </w:pPr>
            <w:r w:rsidRPr="009C6830">
              <w:rPr>
                <w:rFonts w:cs="Times New Roman"/>
                <w:szCs w:val="26"/>
              </w:rPr>
              <w:t>Lập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36</w:t>
            </w:r>
          </w:p>
        </w:tc>
        <w:tc>
          <w:tcPr>
            <w:tcW w:w="2946" w:type="dxa"/>
          </w:tcPr>
          <w:p w:rsidR="005842E7" w:rsidRDefault="005842E7" w:rsidP="005842E7">
            <w:r w:rsidRPr="009C6830">
              <w:rPr>
                <w:rFonts w:cs="Times New Roman"/>
                <w:szCs w:val="26"/>
              </w:rPr>
              <w:t>Lưu phiếu nhập kho</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906799" w:rsidRDefault="005842E7" w:rsidP="005842E7">
            <w:pPr>
              <w:rPr>
                <w:lang w:val="vi-VN"/>
              </w:rPr>
            </w:pPr>
            <w:r>
              <w:rPr>
                <w:lang w:val="vi-VN"/>
              </w:rPr>
              <w:t>37</w:t>
            </w:r>
          </w:p>
        </w:tc>
        <w:tc>
          <w:tcPr>
            <w:tcW w:w="2946" w:type="dxa"/>
          </w:tcPr>
          <w:p w:rsidR="005842E7" w:rsidRDefault="005842E7" w:rsidP="005842E7">
            <w:r w:rsidRPr="009C6830">
              <w:rPr>
                <w:rFonts w:cs="Times New Roman"/>
                <w:szCs w:val="26"/>
              </w:rPr>
              <w:t>In phiếu nhập kho</w:t>
            </w:r>
          </w:p>
        </w:tc>
      </w:tr>
      <w:tr w:rsidR="005842E7" w:rsidTr="00A16581">
        <w:tc>
          <w:tcPr>
            <w:tcW w:w="712" w:type="dxa"/>
            <w:vMerge w:val="restart"/>
          </w:tcPr>
          <w:p w:rsidR="005842E7" w:rsidRDefault="005842E7" w:rsidP="005842E7">
            <w:pPr>
              <w:jc w:val="center"/>
            </w:pPr>
            <w:r>
              <w:t>8</w:t>
            </w:r>
          </w:p>
        </w:tc>
        <w:tc>
          <w:tcPr>
            <w:tcW w:w="1667" w:type="dxa"/>
            <w:vMerge w:val="restart"/>
          </w:tcPr>
          <w:p w:rsidR="005842E7" w:rsidRDefault="00A60D0B" w:rsidP="005842E7">
            <w:r w:rsidRPr="009C6830">
              <w:rPr>
                <w:rFonts w:cs="Times New Roman"/>
                <w:szCs w:val="26"/>
              </w:rPr>
              <w:t xml:space="preserve">Nhà cung cấp </w:t>
            </w:r>
          </w:p>
        </w:tc>
        <w:tc>
          <w:tcPr>
            <w:tcW w:w="1013" w:type="dxa"/>
            <w:vMerge w:val="restart"/>
          </w:tcPr>
          <w:p w:rsidR="005842E7" w:rsidRDefault="005842E7" w:rsidP="005842E7">
            <w:r>
              <w:t>LD</w:t>
            </w:r>
            <w:r w:rsidR="008F7FEA">
              <w:t>2</w:t>
            </w:r>
          </w:p>
          <w:p w:rsidR="005842E7" w:rsidRDefault="005842E7" w:rsidP="005842E7">
            <w:r>
              <w:t>LD</w:t>
            </w:r>
            <w:r w:rsidR="008F7FEA">
              <w:t>10</w:t>
            </w:r>
          </w:p>
          <w:p w:rsidR="005842E7" w:rsidRDefault="005842E7" w:rsidP="00A16581">
            <w:r>
              <w:lastRenderedPageBreak/>
              <w:t>LD</w:t>
            </w:r>
            <w:r w:rsidR="008F7FEA">
              <w:t>11</w:t>
            </w:r>
          </w:p>
        </w:tc>
        <w:tc>
          <w:tcPr>
            <w:tcW w:w="3667" w:type="dxa"/>
            <w:vMerge w:val="restart"/>
          </w:tcPr>
          <w:p w:rsidR="005842E7" w:rsidRPr="009C6830" w:rsidRDefault="005842E7" w:rsidP="005842E7">
            <w:pPr>
              <w:rPr>
                <w:rFonts w:cs="Times New Roman"/>
                <w:sz w:val="20"/>
              </w:rPr>
            </w:pPr>
            <w:r w:rsidRPr="009C6830">
              <w:rPr>
                <w:rFonts w:cs="Times New Roman"/>
                <w:sz w:val="20"/>
              </w:rPr>
              <w:lastRenderedPageBreak/>
              <w:t>NHA</w:t>
            </w:r>
            <w:r>
              <w:rPr>
                <w:rFonts w:cs="Times New Roman"/>
                <w:sz w:val="20"/>
              </w:rPr>
              <w:t>_</w:t>
            </w:r>
            <w:r w:rsidRPr="009C6830">
              <w:rPr>
                <w:rFonts w:cs="Times New Roman"/>
                <w:sz w:val="20"/>
              </w:rPr>
              <w:t>CUNG</w:t>
            </w:r>
            <w:r>
              <w:rPr>
                <w:rFonts w:cs="Times New Roman"/>
                <w:sz w:val="20"/>
              </w:rPr>
              <w:t>_</w:t>
            </w:r>
            <w:r w:rsidRPr="009C6830">
              <w:rPr>
                <w:rFonts w:cs="Times New Roman"/>
                <w:sz w:val="20"/>
              </w:rPr>
              <w:t>CAP</w:t>
            </w:r>
          </w:p>
          <w:p w:rsidR="005842E7" w:rsidRPr="009C6830" w:rsidRDefault="005842E7" w:rsidP="005842E7">
            <w:pPr>
              <w:rPr>
                <w:rFonts w:cs="Times New Roman"/>
                <w:sz w:val="20"/>
              </w:rPr>
            </w:pPr>
            <w:r w:rsidRPr="009C6830">
              <w:rPr>
                <w:rFonts w:cs="Times New Roman"/>
                <w:sz w:val="20"/>
              </w:rPr>
              <w:t>HOPDONG_NHACUNGCAP</w:t>
            </w:r>
          </w:p>
          <w:p w:rsidR="005842E7" w:rsidRPr="009C6830" w:rsidRDefault="005842E7" w:rsidP="005842E7">
            <w:pPr>
              <w:rPr>
                <w:rFonts w:cs="Times New Roman"/>
                <w:sz w:val="20"/>
              </w:rPr>
            </w:pPr>
            <w:r>
              <w:rPr>
                <w:rFonts w:cs="Times New Roman"/>
                <w:sz w:val="20"/>
              </w:rPr>
              <w:lastRenderedPageBreak/>
              <w:t>DONG</w:t>
            </w:r>
            <w:r w:rsidRPr="009C6830">
              <w:rPr>
                <w:rFonts w:cs="Times New Roman"/>
                <w:sz w:val="20"/>
              </w:rPr>
              <w:t>HOPDONG_NHACUNGCAP</w:t>
            </w:r>
          </w:p>
          <w:p w:rsidR="005842E7" w:rsidRDefault="005842E7" w:rsidP="005842E7"/>
        </w:tc>
        <w:tc>
          <w:tcPr>
            <w:tcW w:w="610" w:type="dxa"/>
          </w:tcPr>
          <w:p w:rsidR="005842E7" w:rsidRPr="00853193" w:rsidRDefault="005842E7" w:rsidP="005842E7">
            <w:pPr>
              <w:rPr>
                <w:lang w:val="vi-VN"/>
              </w:rPr>
            </w:pPr>
            <w:r>
              <w:rPr>
                <w:lang w:val="vi-VN"/>
              </w:rPr>
              <w:lastRenderedPageBreak/>
              <w:t>50</w:t>
            </w:r>
          </w:p>
        </w:tc>
        <w:tc>
          <w:tcPr>
            <w:tcW w:w="2946" w:type="dxa"/>
          </w:tcPr>
          <w:p w:rsidR="005842E7" w:rsidRDefault="005842E7" w:rsidP="005842E7">
            <w:r w:rsidRPr="009C6830">
              <w:rPr>
                <w:rFonts w:cs="Times New Roman"/>
                <w:szCs w:val="26"/>
              </w:rPr>
              <w:t>Mở form cập nhật đơn giá mua</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15262D" w:rsidRDefault="0015262D" w:rsidP="005842E7">
            <w:r>
              <w:t>4</w:t>
            </w:r>
          </w:p>
        </w:tc>
        <w:tc>
          <w:tcPr>
            <w:tcW w:w="2946" w:type="dxa"/>
          </w:tcPr>
          <w:p w:rsidR="005842E7" w:rsidRDefault="0015262D" w:rsidP="0015262D">
            <w:r w:rsidRPr="009C6830">
              <w:rPr>
                <w:rFonts w:cs="Times New Roman"/>
                <w:szCs w:val="26"/>
              </w:rPr>
              <w:t>Tìm kiếm thông tin nhà cung cấp</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51</w:t>
            </w:r>
          </w:p>
        </w:tc>
        <w:tc>
          <w:tcPr>
            <w:tcW w:w="2946" w:type="dxa"/>
          </w:tcPr>
          <w:p w:rsidR="005842E7" w:rsidRDefault="005842E7" w:rsidP="005842E7">
            <w:r w:rsidRPr="009C6830">
              <w:rPr>
                <w:rFonts w:cs="Times New Roman"/>
                <w:szCs w:val="26"/>
              </w:rPr>
              <w:t>Tìm kiếm thông tin hợp đồng</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52</w:t>
            </w:r>
          </w:p>
        </w:tc>
        <w:tc>
          <w:tcPr>
            <w:tcW w:w="2946" w:type="dxa"/>
          </w:tcPr>
          <w:p w:rsidR="005842E7" w:rsidRDefault="005842E7" w:rsidP="005842E7">
            <w:r w:rsidRPr="009C6830">
              <w:rPr>
                <w:rFonts w:cs="Times New Roman"/>
                <w:szCs w:val="26"/>
              </w:rPr>
              <w:t>Hiển thị chi tiết giá mua sản phẩm</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53</w:t>
            </w:r>
          </w:p>
        </w:tc>
        <w:tc>
          <w:tcPr>
            <w:tcW w:w="2946" w:type="dxa"/>
          </w:tcPr>
          <w:p w:rsidR="005842E7" w:rsidRDefault="005842E7" w:rsidP="005842E7">
            <w:r w:rsidRPr="009C6830">
              <w:rPr>
                <w:rFonts w:cs="Times New Roman"/>
                <w:szCs w:val="26"/>
              </w:rPr>
              <w:t>Kiểm soát dữ liệu được nhập đơn giá mua</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54</w:t>
            </w:r>
          </w:p>
        </w:tc>
        <w:tc>
          <w:tcPr>
            <w:tcW w:w="2946" w:type="dxa"/>
          </w:tcPr>
          <w:p w:rsidR="005842E7" w:rsidRDefault="005842E7" w:rsidP="005842E7">
            <w:r w:rsidRPr="009C6830">
              <w:rPr>
                <w:rFonts w:cs="Times New Roman"/>
                <w:szCs w:val="26"/>
              </w:rPr>
              <w:t>Lưu đơn giá mua vào trong hệ thống</w:t>
            </w:r>
          </w:p>
        </w:tc>
      </w:tr>
      <w:tr w:rsidR="005842E7" w:rsidTr="00A16581">
        <w:tc>
          <w:tcPr>
            <w:tcW w:w="712" w:type="dxa"/>
            <w:vMerge/>
          </w:tcPr>
          <w:p w:rsidR="005842E7" w:rsidRDefault="005842E7" w:rsidP="005842E7">
            <w:pPr>
              <w:jc w:val="center"/>
            </w:pPr>
          </w:p>
        </w:tc>
        <w:tc>
          <w:tcPr>
            <w:tcW w:w="1667" w:type="dxa"/>
            <w:vMerge/>
          </w:tcPr>
          <w:p w:rsidR="005842E7" w:rsidRDefault="005842E7" w:rsidP="005842E7"/>
        </w:tc>
        <w:tc>
          <w:tcPr>
            <w:tcW w:w="1013" w:type="dxa"/>
            <w:vMerge/>
          </w:tcPr>
          <w:p w:rsidR="005842E7" w:rsidRDefault="005842E7" w:rsidP="005842E7"/>
        </w:tc>
        <w:tc>
          <w:tcPr>
            <w:tcW w:w="3667" w:type="dxa"/>
            <w:vMerge/>
          </w:tcPr>
          <w:p w:rsidR="005842E7" w:rsidRDefault="005842E7" w:rsidP="005842E7"/>
        </w:tc>
        <w:tc>
          <w:tcPr>
            <w:tcW w:w="610" w:type="dxa"/>
          </w:tcPr>
          <w:p w:rsidR="005842E7" w:rsidRPr="00853193" w:rsidRDefault="005842E7" w:rsidP="005842E7">
            <w:pPr>
              <w:rPr>
                <w:lang w:val="vi-VN"/>
              </w:rPr>
            </w:pPr>
            <w:r>
              <w:rPr>
                <w:lang w:val="vi-VN"/>
              </w:rPr>
              <w:t>55</w:t>
            </w:r>
          </w:p>
        </w:tc>
        <w:tc>
          <w:tcPr>
            <w:tcW w:w="2946" w:type="dxa"/>
          </w:tcPr>
          <w:p w:rsidR="005842E7" w:rsidRDefault="005842E7" w:rsidP="005842E7">
            <w:r w:rsidRPr="009C6830">
              <w:rPr>
                <w:rFonts w:cs="Times New Roman"/>
                <w:szCs w:val="26"/>
              </w:rPr>
              <w:t>Thông báo cập nhật đơn giá mua thành công</w:t>
            </w:r>
          </w:p>
        </w:tc>
      </w:tr>
      <w:tr w:rsidR="0015262D" w:rsidTr="00A16581">
        <w:tc>
          <w:tcPr>
            <w:tcW w:w="712" w:type="dxa"/>
            <w:vMerge w:val="restart"/>
          </w:tcPr>
          <w:p w:rsidR="0015262D" w:rsidRDefault="00784317" w:rsidP="0015262D">
            <w:pPr>
              <w:jc w:val="center"/>
            </w:pPr>
            <w:r>
              <w:t>9</w:t>
            </w:r>
          </w:p>
        </w:tc>
        <w:tc>
          <w:tcPr>
            <w:tcW w:w="1667" w:type="dxa"/>
            <w:vMerge w:val="restart"/>
          </w:tcPr>
          <w:p w:rsidR="00A60D0B" w:rsidRDefault="00A60D0B" w:rsidP="0015262D">
            <w:pPr>
              <w:rPr>
                <w:rFonts w:cs="Times New Roman"/>
                <w:szCs w:val="26"/>
              </w:rPr>
            </w:pPr>
            <w:r w:rsidRPr="009C6830">
              <w:rPr>
                <w:rFonts w:cs="Times New Roman"/>
                <w:szCs w:val="26"/>
              </w:rPr>
              <w:t xml:space="preserve">Sản phẩm </w:t>
            </w:r>
          </w:p>
          <w:p w:rsidR="0015262D" w:rsidRPr="0015262D" w:rsidRDefault="00A60D0B" w:rsidP="0015262D">
            <w:pPr>
              <w:rPr>
                <w:rFonts w:cs="Times New Roman"/>
                <w:szCs w:val="26"/>
              </w:rPr>
            </w:pPr>
            <w:r w:rsidRPr="009C6830">
              <w:rPr>
                <w:rFonts w:cs="Times New Roman"/>
                <w:szCs w:val="26"/>
              </w:rPr>
              <w:t>khuyến mãi</w:t>
            </w:r>
          </w:p>
        </w:tc>
        <w:tc>
          <w:tcPr>
            <w:tcW w:w="1013" w:type="dxa"/>
            <w:vMerge w:val="restart"/>
          </w:tcPr>
          <w:p w:rsidR="0015262D" w:rsidRDefault="00784317" w:rsidP="0015262D">
            <w:r>
              <w:t>LD</w:t>
            </w:r>
            <w:r w:rsidR="00A16581">
              <w:t>20</w:t>
            </w:r>
          </w:p>
          <w:p w:rsidR="0015262D" w:rsidRDefault="00784317" w:rsidP="00A16581">
            <w:r>
              <w:t>LD</w:t>
            </w:r>
            <w:r w:rsidR="00A16581">
              <w:t>21</w:t>
            </w:r>
          </w:p>
        </w:tc>
        <w:tc>
          <w:tcPr>
            <w:tcW w:w="3667" w:type="dxa"/>
            <w:vMerge w:val="restart"/>
          </w:tcPr>
          <w:p w:rsidR="0015262D" w:rsidRPr="009C6830" w:rsidRDefault="0015262D" w:rsidP="0015262D">
            <w:pPr>
              <w:rPr>
                <w:rFonts w:cs="Times New Roman"/>
                <w:sz w:val="20"/>
              </w:rPr>
            </w:pPr>
            <w:r w:rsidRPr="009C6830">
              <w:rPr>
                <w:rFonts w:cs="Times New Roman"/>
                <w:sz w:val="20"/>
              </w:rPr>
              <w:t>KHUYENMAI_SANPHAM</w:t>
            </w:r>
          </w:p>
          <w:p w:rsidR="0015262D" w:rsidRPr="009C6830" w:rsidRDefault="0015262D" w:rsidP="0015262D">
            <w:pPr>
              <w:rPr>
                <w:rFonts w:cs="Times New Roman"/>
                <w:sz w:val="20"/>
              </w:rPr>
            </w:pPr>
            <w:r w:rsidRPr="009C6830">
              <w:rPr>
                <w:rFonts w:cs="Times New Roman"/>
                <w:sz w:val="20"/>
              </w:rPr>
              <w:t>DONGKHUYENMAI</w:t>
            </w:r>
            <w:r>
              <w:rPr>
                <w:rFonts w:cs="Times New Roman"/>
                <w:sz w:val="20"/>
              </w:rPr>
              <w:t>_</w:t>
            </w:r>
            <w:r w:rsidRPr="009C6830">
              <w:rPr>
                <w:rFonts w:cs="Times New Roman"/>
                <w:sz w:val="20"/>
              </w:rPr>
              <w:t>SANPHAM</w:t>
            </w:r>
          </w:p>
          <w:p w:rsidR="0015262D" w:rsidRDefault="0015262D" w:rsidP="0015262D"/>
        </w:tc>
        <w:tc>
          <w:tcPr>
            <w:tcW w:w="610" w:type="dxa"/>
          </w:tcPr>
          <w:p w:rsidR="0015262D" w:rsidRPr="004235E8" w:rsidRDefault="0015262D" w:rsidP="0015262D">
            <w:pPr>
              <w:rPr>
                <w:lang w:val="vi-VN"/>
              </w:rPr>
            </w:pPr>
            <w:r>
              <w:rPr>
                <w:lang w:val="vi-VN"/>
              </w:rPr>
              <w:t>65</w:t>
            </w:r>
          </w:p>
        </w:tc>
        <w:tc>
          <w:tcPr>
            <w:tcW w:w="2946" w:type="dxa"/>
          </w:tcPr>
          <w:p w:rsidR="0015262D" w:rsidRDefault="0015262D" w:rsidP="0015262D">
            <w:r w:rsidRPr="009C6830">
              <w:rPr>
                <w:rFonts w:cs="Times New Roman"/>
                <w:szCs w:val="26"/>
              </w:rPr>
              <w:t>Mở form cập nhật khuyến mãi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66</w:t>
            </w:r>
          </w:p>
        </w:tc>
        <w:tc>
          <w:tcPr>
            <w:tcW w:w="2946" w:type="dxa"/>
          </w:tcPr>
          <w:p w:rsidR="0015262D" w:rsidRDefault="0015262D" w:rsidP="0015262D">
            <w:r w:rsidRPr="009C6830">
              <w:rPr>
                <w:rFonts w:cs="Times New Roman"/>
                <w:szCs w:val="26"/>
              </w:rPr>
              <w:t>Hiển thị chi tiết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67</w:t>
            </w:r>
          </w:p>
        </w:tc>
        <w:tc>
          <w:tcPr>
            <w:tcW w:w="2946" w:type="dxa"/>
          </w:tcPr>
          <w:p w:rsidR="0015262D" w:rsidRDefault="0015262D" w:rsidP="0015262D">
            <w:r w:rsidRPr="009C6830">
              <w:rPr>
                <w:rFonts w:cs="Times New Roman"/>
                <w:szCs w:val="26"/>
              </w:rPr>
              <w:t>Kiểm tra dữ liệu nhập vào from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68</w:t>
            </w:r>
          </w:p>
        </w:tc>
        <w:tc>
          <w:tcPr>
            <w:tcW w:w="2946" w:type="dxa"/>
          </w:tcPr>
          <w:p w:rsidR="0015262D" w:rsidRPr="004235E8" w:rsidRDefault="0015262D" w:rsidP="0015262D">
            <w:pPr>
              <w:rPr>
                <w:rFonts w:cs="Times New Roman"/>
                <w:szCs w:val="26"/>
              </w:rPr>
            </w:pPr>
            <w:r w:rsidRPr="009C6830">
              <w:rPr>
                <w:rFonts w:cs="Times New Roman"/>
                <w:szCs w:val="26"/>
              </w:rPr>
              <w:t>Lưu thông tin cập nhật khuyến mãi sản phẩm</w:t>
            </w:r>
          </w:p>
        </w:tc>
      </w:tr>
      <w:tr w:rsidR="0015262D" w:rsidTr="00A16581">
        <w:tc>
          <w:tcPr>
            <w:tcW w:w="712" w:type="dxa"/>
            <w:vMerge/>
          </w:tcPr>
          <w:p w:rsidR="0015262D" w:rsidRDefault="0015262D" w:rsidP="0015262D">
            <w:pPr>
              <w:jc w:val="center"/>
            </w:pPr>
          </w:p>
        </w:tc>
        <w:tc>
          <w:tcPr>
            <w:tcW w:w="1667" w:type="dxa"/>
            <w:vMerge/>
          </w:tcPr>
          <w:p w:rsidR="0015262D" w:rsidRDefault="0015262D" w:rsidP="0015262D"/>
        </w:tc>
        <w:tc>
          <w:tcPr>
            <w:tcW w:w="1013" w:type="dxa"/>
            <w:vMerge/>
          </w:tcPr>
          <w:p w:rsidR="0015262D" w:rsidRDefault="0015262D" w:rsidP="0015262D"/>
        </w:tc>
        <w:tc>
          <w:tcPr>
            <w:tcW w:w="3667" w:type="dxa"/>
            <w:vMerge/>
          </w:tcPr>
          <w:p w:rsidR="0015262D" w:rsidRDefault="0015262D" w:rsidP="0015262D"/>
        </w:tc>
        <w:tc>
          <w:tcPr>
            <w:tcW w:w="610" w:type="dxa"/>
          </w:tcPr>
          <w:p w:rsidR="0015262D" w:rsidRPr="004235E8" w:rsidRDefault="0015262D" w:rsidP="0015262D">
            <w:pPr>
              <w:rPr>
                <w:lang w:val="vi-VN"/>
              </w:rPr>
            </w:pPr>
            <w:r>
              <w:rPr>
                <w:lang w:val="vi-VN"/>
              </w:rPr>
              <w:t>69</w:t>
            </w:r>
          </w:p>
        </w:tc>
        <w:tc>
          <w:tcPr>
            <w:tcW w:w="2946" w:type="dxa"/>
          </w:tcPr>
          <w:p w:rsidR="0015262D" w:rsidRDefault="0015262D" w:rsidP="0015262D">
            <w:r w:rsidRPr="009C6830">
              <w:rPr>
                <w:rFonts w:cs="Times New Roman"/>
                <w:szCs w:val="26"/>
              </w:rPr>
              <w:t>Thông báo cập nhật khuyến mãi sản phẩm thành công</w:t>
            </w:r>
          </w:p>
        </w:tc>
      </w:tr>
      <w:tr w:rsidR="00A60D0B" w:rsidTr="00A16581">
        <w:tc>
          <w:tcPr>
            <w:tcW w:w="712" w:type="dxa"/>
            <w:vMerge w:val="restart"/>
          </w:tcPr>
          <w:p w:rsidR="00A60D0B" w:rsidRDefault="00784317" w:rsidP="00A60D0B">
            <w:pPr>
              <w:jc w:val="center"/>
            </w:pPr>
            <w:r>
              <w:t>10</w:t>
            </w:r>
          </w:p>
        </w:tc>
        <w:tc>
          <w:tcPr>
            <w:tcW w:w="1667" w:type="dxa"/>
            <w:vMerge w:val="restart"/>
          </w:tcPr>
          <w:p w:rsidR="00A60D0B" w:rsidRDefault="00A60D0B" w:rsidP="00A60D0B">
            <w:pPr>
              <w:rPr>
                <w:rFonts w:cs="Times New Roman"/>
                <w:szCs w:val="26"/>
              </w:rPr>
            </w:pPr>
            <w:r w:rsidRPr="009C6830">
              <w:rPr>
                <w:rFonts w:cs="Times New Roman"/>
                <w:szCs w:val="26"/>
              </w:rPr>
              <w:t xml:space="preserve">Phiếu yêu cầu thêm </w:t>
            </w:r>
          </w:p>
          <w:p w:rsidR="00A60D0B" w:rsidRDefault="00A60D0B" w:rsidP="00A60D0B">
            <w:r w:rsidRPr="009C6830">
              <w:rPr>
                <w:rFonts w:cs="Times New Roman"/>
                <w:szCs w:val="26"/>
              </w:rPr>
              <w:t>hàng hóa</w:t>
            </w:r>
            <w:r>
              <w:t xml:space="preserve"> </w:t>
            </w:r>
          </w:p>
        </w:tc>
        <w:tc>
          <w:tcPr>
            <w:tcW w:w="1013" w:type="dxa"/>
            <w:vMerge w:val="restart"/>
          </w:tcPr>
          <w:p w:rsidR="00A60D0B" w:rsidRDefault="00784317" w:rsidP="00A60D0B">
            <w:r>
              <w:t>LD</w:t>
            </w:r>
            <w:r w:rsidR="008F7FEA">
              <w:t>6</w:t>
            </w:r>
          </w:p>
          <w:p w:rsidR="00A60D0B" w:rsidRDefault="00784317" w:rsidP="00A16581">
            <w:r>
              <w:t>LD</w:t>
            </w:r>
            <w:r w:rsidR="008F7FEA">
              <w:t>7</w:t>
            </w:r>
          </w:p>
        </w:tc>
        <w:tc>
          <w:tcPr>
            <w:tcW w:w="3667" w:type="dxa"/>
            <w:vMerge w:val="restart"/>
          </w:tcPr>
          <w:p w:rsidR="00A60D0B" w:rsidRPr="009C6830" w:rsidRDefault="00A60D0B" w:rsidP="00A60D0B">
            <w:pPr>
              <w:rPr>
                <w:rFonts w:cs="Times New Roman"/>
                <w:sz w:val="20"/>
              </w:rPr>
            </w:pPr>
            <w:r w:rsidRPr="009C6830">
              <w:rPr>
                <w:rFonts w:cs="Times New Roman"/>
                <w:sz w:val="20"/>
              </w:rPr>
              <w:t>PHIEU_YC_THEM</w:t>
            </w:r>
            <w:r>
              <w:rPr>
                <w:rFonts w:cs="Times New Roman"/>
                <w:sz w:val="20"/>
              </w:rPr>
              <w:t>_</w:t>
            </w:r>
            <w:r w:rsidRPr="009C6830">
              <w:rPr>
                <w:rFonts w:cs="Times New Roman"/>
                <w:sz w:val="20"/>
              </w:rPr>
              <w:t>HANGHOA</w:t>
            </w:r>
          </w:p>
          <w:p w:rsidR="00A60D0B" w:rsidRPr="009C6830" w:rsidRDefault="00A60D0B" w:rsidP="00A60D0B">
            <w:pPr>
              <w:rPr>
                <w:rFonts w:cs="Times New Roman"/>
                <w:sz w:val="20"/>
              </w:rPr>
            </w:pPr>
            <w:r w:rsidRPr="009C6830">
              <w:rPr>
                <w:rFonts w:cs="Times New Roman"/>
                <w:sz w:val="20"/>
              </w:rPr>
              <w:t>DONG PHIEU_YC_THEMHANGHOA</w:t>
            </w:r>
          </w:p>
          <w:p w:rsidR="00A60D0B" w:rsidRDefault="00A60D0B" w:rsidP="00A60D0B"/>
        </w:tc>
        <w:tc>
          <w:tcPr>
            <w:tcW w:w="610" w:type="dxa"/>
          </w:tcPr>
          <w:p w:rsidR="00A60D0B" w:rsidRPr="004235E8" w:rsidRDefault="00A60D0B" w:rsidP="00A60D0B">
            <w:pPr>
              <w:rPr>
                <w:lang w:val="vi-VN"/>
              </w:rPr>
            </w:pPr>
            <w:r>
              <w:rPr>
                <w:lang w:val="vi-VN"/>
              </w:rPr>
              <w:t>70</w:t>
            </w:r>
          </w:p>
        </w:tc>
        <w:tc>
          <w:tcPr>
            <w:tcW w:w="2946" w:type="dxa"/>
          </w:tcPr>
          <w:p w:rsidR="00A60D0B" w:rsidRDefault="00A60D0B" w:rsidP="00A60D0B">
            <w:r w:rsidRPr="009C6830">
              <w:rPr>
                <w:rFonts w:cs="Times New Roman"/>
                <w:szCs w:val="26"/>
              </w:rPr>
              <w:t>Mở form lập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71</w:t>
            </w:r>
          </w:p>
        </w:tc>
        <w:tc>
          <w:tcPr>
            <w:tcW w:w="2946" w:type="dxa"/>
          </w:tcPr>
          <w:p w:rsidR="00A60D0B" w:rsidRDefault="00A60D0B" w:rsidP="00A60D0B">
            <w:r w:rsidRPr="009C6830">
              <w:rPr>
                <w:rFonts w:cs="Times New Roman"/>
                <w:szCs w:val="26"/>
              </w:rPr>
              <w:t>Kiểm soát dữ liệu nhập vào from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72</w:t>
            </w:r>
          </w:p>
        </w:tc>
        <w:tc>
          <w:tcPr>
            <w:tcW w:w="2946" w:type="dxa"/>
          </w:tcPr>
          <w:p w:rsidR="00A60D0B" w:rsidRPr="004235E8" w:rsidRDefault="00A60D0B" w:rsidP="00A60D0B">
            <w:pPr>
              <w:rPr>
                <w:rFonts w:cs="Times New Roman"/>
                <w:szCs w:val="26"/>
              </w:rPr>
            </w:pPr>
            <w:r w:rsidRPr="009C6830">
              <w:rPr>
                <w:rFonts w:cs="Times New Roman"/>
                <w:szCs w:val="26"/>
              </w:rPr>
              <w:t>Kiểm tra số lượng từng hàng hóa nhập vào với số lượng từng hàng hóa có trong hệ thống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73</w:t>
            </w:r>
          </w:p>
        </w:tc>
        <w:tc>
          <w:tcPr>
            <w:tcW w:w="2946" w:type="dxa"/>
          </w:tcPr>
          <w:p w:rsidR="00A60D0B" w:rsidRDefault="00A60D0B" w:rsidP="00A60D0B">
            <w:r w:rsidRPr="009C6830">
              <w:rPr>
                <w:rFonts w:cs="Times New Roman"/>
                <w:szCs w:val="26"/>
              </w:rPr>
              <w:t>Đánh số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74</w:t>
            </w:r>
          </w:p>
        </w:tc>
        <w:tc>
          <w:tcPr>
            <w:tcW w:w="2946" w:type="dxa"/>
          </w:tcPr>
          <w:p w:rsidR="00A60D0B" w:rsidRDefault="00A60D0B" w:rsidP="00A60D0B">
            <w:r w:rsidRPr="009C6830">
              <w:rPr>
                <w:rFonts w:cs="Times New Roman"/>
                <w:szCs w:val="26"/>
              </w:rPr>
              <w:t>Lập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75</w:t>
            </w:r>
          </w:p>
        </w:tc>
        <w:tc>
          <w:tcPr>
            <w:tcW w:w="2946" w:type="dxa"/>
          </w:tcPr>
          <w:p w:rsidR="00A60D0B" w:rsidRDefault="00A60D0B" w:rsidP="00A60D0B">
            <w:r w:rsidRPr="009C6830">
              <w:rPr>
                <w:rFonts w:cs="Times New Roman"/>
                <w:szCs w:val="26"/>
              </w:rPr>
              <w:t>Lưu phiếu yêu cầu thêm hàng hóa</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76</w:t>
            </w:r>
          </w:p>
        </w:tc>
        <w:tc>
          <w:tcPr>
            <w:tcW w:w="2946" w:type="dxa"/>
          </w:tcPr>
          <w:p w:rsidR="00A60D0B" w:rsidRDefault="00A60D0B" w:rsidP="00A60D0B">
            <w:r w:rsidRPr="009C6830">
              <w:rPr>
                <w:rFonts w:cs="Times New Roman"/>
                <w:szCs w:val="26"/>
              </w:rPr>
              <w:t>In phiếu yêu cầu thêm hàng hóa</w:t>
            </w:r>
          </w:p>
        </w:tc>
      </w:tr>
      <w:tr w:rsidR="00A60D0B" w:rsidTr="00A16581">
        <w:tc>
          <w:tcPr>
            <w:tcW w:w="712" w:type="dxa"/>
            <w:vMerge w:val="restart"/>
          </w:tcPr>
          <w:p w:rsidR="00A60D0B" w:rsidRDefault="00784317" w:rsidP="00A60D0B">
            <w:pPr>
              <w:jc w:val="center"/>
            </w:pPr>
            <w:r>
              <w:t>11</w:t>
            </w:r>
          </w:p>
        </w:tc>
        <w:tc>
          <w:tcPr>
            <w:tcW w:w="1667" w:type="dxa"/>
            <w:vMerge w:val="restart"/>
          </w:tcPr>
          <w:p w:rsidR="00A60D0B" w:rsidRPr="00A60D0B" w:rsidRDefault="00A60D0B" w:rsidP="00A60D0B">
            <w:pPr>
              <w:rPr>
                <w:rFonts w:cs="Times New Roman"/>
                <w:szCs w:val="26"/>
              </w:rPr>
            </w:pPr>
            <w:r w:rsidRPr="009C6830">
              <w:rPr>
                <w:rFonts w:cs="Times New Roman"/>
                <w:szCs w:val="26"/>
              </w:rPr>
              <w:t>Giấy yêu cầu nhập hàng</w:t>
            </w:r>
          </w:p>
        </w:tc>
        <w:tc>
          <w:tcPr>
            <w:tcW w:w="1013" w:type="dxa"/>
            <w:vMerge w:val="restart"/>
          </w:tcPr>
          <w:p w:rsidR="00784317" w:rsidRDefault="00784317" w:rsidP="00784317">
            <w:r>
              <w:t>LD</w:t>
            </w:r>
            <w:r w:rsidR="008F7FEA">
              <w:t>12</w:t>
            </w:r>
          </w:p>
          <w:p w:rsidR="00A60D0B" w:rsidRDefault="00784317" w:rsidP="00DA2353">
            <w:r>
              <w:t>LD</w:t>
            </w:r>
            <w:r w:rsidR="008F7FEA">
              <w:t>13</w:t>
            </w:r>
          </w:p>
        </w:tc>
        <w:tc>
          <w:tcPr>
            <w:tcW w:w="3667" w:type="dxa"/>
            <w:vMerge w:val="restart"/>
          </w:tcPr>
          <w:p w:rsidR="00A60D0B" w:rsidRPr="009C6830" w:rsidRDefault="00A60D0B" w:rsidP="00A60D0B">
            <w:pPr>
              <w:rPr>
                <w:rFonts w:cs="Times New Roman"/>
                <w:sz w:val="20"/>
              </w:rPr>
            </w:pPr>
            <w:r w:rsidRPr="009C6830">
              <w:rPr>
                <w:rFonts w:cs="Times New Roman"/>
                <w:sz w:val="20"/>
              </w:rPr>
              <w:t>GIAY_YC_NHAPHANG</w:t>
            </w:r>
          </w:p>
          <w:p w:rsidR="00A60D0B" w:rsidRPr="009C6830" w:rsidRDefault="00A60D0B" w:rsidP="00A60D0B">
            <w:pPr>
              <w:rPr>
                <w:rFonts w:cs="Times New Roman"/>
                <w:sz w:val="20"/>
              </w:rPr>
            </w:pPr>
            <w:r w:rsidRPr="009C6830">
              <w:rPr>
                <w:rFonts w:cs="Times New Roman"/>
                <w:sz w:val="20"/>
              </w:rPr>
              <w:t>DONGGIAY_YC_NHAPHANG</w:t>
            </w:r>
          </w:p>
          <w:p w:rsidR="00A60D0B" w:rsidRDefault="00A60D0B" w:rsidP="00A60D0B"/>
        </w:tc>
        <w:tc>
          <w:tcPr>
            <w:tcW w:w="610" w:type="dxa"/>
          </w:tcPr>
          <w:p w:rsidR="00A60D0B" w:rsidRPr="004235E8" w:rsidRDefault="00A60D0B" w:rsidP="00A60D0B">
            <w:pPr>
              <w:rPr>
                <w:lang w:val="vi-VN"/>
              </w:rPr>
            </w:pPr>
            <w:r>
              <w:rPr>
                <w:lang w:val="vi-VN"/>
              </w:rPr>
              <w:t>77</w:t>
            </w:r>
          </w:p>
        </w:tc>
        <w:tc>
          <w:tcPr>
            <w:tcW w:w="2946" w:type="dxa"/>
          </w:tcPr>
          <w:p w:rsidR="00A60D0B" w:rsidRDefault="00A60D0B" w:rsidP="00A60D0B">
            <w:r w:rsidRPr="009C6830">
              <w:rPr>
                <w:rFonts w:cs="Times New Roman"/>
                <w:szCs w:val="26"/>
              </w:rPr>
              <w:t>Mở from 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Default="00A60D0B" w:rsidP="00A60D0B">
            <w:r>
              <w:t>11</w:t>
            </w:r>
          </w:p>
        </w:tc>
        <w:tc>
          <w:tcPr>
            <w:tcW w:w="2946" w:type="dxa"/>
          </w:tcPr>
          <w:p w:rsidR="00A60D0B" w:rsidRDefault="00A60D0B" w:rsidP="00A60D0B">
            <w:r w:rsidRPr="009C6830">
              <w:rPr>
                <w:rFonts w:cs="Times New Roman"/>
                <w:szCs w:val="26"/>
              </w:rPr>
              <w:t xml:space="preserve">Tìm kiếm thông tin giấy </w:t>
            </w:r>
            <w:r w:rsidRPr="009C6830">
              <w:rPr>
                <w:rFonts w:cs="Times New Roman"/>
                <w:szCs w:val="26"/>
              </w:rPr>
              <w:lastRenderedPageBreak/>
              <w:t>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78</w:t>
            </w:r>
          </w:p>
        </w:tc>
        <w:tc>
          <w:tcPr>
            <w:tcW w:w="2946" w:type="dxa"/>
          </w:tcPr>
          <w:p w:rsidR="00A60D0B" w:rsidRDefault="00A60D0B" w:rsidP="00A60D0B">
            <w:r w:rsidRPr="009C6830">
              <w:rPr>
                <w:rFonts w:cs="Times New Roman"/>
                <w:szCs w:val="26"/>
              </w:rPr>
              <w:t>Kiểm soát dữ liệu nhập vào form 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79</w:t>
            </w:r>
          </w:p>
        </w:tc>
        <w:tc>
          <w:tcPr>
            <w:tcW w:w="2946" w:type="dxa"/>
          </w:tcPr>
          <w:p w:rsidR="00A60D0B" w:rsidRPr="004235E8" w:rsidRDefault="00A60D0B" w:rsidP="00A60D0B">
            <w:pPr>
              <w:rPr>
                <w:rFonts w:cs="Times New Roman"/>
                <w:szCs w:val="26"/>
              </w:rPr>
            </w:pPr>
            <w:r w:rsidRPr="009C6830">
              <w:rPr>
                <w:rFonts w:cs="Times New Roman"/>
                <w:szCs w:val="26"/>
              </w:rPr>
              <w:t>Đánh số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80</w:t>
            </w:r>
          </w:p>
        </w:tc>
        <w:tc>
          <w:tcPr>
            <w:tcW w:w="2946" w:type="dxa"/>
          </w:tcPr>
          <w:p w:rsidR="00A60D0B" w:rsidRDefault="00A60D0B" w:rsidP="00A60D0B">
            <w:r w:rsidRPr="009C6830">
              <w:rPr>
                <w:rFonts w:cs="Times New Roman"/>
                <w:szCs w:val="26"/>
              </w:rPr>
              <w:t>Lập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81</w:t>
            </w:r>
          </w:p>
        </w:tc>
        <w:tc>
          <w:tcPr>
            <w:tcW w:w="2946" w:type="dxa"/>
          </w:tcPr>
          <w:p w:rsidR="00A60D0B" w:rsidRDefault="00A60D0B" w:rsidP="00E92216">
            <w:r w:rsidRPr="009C6830">
              <w:rPr>
                <w:rFonts w:cs="Times New Roman"/>
                <w:szCs w:val="26"/>
              </w:rPr>
              <w:t>L</w:t>
            </w:r>
            <w:r w:rsidR="00E92216">
              <w:rPr>
                <w:rFonts w:cs="Times New Roman"/>
                <w:szCs w:val="26"/>
              </w:rPr>
              <w:t>ưu</w:t>
            </w:r>
            <w:r w:rsidRPr="009C6830">
              <w:rPr>
                <w:rFonts w:cs="Times New Roman"/>
                <w:szCs w:val="26"/>
              </w:rPr>
              <w:t xml:space="preserve"> giấy yêu cầu nhập hàng</w:t>
            </w:r>
          </w:p>
        </w:tc>
      </w:tr>
      <w:tr w:rsidR="00A60D0B" w:rsidTr="00A16581">
        <w:tc>
          <w:tcPr>
            <w:tcW w:w="712" w:type="dxa"/>
            <w:vMerge/>
          </w:tcPr>
          <w:p w:rsidR="00A60D0B" w:rsidRDefault="00A60D0B" w:rsidP="00A60D0B">
            <w:pPr>
              <w:jc w:val="center"/>
            </w:pPr>
          </w:p>
        </w:tc>
        <w:tc>
          <w:tcPr>
            <w:tcW w:w="1667" w:type="dxa"/>
            <w:vMerge/>
          </w:tcPr>
          <w:p w:rsidR="00A60D0B" w:rsidRDefault="00A60D0B" w:rsidP="00A60D0B"/>
        </w:tc>
        <w:tc>
          <w:tcPr>
            <w:tcW w:w="1013" w:type="dxa"/>
            <w:vMerge/>
          </w:tcPr>
          <w:p w:rsidR="00A60D0B" w:rsidRDefault="00A60D0B" w:rsidP="00A60D0B"/>
        </w:tc>
        <w:tc>
          <w:tcPr>
            <w:tcW w:w="3667" w:type="dxa"/>
            <w:vMerge/>
          </w:tcPr>
          <w:p w:rsidR="00A60D0B" w:rsidRDefault="00A60D0B" w:rsidP="00A60D0B"/>
        </w:tc>
        <w:tc>
          <w:tcPr>
            <w:tcW w:w="610" w:type="dxa"/>
          </w:tcPr>
          <w:p w:rsidR="00A60D0B" w:rsidRPr="004235E8" w:rsidRDefault="00A60D0B" w:rsidP="00A60D0B">
            <w:pPr>
              <w:rPr>
                <w:lang w:val="vi-VN"/>
              </w:rPr>
            </w:pPr>
            <w:r>
              <w:rPr>
                <w:lang w:val="vi-VN"/>
              </w:rPr>
              <w:t>82</w:t>
            </w:r>
          </w:p>
        </w:tc>
        <w:tc>
          <w:tcPr>
            <w:tcW w:w="2946" w:type="dxa"/>
          </w:tcPr>
          <w:p w:rsidR="00A60D0B" w:rsidRDefault="00A60D0B" w:rsidP="00A60D0B">
            <w:r w:rsidRPr="009C6830">
              <w:rPr>
                <w:rFonts w:cs="Times New Roman"/>
                <w:szCs w:val="26"/>
              </w:rPr>
              <w:t>In giấy yêu cầu nhập hàng</w:t>
            </w:r>
          </w:p>
        </w:tc>
      </w:tr>
    </w:tbl>
    <w:p w:rsidR="006516D4" w:rsidRDefault="006516D4" w:rsidP="00906799"/>
    <w:p w:rsidR="006762FB" w:rsidRDefault="00A665B8" w:rsidP="00A665B8">
      <w:pPr>
        <w:pStyle w:val="Heading3"/>
        <w:rPr>
          <w:rFonts w:ascii="Times New Roman" w:hAnsi="Times New Roman" w:cs="Times New Roman"/>
          <w:b/>
          <w:color w:val="auto"/>
          <w:sz w:val="26"/>
          <w:szCs w:val="26"/>
        </w:rPr>
      </w:pPr>
      <w:bookmarkStart w:id="23" w:name="_Toc90230111"/>
      <w:r w:rsidRPr="00A665B8">
        <w:rPr>
          <w:rFonts w:ascii="Times New Roman" w:hAnsi="Times New Roman" w:cs="Times New Roman"/>
          <w:b/>
          <w:color w:val="auto"/>
          <w:sz w:val="26"/>
          <w:szCs w:val="26"/>
        </w:rPr>
        <w:lastRenderedPageBreak/>
        <w:t>3.1.3. DFD hệ thống</w:t>
      </w:r>
      <w:bookmarkEnd w:id="23"/>
    </w:p>
    <w:p w:rsidR="00A665B8" w:rsidRDefault="00BD049C" w:rsidP="00A665B8">
      <w:r w:rsidRPr="00BD049C">
        <w:rPr>
          <w:noProof/>
        </w:rPr>
        <w:drawing>
          <wp:inline distT="0" distB="0" distL="0" distR="0">
            <wp:extent cx="6791837" cy="6742706"/>
            <wp:effectExtent l="0" t="0" r="9525" b="1270"/>
            <wp:docPr id="20" name="Picture 20" descr="C:\Users\trand\Downloads\Screenshot 2021-12-12 at 20-44-28 PTTK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d\Downloads\Screenshot 2021-12-12 at 20-44-28 PTTKH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11110" cy="6761840"/>
                    </a:xfrm>
                    <a:prstGeom prst="rect">
                      <a:avLst/>
                    </a:prstGeom>
                    <a:noFill/>
                    <a:ln>
                      <a:noFill/>
                    </a:ln>
                  </pic:spPr>
                </pic:pic>
              </a:graphicData>
            </a:graphic>
          </wp:inline>
        </w:drawing>
      </w:r>
    </w:p>
    <w:p w:rsidR="00A665B8" w:rsidRDefault="00A665B8" w:rsidP="00A665B8">
      <w:pPr>
        <w:pStyle w:val="Heading2"/>
        <w:rPr>
          <w:rFonts w:ascii="Times New Roman" w:hAnsi="Times New Roman" w:cs="Times New Roman"/>
          <w:b/>
          <w:color w:val="auto"/>
          <w:sz w:val="32"/>
          <w:szCs w:val="32"/>
        </w:rPr>
      </w:pPr>
      <w:bookmarkStart w:id="24" w:name="_Toc90230112"/>
      <w:r w:rsidRPr="00A665B8">
        <w:rPr>
          <w:rFonts w:ascii="Times New Roman" w:hAnsi="Times New Roman" w:cs="Times New Roman"/>
          <w:b/>
          <w:color w:val="auto"/>
          <w:sz w:val="32"/>
          <w:szCs w:val="32"/>
        </w:rPr>
        <w:t>3.2. Thiết kế kiểm soát</w:t>
      </w:r>
      <w:bookmarkEnd w:id="24"/>
    </w:p>
    <w:p w:rsidR="00A665B8" w:rsidRDefault="00A665B8" w:rsidP="00A665B8">
      <w:pPr>
        <w:pStyle w:val="Heading3"/>
        <w:rPr>
          <w:rFonts w:ascii="Times New Roman" w:hAnsi="Times New Roman" w:cs="Times New Roman"/>
          <w:b/>
          <w:color w:val="auto"/>
          <w:sz w:val="26"/>
          <w:szCs w:val="26"/>
        </w:rPr>
      </w:pPr>
      <w:bookmarkStart w:id="25" w:name="_Toc90230113"/>
      <w:r w:rsidRPr="00A665B8">
        <w:rPr>
          <w:rFonts w:ascii="Times New Roman" w:hAnsi="Times New Roman" w:cs="Times New Roman"/>
          <w:b/>
          <w:color w:val="auto"/>
          <w:sz w:val="26"/>
          <w:szCs w:val="26"/>
        </w:rPr>
        <w:t>3.2.1. Xác định nhóm người dùng</w:t>
      </w:r>
      <w:bookmarkEnd w:id="25"/>
    </w:p>
    <w:p w:rsidR="00A665B8" w:rsidRDefault="00A665B8" w:rsidP="00A665B8">
      <w:pPr>
        <w:rPr>
          <w:rFonts w:cs="Times New Roman"/>
          <w:bCs/>
          <w:szCs w:val="26"/>
          <w:lang w:val="fr-FR"/>
        </w:rPr>
      </w:pPr>
      <w:r>
        <w:rPr>
          <w:rFonts w:cs="Times New Roman"/>
          <w:bCs/>
          <w:szCs w:val="26"/>
        </w:rPr>
        <w:t xml:space="preserve">- </w:t>
      </w:r>
      <w:r w:rsidRPr="002B74E2">
        <w:rPr>
          <w:rFonts w:cs="Times New Roman"/>
          <w:bCs/>
          <w:szCs w:val="26"/>
        </w:rPr>
        <w:t>Nhóm người dùng nghiệp vụ</w:t>
      </w:r>
      <w:r>
        <w:rPr>
          <w:rFonts w:cs="Times New Roman"/>
          <w:bCs/>
          <w:szCs w:val="26"/>
        </w:rPr>
        <w:t> </w:t>
      </w:r>
      <w:r>
        <w:rPr>
          <w:rFonts w:cs="Times New Roman"/>
          <w:b/>
          <w:bCs/>
          <w:szCs w:val="26"/>
          <w:lang w:val="fr-FR"/>
        </w:rPr>
        <w:t xml:space="preserve">: </w:t>
      </w:r>
      <w:r w:rsidRPr="009C6830">
        <w:rPr>
          <w:rFonts w:cs="Times New Roman"/>
          <w:bCs/>
          <w:szCs w:val="26"/>
          <w:lang w:val="fr-FR"/>
        </w:rPr>
        <w:t xml:space="preserve">dựa vào cơ cấu tổ chức và nhu cầu quản trị của hệ thống ta </w:t>
      </w:r>
      <w:r>
        <w:rPr>
          <w:rFonts w:cs="Times New Roman"/>
          <w:bCs/>
          <w:szCs w:val="26"/>
          <w:lang w:val="fr-FR"/>
        </w:rPr>
        <w:t xml:space="preserve">có các nhóm người dùng </w:t>
      </w:r>
      <w:r w:rsidRPr="009C6830">
        <w:rPr>
          <w:rFonts w:cs="Times New Roman"/>
          <w:bCs/>
          <w:szCs w:val="26"/>
          <w:lang w:val="fr-FR"/>
        </w:rPr>
        <w:t>cụ thể như sau:</w:t>
      </w:r>
    </w:p>
    <w:tbl>
      <w:tblPr>
        <w:tblStyle w:val="TableGrid"/>
        <w:tblW w:w="10345" w:type="dxa"/>
        <w:tblLook w:val="04A0" w:firstRow="1" w:lastRow="0" w:firstColumn="1" w:lastColumn="0" w:noHBand="0" w:noVBand="1"/>
      </w:tblPr>
      <w:tblGrid>
        <w:gridCol w:w="805"/>
        <w:gridCol w:w="4590"/>
        <w:gridCol w:w="4950"/>
      </w:tblGrid>
      <w:tr w:rsidR="00A665B8" w:rsidTr="00744AC7">
        <w:tc>
          <w:tcPr>
            <w:tcW w:w="805" w:type="dxa"/>
          </w:tcPr>
          <w:p w:rsidR="00A665B8" w:rsidRPr="00AB557D" w:rsidRDefault="00A665B8" w:rsidP="00744AC7">
            <w:pPr>
              <w:jc w:val="center"/>
              <w:rPr>
                <w:rFonts w:cs="Times New Roman"/>
                <w:b/>
                <w:bCs/>
                <w:szCs w:val="26"/>
                <w:lang w:val="fr-FR"/>
              </w:rPr>
            </w:pPr>
            <w:r w:rsidRPr="00AB557D">
              <w:rPr>
                <w:rFonts w:cs="Times New Roman"/>
                <w:b/>
                <w:bCs/>
                <w:szCs w:val="26"/>
                <w:lang w:val="fr-FR"/>
              </w:rPr>
              <w:lastRenderedPageBreak/>
              <w:t>STT</w:t>
            </w:r>
          </w:p>
        </w:tc>
        <w:tc>
          <w:tcPr>
            <w:tcW w:w="4590" w:type="dxa"/>
          </w:tcPr>
          <w:p w:rsidR="00A665B8" w:rsidRPr="00AB557D" w:rsidRDefault="00A665B8" w:rsidP="00744AC7">
            <w:pPr>
              <w:jc w:val="center"/>
              <w:rPr>
                <w:rFonts w:cs="Times New Roman"/>
                <w:b/>
                <w:bCs/>
                <w:szCs w:val="26"/>
                <w:lang w:val="fr-FR"/>
              </w:rPr>
            </w:pPr>
            <w:r w:rsidRPr="00AB557D">
              <w:rPr>
                <w:rFonts w:cs="Times New Roman"/>
                <w:b/>
                <w:bCs/>
                <w:szCs w:val="26"/>
                <w:lang w:val="fr-FR"/>
              </w:rPr>
              <w:t>Nhóm người dùng</w:t>
            </w:r>
          </w:p>
        </w:tc>
        <w:tc>
          <w:tcPr>
            <w:tcW w:w="4950" w:type="dxa"/>
          </w:tcPr>
          <w:p w:rsidR="00A665B8" w:rsidRPr="00AB557D" w:rsidRDefault="00A665B8" w:rsidP="00744AC7">
            <w:pPr>
              <w:jc w:val="center"/>
              <w:rPr>
                <w:rFonts w:cs="Times New Roman"/>
                <w:b/>
                <w:bCs/>
                <w:szCs w:val="26"/>
                <w:lang w:val="fr-FR"/>
              </w:rPr>
            </w:pPr>
            <w:r w:rsidRPr="00AB557D">
              <w:rPr>
                <w:rFonts w:cs="Times New Roman"/>
                <w:b/>
                <w:szCs w:val="26"/>
              </w:rPr>
              <w:t>Tiến trình hệ thống</w:t>
            </w:r>
          </w:p>
        </w:tc>
      </w:tr>
      <w:tr w:rsidR="00A665B8" w:rsidTr="00744AC7">
        <w:tc>
          <w:tcPr>
            <w:tcW w:w="805" w:type="dxa"/>
          </w:tcPr>
          <w:p w:rsidR="00A665B8" w:rsidRDefault="00A665B8" w:rsidP="00744AC7">
            <w:pPr>
              <w:jc w:val="center"/>
              <w:rPr>
                <w:rFonts w:cs="Times New Roman"/>
                <w:bCs/>
                <w:szCs w:val="26"/>
                <w:lang w:val="fr-FR"/>
              </w:rPr>
            </w:pPr>
            <w:r>
              <w:rPr>
                <w:rFonts w:cs="Times New Roman"/>
                <w:bCs/>
                <w:szCs w:val="26"/>
                <w:lang w:val="fr-FR"/>
              </w:rPr>
              <w:t>1</w:t>
            </w:r>
          </w:p>
        </w:tc>
        <w:tc>
          <w:tcPr>
            <w:tcW w:w="4590" w:type="dxa"/>
          </w:tcPr>
          <w:p w:rsidR="00A665B8" w:rsidRDefault="00A665B8" w:rsidP="00744AC7">
            <w:pPr>
              <w:rPr>
                <w:rFonts w:cs="Times New Roman"/>
                <w:bCs/>
                <w:szCs w:val="26"/>
                <w:lang w:val="fr-FR"/>
              </w:rPr>
            </w:pPr>
            <w:r>
              <w:rPr>
                <w:rFonts w:cs="Times New Roman"/>
                <w:bCs/>
                <w:szCs w:val="26"/>
                <w:lang w:val="fr-FR"/>
              </w:rPr>
              <w:t>B</w:t>
            </w:r>
            <w:r w:rsidRPr="009C6830">
              <w:rPr>
                <w:rFonts w:cs="Times New Roman"/>
                <w:bCs/>
                <w:szCs w:val="26"/>
                <w:lang w:val="fr-FR"/>
              </w:rPr>
              <w:t>ộ phận</w:t>
            </w:r>
            <w:r>
              <w:rPr>
                <w:rFonts w:cs="Times New Roman"/>
                <w:bCs/>
                <w:szCs w:val="26"/>
                <w:lang w:val="fr-FR"/>
              </w:rPr>
              <w:t xml:space="preserve"> quản lý giao dịch</w:t>
            </w:r>
          </w:p>
        </w:tc>
        <w:tc>
          <w:tcPr>
            <w:tcW w:w="4950" w:type="dxa"/>
          </w:tcPr>
          <w:p w:rsidR="00A665B8" w:rsidRDefault="00A665B8" w:rsidP="00744AC7">
            <w:pPr>
              <w:rPr>
                <w:rFonts w:cs="Times New Roman"/>
                <w:bCs/>
                <w:szCs w:val="26"/>
                <w:lang w:val="fr-FR"/>
              </w:rPr>
            </w:pPr>
            <w:r>
              <w:rPr>
                <w:rFonts w:cs="Times New Roman"/>
                <w:bCs/>
                <w:szCs w:val="26"/>
                <w:lang w:val="fr-FR"/>
              </w:rPr>
              <w:t xml:space="preserve">- </w:t>
            </w:r>
            <w:r w:rsidRPr="009C6830">
              <w:rPr>
                <w:rFonts w:cs="Times New Roman"/>
                <w:bCs/>
                <w:szCs w:val="26"/>
                <w:lang w:val="fr-FR"/>
              </w:rPr>
              <w:t>Lậ</w:t>
            </w:r>
            <w:r>
              <w:rPr>
                <w:rFonts w:cs="Times New Roman"/>
                <w:bCs/>
                <w:szCs w:val="26"/>
                <w:lang w:val="fr-FR"/>
              </w:rPr>
              <w:t>p đơn đặt hàng</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yêu cầu sản phẩ</w:t>
            </w:r>
            <w:r>
              <w:rPr>
                <w:rFonts w:cs="Times New Roman"/>
                <w:bCs/>
                <w:szCs w:val="26"/>
                <w:lang w:val="fr-FR"/>
              </w:rPr>
              <w:t xml:space="preserve">m trưng bày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lưu trữ</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nhật đơn giá bán</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w:t>
            </w:r>
            <w:r>
              <w:rPr>
                <w:rFonts w:cs="Times New Roman"/>
                <w:bCs/>
                <w:szCs w:val="26"/>
                <w:lang w:val="fr-FR"/>
              </w:rPr>
              <w:t>t đơn giá mua</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w:t>
            </w:r>
            <w:r>
              <w:rPr>
                <w:rFonts w:cs="Times New Roman"/>
                <w:bCs/>
                <w:szCs w:val="26"/>
                <w:lang w:val="fr-FR"/>
              </w:rPr>
              <w:t>p báo cáo doanh thu</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w:t>
            </w:r>
            <w:r>
              <w:rPr>
                <w:rFonts w:cs="Times New Roman"/>
                <w:bCs/>
                <w:szCs w:val="26"/>
                <w:lang w:val="fr-FR"/>
              </w:rPr>
              <w:t xml:space="preserve">p hóa đơn mua hàng </w:t>
            </w:r>
          </w:p>
          <w:p w:rsidR="00A665B8" w:rsidRDefault="00A665B8" w:rsidP="00744AC7">
            <w:pPr>
              <w:rPr>
                <w:rFonts w:cs="Times New Roman"/>
                <w:bCs/>
                <w:szCs w:val="26"/>
                <w:lang w:val="fr-FR"/>
              </w:rPr>
            </w:pPr>
            <w:r>
              <w:rPr>
                <w:rFonts w:cs="Times New Roman"/>
                <w:bCs/>
                <w:szCs w:val="26"/>
                <w:lang w:val="fr-FR"/>
              </w:rPr>
              <w:t>- C</w:t>
            </w:r>
            <w:r w:rsidRPr="009C6830">
              <w:rPr>
                <w:rFonts w:cs="Times New Roman"/>
                <w:bCs/>
                <w:szCs w:val="26"/>
                <w:lang w:val="fr-FR"/>
              </w:rPr>
              <w:t>ập nhật khuyến mãi sản phẩ</w:t>
            </w:r>
            <w:r>
              <w:rPr>
                <w:rFonts w:cs="Times New Roman"/>
                <w:bCs/>
                <w:szCs w:val="26"/>
                <w:lang w:val="fr-FR"/>
              </w:rPr>
              <w:t>m</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yêu cầ</w:t>
            </w:r>
            <w:r>
              <w:rPr>
                <w:rFonts w:cs="Times New Roman"/>
                <w:bCs/>
                <w:szCs w:val="26"/>
                <w:lang w:val="fr-FR"/>
              </w:rPr>
              <w:t>u thêm hàng hóa</w:t>
            </w:r>
          </w:p>
        </w:tc>
      </w:tr>
      <w:tr w:rsidR="00A665B8" w:rsidTr="00744AC7">
        <w:tc>
          <w:tcPr>
            <w:tcW w:w="805" w:type="dxa"/>
          </w:tcPr>
          <w:p w:rsidR="00A665B8" w:rsidRDefault="00A665B8" w:rsidP="00744AC7">
            <w:pPr>
              <w:jc w:val="center"/>
              <w:rPr>
                <w:rFonts w:cs="Times New Roman"/>
                <w:bCs/>
                <w:szCs w:val="26"/>
                <w:lang w:val="fr-FR"/>
              </w:rPr>
            </w:pPr>
            <w:r>
              <w:rPr>
                <w:rFonts w:cs="Times New Roman"/>
                <w:bCs/>
                <w:szCs w:val="26"/>
                <w:lang w:val="fr-FR"/>
              </w:rPr>
              <w:t>2</w:t>
            </w:r>
          </w:p>
        </w:tc>
        <w:tc>
          <w:tcPr>
            <w:tcW w:w="4590" w:type="dxa"/>
          </w:tcPr>
          <w:p w:rsidR="00A665B8" w:rsidRDefault="00A665B8" w:rsidP="00744AC7">
            <w:pPr>
              <w:rPr>
                <w:rFonts w:cs="Times New Roman"/>
                <w:bCs/>
                <w:szCs w:val="26"/>
                <w:lang w:val="fr-FR"/>
              </w:rPr>
            </w:pPr>
            <w:r>
              <w:rPr>
                <w:rFonts w:cs="Times New Roman"/>
                <w:bCs/>
                <w:szCs w:val="26"/>
                <w:lang w:val="fr-FR"/>
              </w:rPr>
              <w:t>B</w:t>
            </w:r>
            <w:r w:rsidRPr="009C6830">
              <w:rPr>
                <w:rFonts w:cs="Times New Roman"/>
                <w:bCs/>
                <w:szCs w:val="26"/>
                <w:lang w:val="fr-FR"/>
              </w:rPr>
              <w:t>ộ phận quản lý kho</w:t>
            </w:r>
          </w:p>
        </w:tc>
        <w:tc>
          <w:tcPr>
            <w:tcW w:w="4950" w:type="dxa"/>
          </w:tcPr>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phiếu xuấ</w:t>
            </w:r>
            <w:r>
              <w:rPr>
                <w:rFonts w:cs="Times New Roman"/>
                <w:bCs/>
                <w:szCs w:val="26"/>
                <w:lang w:val="fr-FR"/>
              </w:rPr>
              <w:t xml:space="preserve">t </w:t>
            </w:r>
            <w:r w:rsidR="0068663B">
              <w:rPr>
                <w:rFonts w:cs="Times New Roman"/>
                <w:bCs/>
                <w:szCs w:val="26"/>
                <w:lang w:val="fr-FR"/>
              </w:rPr>
              <w:t>hàng</w:t>
            </w:r>
            <w:r>
              <w:rPr>
                <w:rFonts w:cs="Times New Roman"/>
                <w:bCs/>
                <w:szCs w:val="26"/>
                <w:lang w:val="fr-FR"/>
              </w:rPr>
              <w:t>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giấy yêu cầu nhậ</w:t>
            </w:r>
            <w:r>
              <w:rPr>
                <w:rFonts w:cs="Times New Roman"/>
                <w:bCs/>
                <w:szCs w:val="26"/>
                <w:lang w:val="fr-FR"/>
              </w:rPr>
              <w:t>p hàng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báo cáo xuất,nhập kho trong ngày</w:t>
            </w:r>
            <w:r>
              <w:rPr>
                <w:rFonts w:cs="Times New Roman"/>
                <w:bCs/>
                <w:szCs w:val="26"/>
                <w:lang w:val="fr-FR"/>
              </w:rPr>
              <w:t xml:space="preserve"> </w:t>
            </w:r>
          </w:p>
          <w:p w:rsidR="00A665B8" w:rsidRDefault="00A665B8" w:rsidP="00744AC7">
            <w:pPr>
              <w:rPr>
                <w:rFonts w:cs="Times New Roman"/>
                <w:bCs/>
                <w:szCs w:val="26"/>
                <w:lang w:val="fr-FR"/>
              </w:rPr>
            </w:pPr>
            <w:r>
              <w:rPr>
                <w:rFonts w:cs="Times New Roman"/>
                <w:bCs/>
                <w:szCs w:val="26"/>
                <w:lang w:val="fr-FR"/>
              </w:rPr>
              <w:t>- L</w:t>
            </w:r>
            <w:r w:rsidRPr="009C6830">
              <w:rPr>
                <w:rFonts w:cs="Times New Roman"/>
                <w:bCs/>
                <w:szCs w:val="26"/>
                <w:lang w:val="fr-FR"/>
              </w:rPr>
              <w:t>ập phiế</w:t>
            </w:r>
            <w:r>
              <w:rPr>
                <w:rFonts w:cs="Times New Roman"/>
                <w:bCs/>
                <w:szCs w:val="26"/>
                <w:lang w:val="fr-FR"/>
              </w:rPr>
              <w:t>u nhập kho </w:t>
            </w:r>
          </w:p>
        </w:tc>
      </w:tr>
    </w:tbl>
    <w:p w:rsidR="00A665B8" w:rsidRPr="009C6830" w:rsidRDefault="00A665B8" w:rsidP="00A665B8">
      <w:pPr>
        <w:rPr>
          <w:rFonts w:cs="Times New Roman"/>
          <w:bCs/>
          <w:szCs w:val="26"/>
          <w:lang w:val="fr-FR"/>
        </w:rPr>
      </w:pPr>
    </w:p>
    <w:p w:rsidR="00A665B8" w:rsidRPr="001C065D" w:rsidRDefault="00A665B8" w:rsidP="00A665B8">
      <w:pPr>
        <w:rPr>
          <w:rFonts w:cs="Times New Roman"/>
          <w:bCs/>
          <w:szCs w:val="26"/>
        </w:rPr>
      </w:pPr>
      <w:r>
        <w:rPr>
          <w:rFonts w:cs="Times New Roman"/>
          <w:bCs/>
          <w:szCs w:val="26"/>
          <w:lang w:val="fr-FR"/>
        </w:rPr>
        <w:t xml:space="preserve">- </w:t>
      </w:r>
      <w:r w:rsidRPr="009C6830">
        <w:rPr>
          <w:rFonts w:cs="Times New Roman"/>
          <w:bCs/>
          <w:szCs w:val="26"/>
          <w:lang w:val="fr-FR"/>
        </w:rPr>
        <w:t>Nhóm người dùng quản trị:</w:t>
      </w:r>
      <w:r w:rsidRPr="009C6830">
        <w:rPr>
          <w:rFonts w:cs="Times New Roman"/>
          <w:szCs w:val="26"/>
        </w:rPr>
        <w:t xml:space="preserve"> </w:t>
      </w:r>
      <w:r>
        <w:rPr>
          <w:rFonts w:cs="Times New Roman"/>
          <w:bCs/>
          <w:szCs w:val="26"/>
        </w:rPr>
        <w:t>có 3 nhu cầu là quản trị người dùng, quản trị dữ liệu và quản lý phân quyền người dùng</w:t>
      </w:r>
      <w:r w:rsidRPr="009C6830">
        <w:rPr>
          <w:rFonts w:cs="Times New Roman"/>
          <w:b/>
          <w:szCs w:val="26"/>
        </w:rPr>
        <w:t xml:space="preserve"> </w:t>
      </w:r>
    </w:p>
    <w:tbl>
      <w:tblPr>
        <w:tblStyle w:val="TableGrid"/>
        <w:tblW w:w="10345" w:type="dxa"/>
        <w:tblLook w:val="04A0" w:firstRow="1" w:lastRow="0" w:firstColumn="1" w:lastColumn="0" w:noHBand="0" w:noVBand="1"/>
      </w:tblPr>
      <w:tblGrid>
        <w:gridCol w:w="895"/>
        <w:gridCol w:w="4500"/>
        <w:gridCol w:w="4950"/>
      </w:tblGrid>
      <w:tr w:rsidR="00A665B8" w:rsidRPr="009C6830" w:rsidTr="00744AC7">
        <w:tc>
          <w:tcPr>
            <w:tcW w:w="895" w:type="dxa"/>
          </w:tcPr>
          <w:p w:rsidR="00A665B8" w:rsidRPr="009C6830" w:rsidRDefault="00A665B8" w:rsidP="00744AC7">
            <w:pPr>
              <w:jc w:val="center"/>
              <w:rPr>
                <w:rFonts w:cs="Times New Roman"/>
                <w:b/>
                <w:szCs w:val="26"/>
              </w:rPr>
            </w:pPr>
            <w:r w:rsidRPr="009C6830">
              <w:rPr>
                <w:rFonts w:cs="Times New Roman"/>
                <w:b/>
                <w:szCs w:val="26"/>
              </w:rPr>
              <w:t>STT</w:t>
            </w:r>
          </w:p>
        </w:tc>
        <w:tc>
          <w:tcPr>
            <w:tcW w:w="4500" w:type="dxa"/>
          </w:tcPr>
          <w:p w:rsidR="00A665B8" w:rsidRPr="009C6830" w:rsidRDefault="00A665B8" w:rsidP="00744AC7">
            <w:pPr>
              <w:jc w:val="center"/>
              <w:rPr>
                <w:rFonts w:cs="Times New Roman"/>
                <w:b/>
                <w:szCs w:val="26"/>
              </w:rPr>
            </w:pPr>
            <w:r w:rsidRPr="009C6830">
              <w:rPr>
                <w:rFonts w:cs="Times New Roman"/>
                <w:b/>
                <w:szCs w:val="26"/>
              </w:rPr>
              <w:t>Nhu cầu quản trị</w:t>
            </w:r>
          </w:p>
        </w:tc>
        <w:tc>
          <w:tcPr>
            <w:tcW w:w="4950" w:type="dxa"/>
          </w:tcPr>
          <w:p w:rsidR="00A665B8" w:rsidRPr="009C6830" w:rsidRDefault="00A665B8" w:rsidP="00744AC7">
            <w:pPr>
              <w:jc w:val="center"/>
              <w:rPr>
                <w:rFonts w:cs="Times New Roman"/>
                <w:b/>
                <w:szCs w:val="26"/>
              </w:rPr>
            </w:pPr>
            <w:r w:rsidRPr="009C6830">
              <w:rPr>
                <w:rFonts w:cs="Times New Roman"/>
                <w:b/>
                <w:szCs w:val="26"/>
              </w:rPr>
              <w:t>Tiến trình hệ thống</w:t>
            </w:r>
          </w:p>
        </w:tc>
      </w:tr>
      <w:tr w:rsidR="00A665B8" w:rsidRPr="009C6830" w:rsidTr="00744AC7">
        <w:tc>
          <w:tcPr>
            <w:tcW w:w="895" w:type="dxa"/>
          </w:tcPr>
          <w:p w:rsidR="00A665B8" w:rsidRPr="009C6830" w:rsidRDefault="00A665B8" w:rsidP="00744AC7">
            <w:pPr>
              <w:jc w:val="center"/>
              <w:rPr>
                <w:rFonts w:cs="Times New Roman"/>
                <w:szCs w:val="26"/>
              </w:rPr>
            </w:pPr>
            <w:r w:rsidRPr="009C6830">
              <w:rPr>
                <w:rFonts w:cs="Times New Roman"/>
                <w:szCs w:val="26"/>
              </w:rPr>
              <w:t>1</w:t>
            </w:r>
          </w:p>
        </w:tc>
        <w:tc>
          <w:tcPr>
            <w:tcW w:w="4500" w:type="dxa"/>
          </w:tcPr>
          <w:p w:rsidR="00A665B8" w:rsidRPr="009C6830" w:rsidRDefault="00A665B8" w:rsidP="00744AC7">
            <w:pPr>
              <w:rPr>
                <w:rFonts w:cs="Times New Roman"/>
                <w:szCs w:val="26"/>
              </w:rPr>
            </w:pPr>
            <w:r w:rsidRPr="009C6830">
              <w:rPr>
                <w:rFonts w:cs="Times New Roman"/>
                <w:bCs/>
                <w:szCs w:val="26"/>
                <w:lang w:val="fr-FR"/>
              </w:rPr>
              <w:t>Quản trị người dùng</w:t>
            </w:r>
          </w:p>
        </w:tc>
        <w:tc>
          <w:tcPr>
            <w:tcW w:w="4950" w:type="dxa"/>
          </w:tcPr>
          <w:p w:rsidR="00A665B8" w:rsidRPr="009C6830" w:rsidRDefault="00A665B8" w:rsidP="00744AC7">
            <w:pPr>
              <w:rPr>
                <w:rFonts w:cs="Times New Roman"/>
                <w:bCs/>
                <w:szCs w:val="26"/>
                <w:lang w:val="fr-FR"/>
              </w:rPr>
            </w:pPr>
            <w:r w:rsidRPr="009C6830">
              <w:rPr>
                <w:rFonts w:cs="Times New Roman"/>
                <w:bCs/>
                <w:szCs w:val="26"/>
                <w:lang w:val="fr-FR"/>
              </w:rPr>
              <w:t>- Thêm người dùng mới</w:t>
            </w:r>
          </w:p>
          <w:p w:rsidR="00A665B8" w:rsidRPr="009C6830" w:rsidRDefault="00A665B8" w:rsidP="00744AC7">
            <w:pPr>
              <w:rPr>
                <w:rFonts w:cs="Times New Roman"/>
                <w:bCs/>
                <w:szCs w:val="26"/>
                <w:lang w:val="fr-FR"/>
              </w:rPr>
            </w:pPr>
            <w:r w:rsidRPr="009C6830">
              <w:rPr>
                <w:rFonts w:cs="Times New Roman"/>
                <w:bCs/>
                <w:szCs w:val="26"/>
                <w:lang w:val="fr-FR"/>
              </w:rPr>
              <w:t>- Sửa thông tin người dùng</w:t>
            </w:r>
          </w:p>
          <w:p w:rsidR="00A665B8" w:rsidRPr="009C6830" w:rsidRDefault="00A665B8" w:rsidP="00744AC7">
            <w:pPr>
              <w:rPr>
                <w:rFonts w:cs="Times New Roman"/>
                <w:bCs/>
                <w:szCs w:val="26"/>
                <w:lang w:val="fr-FR"/>
              </w:rPr>
            </w:pPr>
            <w:r w:rsidRPr="009C6830">
              <w:rPr>
                <w:rFonts w:cs="Times New Roman"/>
                <w:bCs/>
                <w:szCs w:val="26"/>
                <w:lang w:val="fr-FR"/>
              </w:rPr>
              <w:t>- Xóa người dùng</w:t>
            </w:r>
          </w:p>
          <w:p w:rsidR="00A665B8" w:rsidRPr="009C6830" w:rsidRDefault="00A665B8" w:rsidP="00744AC7">
            <w:pPr>
              <w:rPr>
                <w:rFonts w:cs="Times New Roman"/>
                <w:bCs/>
                <w:szCs w:val="26"/>
                <w:lang w:val="fr-FR"/>
              </w:rPr>
            </w:pPr>
            <w:r w:rsidRPr="009C6830">
              <w:rPr>
                <w:rFonts w:cs="Times New Roman"/>
                <w:bCs/>
                <w:szCs w:val="26"/>
                <w:lang w:val="fr-FR"/>
              </w:rPr>
              <w:t>- Tìm kiếm người dùng</w:t>
            </w:r>
          </w:p>
          <w:p w:rsidR="00A665B8" w:rsidRPr="009C6830" w:rsidRDefault="00A665B8" w:rsidP="00744AC7">
            <w:pPr>
              <w:rPr>
                <w:rFonts w:cs="Times New Roman"/>
                <w:bCs/>
                <w:szCs w:val="26"/>
                <w:lang w:val="fr-FR"/>
              </w:rPr>
            </w:pPr>
            <w:r w:rsidRPr="009C6830">
              <w:rPr>
                <w:rFonts w:cs="Times New Roman"/>
                <w:bCs/>
                <w:szCs w:val="26"/>
                <w:lang w:val="fr-FR"/>
              </w:rPr>
              <w:t>- Kích hoạt người dùng</w:t>
            </w:r>
          </w:p>
          <w:p w:rsidR="00A665B8" w:rsidRDefault="00A665B8" w:rsidP="00744AC7">
            <w:pPr>
              <w:rPr>
                <w:rFonts w:cs="Times New Roman"/>
                <w:bCs/>
                <w:szCs w:val="26"/>
                <w:lang w:val="fr-FR"/>
              </w:rPr>
            </w:pPr>
            <w:r w:rsidRPr="009C6830">
              <w:rPr>
                <w:rFonts w:cs="Times New Roman"/>
                <w:bCs/>
                <w:szCs w:val="26"/>
                <w:lang w:val="fr-FR"/>
              </w:rPr>
              <w:t>- Kiểm tra thông tin đăng nhập hệ thống</w:t>
            </w:r>
          </w:p>
          <w:p w:rsidR="00A665B8" w:rsidRPr="009C6830" w:rsidRDefault="00A665B8" w:rsidP="00744AC7">
            <w:pPr>
              <w:rPr>
                <w:rFonts w:cs="Times New Roman"/>
                <w:bCs/>
                <w:szCs w:val="26"/>
                <w:lang w:val="fr-FR"/>
              </w:rPr>
            </w:pPr>
            <w:r>
              <w:rPr>
                <w:rFonts w:cs="Times New Roman"/>
                <w:bCs/>
                <w:szCs w:val="26"/>
                <w:lang w:val="fr-FR"/>
              </w:rPr>
              <w:t>- Quản lý sự kiện thao tác của người dùng</w:t>
            </w:r>
          </w:p>
        </w:tc>
      </w:tr>
      <w:tr w:rsidR="00A665B8" w:rsidRPr="009C6830" w:rsidTr="00744AC7">
        <w:tc>
          <w:tcPr>
            <w:tcW w:w="895" w:type="dxa"/>
          </w:tcPr>
          <w:p w:rsidR="00A665B8" w:rsidRPr="009C6830" w:rsidRDefault="00A665B8" w:rsidP="00744AC7">
            <w:pPr>
              <w:spacing w:line="288" w:lineRule="auto"/>
              <w:jc w:val="center"/>
              <w:rPr>
                <w:rFonts w:cs="Times New Roman"/>
                <w:bCs/>
                <w:szCs w:val="26"/>
                <w:lang w:val="fr-FR"/>
              </w:rPr>
            </w:pPr>
            <w:r w:rsidRPr="009C6830">
              <w:rPr>
                <w:rFonts w:cs="Times New Roman"/>
                <w:bCs/>
                <w:szCs w:val="26"/>
                <w:lang w:val="fr-FR"/>
              </w:rPr>
              <w:t>2</w:t>
            </w:r>
          </w:p>
        </w:tc>
        <w:tc>
          <w:tcPr>
            <w:tcW w:w="4500" w:type="dxa"/>
          </w:tcPr>
          <w:p w:rsidR="00A665B8" w:rsidRPr="009C6830" w:rsidRDefault="00A665B8" w:rsidP="00744AC7">
            <w:pPr>
              <w:spacing w:line="288" w:lineRule="auto"/>
              <w:rPr>
                <w:rFonts w:cs="Times New Roman"/>
                <w:bCs/>
                <w:szCs w:val="26"/>
                <w:lang w:val="fr-FR"/>
              </w:rPr>
            </w:pPr>
            <w:r w:rsidRPr="009C6830">
              <w:rPr>
                <w:rFonts w:cs="Times New Roman"/>
                <w:bCs/>
                <w:szCs w:val="26"/>
                <w:lang w:val="fr-FR"/>
              </w:rPr>
              <w:t>Quản trị dữ liệu</w:t>
            </w:r>
          </w:p>
        </w:tc>
        <w:tc>
          <w:tcPr>
            <w:tcW w:w="4950" w:type="dxa"/>
          </w:tcPr>
          <w:p w:rsidR="00A665B8" w:rsidRPr="009C6830" w:rsidRDefault="00A665B8" w:rsidP="00744AC7">
            <w:pPr>
              <w:rPr>
                <w:rFonts w:cs="Times New Roman"/>
                <w:bCs/>
                <w:szCs w:val="26"/>
                <w:lang w:val="fr-FR"/>
              </w:rPr>
            </w:pPr>
            <w:r w:rsidRPr="009C6830">
              <w:rPr>
                <w:rFonts w:cs="Times New Roman"/>
                <w:bCs/>
                <w:szCs w:val="26"/>
                <w:lang w:val="fr-FR"/>
              </w:rPr>
              <w:t>- Sao lưu dữ liệu</w:t>
            </w:r>
          </w:p>
          <w:p w:rsidR="00A665B8" w:rsidRPr="009C6830" w:rsidRDefault="00A665B8" w:rsidP="00744AC7">
            <w:pPr>
              <w:rPr>
                <w:rFonts w:cs="Times New Roman"/>
                <w:bCs/>
                <w:szCs w:val="26"/>
                <w:lang w:val="fr-FR"/>
              </w:rPr>
            </w:pPr>
            <w:r w:rsidRPr="009C6830">
              <w:rPr>
                <w:rFonts w:cs="Times New Roman"/>
                <w:bCs/>
                <w:szCs w:val="26"/>
                <w:lang w:val="fr-FR"/>
              </w:rPr>
              <w:t>- Cập nhật dữ liệu hệ thống</w:t>
            </w:r>
          </w:p>
          <w:p w:rsidR="00A665B8" w:rsidRPr="009C6830" w:rsidRDefault="00A665B8" w:rsidP="00744AC7">
            <w:pPr>
              <w:rPr>
                <w:rFonts w:cs="Times New Roman"/>
                <w:bCs/>
                <w:szCs w:val="26"/>
                <w:lang w:val="fr-FR"/>
              </w:rPr>
            </w:pPr>
            <w:r w:rsidRPr="009C6830">
              <w:rPr>
                <w:rFonts w:cs="Times New Roman"/>
                <w:bCs/>
                <w:szCs w:val="26"/>
                <w:lang w:val="fr-FR"/>
              </w:rPr>
              <w:t>- Thêm, sửa hoặc xóa dữ liệu</w:t>
            </w:r>
          </w:p>
        </w:tc>
      </w:tr>
      <w:tr w:rsidR="00A665B8" w:rsidRPr="009C6830" w:rsidTr="00744AC7">
        <w:tc>
          <w:tcPr>
            <w:tcW w:w="895" w:type="dxa"/>
          </w:tcPr>
          <w:p w:rsidR="00A665B8" w:rsidRPr="009C6830" w:rsidRDefault="00A665B8" w:rsidP="00744AC7">
            <w:pPr>
              <w:spacing w:line="288" w:lineRule="auto"/>
              <w:jc w:val="center"/>
              <w:rPr>
                <w:rFonts w:cs="Times New Roman"/>
                <w:bCs/>
                <w:szCs w:val="26"/>
                <w:lang w:val="fr-FR"/>
              </w:rPr>
            </w:pPr>
            <w:r w:rsidRPr="009C6830">
              <w:rPr>
                <w:rFonts w:cs="Times New Roman"/>
                <w:bCs/>
                <w:szCs w:val="26"/>
                <w:lang w:val="fr-FR"/>
              </w:rPr>
              <w:t>3</w:t>
            </w:r>
          </w:p>
        </w:tc>
        <w:tc>
          <w:tcPr>
            <w:tcW w:w="4500" w:type="dxa"/>
          </w:tcPr>
          <w:p w:rsidR="00A665B8" w:rsidRPr="009C6830" w:rsidRDefault="00A665B8" w:rsidP="00744AC7">
            <w:pPr>
              <w:spacing w:line="288" w:lineRule="auto"/>
              <w:rPr>
                <w:rFonts w:cs="Times New Roman"/>
                <w:bCs/>
                <w:szCs w:val="26"/>
                <w:lang w:val="fr-FR"/>
              </w:rPr>
            </w:pPr>
            <w:r w:rsidRPr="009C6830">
              <w:rPr>
                <w:rFonts w:cs="Times New Roman"/>
                <w:bCs/>
                <w:szCs w:val="26"/>
                <w:lang w:val="fr-FR"/>
              </w:rPr>
              <w:t>Quản lý phân quyền người dùng</w:t>
            </w:r>
          </w:p>
        </w:tc>
        <w:tc>
          <w:tcPr>
            <w:tcW w:w="4950" w:type="dxa"/>
          </w:tcPr>
          <w:p w:rsidR="00A665B8" w:rsidRPr="009C6830" w:rsidRDefault="00A665B8" w:rsidP="00744AC7">
            <w:pPr>
              <w:ind w:left="1800" w:hanging="1800"/>
              <w:rPr>
                <w:rFonts w:cs="Times New Roman"/>
                <w:bCs/>
                <w:szCs w:val="26"/>
                <w:lang w:val="fr-FR"/>
              </w:rPr>
            </w:pPr>
            <w:r w:rsidRPr="009C6830">
              <w:rPr>
                <w:rFonts w:cs="Times New Roman"/>
                <w:bCs/>
                <w:szCs w:val="26"/>
                <w:lang w:val="fr-FR"/>
              </w:rPr>
              <w:t>- Phân loại</w:t>
            </w:r>
            <w:r>
              <w:rPr>
                <w:rFonts w:cs="Times New Roman"/>
                <w:bCs/>
                <w:szCs w:val="26"/>
                <w:lang w:val="fr-FR"/>
              </w:rPr>
              <w:t xml:space="preserve"> nhóm</w:t>
            </w:r>
            <w:r w:rsidRPr="009C6830">
              <w:rPr>
                <w:rFonts w:cs="Times New Roman"/>
                <w:bCs/>
                <w:szCs w:val="26"/>
                <w:lang w:val="fr-FR"/>
              </w:rPr>
              <w:t xml:space="preserve"> người dùng hệ thống</w:t>
            </w:r>
          </w:p>
          <w:p w:rsidR="00A665B8" w:rsidRPr="009C6830" w:rsidRDefault="00A665B8" w:rsidP="00744AC7">
            <w:pPr>
              <w:ind w:left="1800" w:hanging="1800"/>
              <w:rPr>
                <w:rFonts w:cs="Times New Roman"/>
                <w:bCs/>
                <w:szCs w:val="26"/>
                <w:lang w:val="fr-FR"/>
              </w:rPr>
            </w:pPr>
            <w:r w:rsidRPr="009C6830">
              <w:rPr>
                <w:rFonts w:cs="Times New Roman"/>
                <w:bCs/>
                <w:szCs w:val="26"/>
                <w:lang w:val="fr-FR"/>
              </w:rPr>
              <w:t>- Cấp quyền nhất đị</w:t>
            </w:r>
            <w:r>
              <w:rPr>
                <w:rFonts w:cs="Times New Roman"/>
                <w:bCs/>
                <w:szCs w:val="26"/>
                <w:lang w:val="fr-FR"/>
              </w:rPr>
              <w:t xml:space="preserve">nh cho nhóm </w:t>
            </w:r>
            <w:r w:rsidRPr="009C6830">
              <w:rPr>
                <w:rFonts w:cs="Times New Roman"/>
                <w:bCs/>
                <w:szCs w:val="26"/>
                <w:lang w:val="fr-FR"/>
              </w:rPr>
              <w:t>người dùng</w:t>
            </w:r>
          </w:p>
          <w:p w:rsidR="00A665B8" w:rsidRPr="009C6830" w:rsidRDefault="00A665B8" w:rsidP="00744AC7">
            <w:pPr>
              <w:ind w:left="1800" w:hanging="1800"/>
              <w:rPr>
                <w:rFonts w:cs="Times New Roman"/>
                <w:bCs/>
                <w:szCs w:val="26"/>
                <w:lang w:val="fr-FR"/>
              </w:rPr>
            </w:pPr>
            <w:r w:rsidRPr="009C6830">
              <w:rPr>
                <w:rFonts w:cs="Times New Roman"/>
                <w:bCs/>
                <w:szCs w:val="26"/>
                <w:lang w:val="fr-FR"/>
              </w:rPr>
              <w:t>- Thêm, sửa hoặc xóa quyền người dùng</w:t>
            </w:r>
          </w:p>
        </w:tc>
      </w:tr>
    </w:tbl>
    <w:p w:rsidR="00A665B8" w:rsidRPr="009C6830" w:rsidRDefault="00A665B8" w:rsidP="00A665B8">
      <w:pPr>
        <w:rPr>
          <w:rFonts w:cs="Times New Roman"/>
          <w:b/>
          <w:szCs w:val="26"/>
        </w:rPr>
      </w:pPr>
    </w:p>
    <w:p w:rsidR="00A665B8" w:rsidRDefault="00A665B8" w:rsidP="00A665B8">
      <w:pPr>
        <w:pStyle w:val="Heading3"/>
        <w:rPr>
          <w:rFonts w:ascii="Times New Roman" w:hAnsi="Times New Roman" w:cs="Times New Roman"/>
          <w:b/>
          <w:color w:val="auto"/>
          <w:sz w:val="26"/>
          <w:szCs w:val="26"/>
        </w:rPr>
      </w:pPr>
      <w:bookmarkStart w:id="26" w:name="_Toc90230114"/>
      <w:r w:rsidRPr="00A665B8">
        <w:rPr>
          <w:rFonts w:ascii="Times New Roman" w:hAnsi="Times New Roman" w:cs="Times New Roman"/>
          <w:b/>
          <w:color w:val="auto"/>
          <w:sz w:val="26"/>
          <w:szCs w:val="26"/>
        </w:rPr>
        <w:t>3.2.2. Phân định quyền hạn nhóm người dùng</w:t>
      </w:r>
      <w:bookmarkEnd w:id="26"/>
    </w:p>
    <w:p w:rsidR="00A665B8" w:rsidRPr="00A665B8" w:rsidRDefault="00A665B8" w:rsidP="00A665B8">
      <w:pPr>
        <w:pStyle w:val="Heading4"/>
        <w:rPr>
          <w:rFonts w:ascii="Times New Roman" w:eastAsia="Times New Roman" w:hAnsi="Times New Roman" w:cs="Times New Roman"/>
          <w:b/>
          <w:i w:val="0"/>
          <w:color w:val="auto"/>
          <w:szCs w:val="26"/>
          <w:lang w:val="fr-FR"/>
        </w:rPr>
      </w:pPr>
      <w:r w:rsidRPr="00A665B8">
        <w:rPr>
          <w:rFonts w:ascii="Times New Roman" w:hAnsi="Times New Roman" w:cs="Times New Roman"/>
          <w:b/>
          <w:i w:val="0"/>
          <w:color w:val="auto"/>
          <w:szCs w:val="26"/>
        </w:rPr>
        <w:t>3.2.2.1</w:t>
      </w:r>
      <w:r w:rsidRPr="00A665B8">
        <w:rPr>
          <w:rFonts w:ascii="Times New Roman" w:eastAsia="Times New Roman" w:hAnsi="Times New Roman" w:cs="Times New Roman"/>
          <w:b/>
          <w:i w:val="0"/>
          <w:color w:val="auto"/>
          <w:szCs w:val="26"/>
          <w:lang w:val="fr-FR"/>
        </w:rPr>
        <w:t>. Phân định quyền hạn dữ liệu</w:t>
      </w:r>
    </w:p>
    <w:p w:rsidR="00A665B8" w:rsidRPr="009C6830" w:rsidRDefault="00A665B8" w:rsidP="00A665B8">
      <w:pPr>
        <w:spacing w:line="288" w:lineRule="auto"/>
        <w:ind w:left="1080" w:hanging="1080"/>
        <w:jc w:val="both"/>
        <w:rPr>
          <w:rFonts w:cs="Times New Roman"/>
          <w:szCs w:val="26"/>
        </w:rPr>
      </w:pPr>
      <w:r w:rsidRPr="009C6830">
        <w:rPr>
          <w:rFonts w:cs="Times New Roman"/>
          <w:szCs w:val="26"/>
        </w:rPr>
        <w:t>CERD (C – Creart, E – Edit, R – Read, D – Delete)</w:t>
      </w:r>
    </w:p>
    <w:tbl>
      <w:tblPr>
        <w:tblStyle w:val="TableGrid"/>
        <w:tblW w:w="9990" w:type="dxa"/>
        <w:tblInd w:w="85" w:type="dxa"/>
        <w:tblLook w:val="04A0" w:firstRow="1" w:lastRow="0" w:firstColumn="1" w:lastColumn="0" w:noHBand="0" w:noVBand="1"/>
      </w:tblPr>
      <w:tblGrid>
        <w:gridCol w:w="772"/>
        <w:gridCol w:w="3744"/>
        <w:gridCol w:w="1874"/>
        <w:gridCol w:w="1800"/>
        <w:gridCol w:w="1800"/>
      </w:tblGrid>
      <w:tr w:rsidR="00A665B8" w:rsidRPr="009C6830" w:rsidTr="00744AC7">
        <w:tc>
          <w:tcPr>
            <w:tcW w:w="772" w:type="dxa"/>
          </w:tcPr>
          <w:p w:rsidR="00A665B8" w:rsidRPr="00677A28" w:rsidRDefault="00A665B8" w:rsidP="00744AC7">
            <w:pPr>
              <w:spacing w:line="288" w:lineRule="auto"/>
              <w:jc w:val="center"/>
              <w:rPr>
                <w:rFonts w:cs="Times New Roman"/>
                <w:b/>
                <w:szCs w:val="26"/>
              </w:rPr>
            </w:pPr>
            <w:r w:rsidRPr="00677A28">
              <w:rPr>
                <w:rFonts w:cs="Times New Roman"/>
                <w:b/>
                <w:szCs w:val="26"/>
              </w:rPr>
              <w:t>STT</w:t>
            </w:r>
          </w:p>
        </w:tc>
        <w:tc>
          <w:tcPr>
            <w:tcW w:w="3744" w:type="dxa"/>
            <w:tcBorders>
              <w:tl2br w:val="single" w:sz="4" w:space="0" w:color="auto"/>
            </w:tcBorders>
          </w:tcPr>
          <w:p w:rsidR="00A665B8" w:rsidRDefault="00A665B8" w:rsidP="00744AC7">
            <w:pPr>
              <w:tabs>
                <w:tab w:val="left" w:pos="1532"/>
              </w:tabs>
              <w:rPr>
                <w:rFonts w:cs="Times New Roman"/>
                <w:b/>
                <w:szCs w:val="26"/>
              </w:rPr>
            </w:pPr>
            <w:r w:rsidRPr="00707583">
              <w:rPr>
                <w:b/>
              </w:rPr>
              <w:t xml:space="preserve">                </w:t>
            </w:r>
            <w:r>
              <w:rPr>
                <w:b/>
              </w:rPr>
              <w:t xml:space="preserve">           </w:t>
            </w:r>
            <w:r w:rsidRPr="009C6830">
              <w:rPr>
                <w:rFonts w:cs="Times New Roman"/>
                <w:b/>
                <w:szCs w:val="26"/>
              </w:rPr>
              <w:t>Nhóm người dùng</w:t>
            </w:r>
          </w:p>
          <w:p w:rsidR="00A665B8" w:rsidRPr="00707583" w:rsidRDefault="00A665B8" w:rsidP="00744AC7">
            <w:pPr>
              <w:tabs>
                <w:tab w:val="left" w:pos="1532"/>
              </w:tabs>
              <w:rPr>
                <w:b/>
              </w:rPr>
            </w:pPr>
            <w:r>
              <w:rPr>
                <w:rFonts w:cs="Times New Roman"/>
                <w:b/>
                <w:szCs w:val="26"/>
              </w:rPr>
              <w:t xml:space="preserve">         </w:t>
            </w:r>
            <w:r w:rsidRPr="009C6830">
              <w:rPr>
                <w:rFonts w:cs="Times New Roman"/>
                <w:b/>
                <w:szCs w:val="26"/>
              </w:rPr>
              <w:t>Bảng</w:t>
            </w:r>
          </w:p>
        </w:tc>
        <w:tc>
          <w:tcPr>
            <w:tcW w:w="1874" w:type="dxa"/>
            <w:vAlign w:val="center"/>
          </w:tcPr>
          <w:p w:rsidR="00A665B8" w:rsidRPr="00707583" w:rsidRDefault="00A665B8" w:rsidP="00744AC7">
            <w:pPr>
              <w:jc w:val="center"/>
              <w:rPr>
                <w:b/>
              </w:rPr>
            </w:pPr>
            <w:r>
              <w:rPr>
                <w:rFonts w:cs="Times New Roman"/>
                <w:b/>
                <w:szCs w:val="26"/>
              </w:rPr>
              <w:t>Bộ phận quản lý giao dịch</w:t>
            </w:r>
          </w:p>
        </w:tc>
        <w:tc>
          <w:tcPr>
            <w:tcW w:w="1800" w:type="dxa"/>
            <w:tcBorders>
              <w:tl2br w:val="nil"/>
            </w:tcBorders>
          </w:tcPr>
          <w:p w:rsidR="00A665B8" w:rsidRPr="00707583" w:rsidRDefault="00A665B8" w:rsidP="00744AC7">
            <w:pPr>
              <w:tabs>
                <w:tab w:val="left" w:pos="1532"/>
              </w:tabs>
              <w:jc w:val="center"/>
              <w:rPr>
                <w:b/>
              </w:rPr>
            </w:pPr>
            <w:r w:rsidRPr="009C6830">
              <w:rPr>
                <w:rFonts w:cs="Times New Roman"/>
                <w:b/>
                <w:szCs w:val="26"/>
              </w:rPr>
              <w:t>Bộ phận quản lý kho</w:t>
            </w:r>
          </w:p>
        </w:tc>
        <w:tc>
          <w:tcPr>
            <w:tcW w:w="1800" w:type="dxa"/>
            <w:tcBorders>
              <w:tl2br w:val="nil"/>
            </w:tcBorders>
          </w:tcPr>
          <w:p w:rsidR="00A665B8" w:rsidRPr="009C6830" w:rsidRDefault="00A665B8" w:rsidP="00744AC7">
            <w:pPr>
              <w:tabs>
                <w:tab w:val="left" w:pos="1532"/>
              </w:tabs>
              <w:jc w:val="center"/>
              <w:rPr>
                <w:rFonts w:cs="Times New Roman"/>
                <w:b/>
                <w:szCs w:val="26"/>
              </w:rPr>
            </w:pPr>
            <w:r>
              <w:rPr>
                <w:rFonts w:cs="Times New Roman"/>
                <w:b/>
                <w:szCs w:val="26"/>
              </w:rPr>
              <w:t>Nhóm quản trị người dùng</w:t>
            </w:r>
          </w:p>
        </w:tc>
      </w:tr>
      <w:tr w:rsidR="00A665B8" w:rsidRPr="009C6830" w:rsidTr="00744AC7">
        <w:tc>
          <w:tcPr>
            <w:tcW w:w="772" w:type="dxa"/>
          </w:tcPr>
          <w:p w:rsidR="00A665B8" w:rsidRPr="009C6830" w:rsidRDefault="00A665B8" w:rsidP="00744AC7">
            <w:pPr>
              <w:spacing w:line="288" w:lineRule="auto"/>
              <w:jc w:val="center"/>
              <w:rPr>
                <w:rFonts w:cs="Times New Roman"/>
                <w:szCs w:val="26"/>
              </w:rPr>
            </w:pPr>
            <w:r w:rsidRPr="009C6830">
              <w:rPr>
                <w:rFonts w:cs="Times New Roman"/>
                <w:szCs w:val="26"/>
              </w:rPr>
              <w:t>1</w:t>
            </w:r>
          </w:p>
        </w:tc>
        <w:tc>
          <w:tcPr>
            <w:tcW w:w="3744" w:type="dxa"/>
          </w:tcPr>
          <w:p w:rsidR="00A665B8" w:rsidRPr="009C6830" w:rsidRDefault="00A665B8" w:rsidP="00744AC7">
            <w:pPr>
              <w:rPr>
                <w:rFonts w:cs="Times New Roman"/>
                <w:sz w:val="20"/>
              </w:rPr>
            </w:pPr>
            <w:r w:rsidRPr="009C6830">
              <w:rPr>
                <w:rFonts w:cs="Times New Roman"/>
                <w:sz w:val="20"/>
              </w:rPr>
              <w:t>HOADON_MUAHANG</w:t>
            </w:r>
          </w:p>
          <w:p w:rsidR="00A665B8" w:rsidRPr="009C6830" w:rsidRDefault="00A665B8" w:rsidP="00744AC7">
            <w:pPr>
              <w:rPr>
                <w:rFonts w:cs="Times New Roman"/>
                <w:sz w:val="20"/>
              </w:rPr>
            </w:pPr>
            <w:r w:rsidRPr="009C6830">
              <w:rPr>
                <w:rFonts w:cs="Times New Roman"/>
                <w:sz w:val="20"/>
              </w:rPr>
              <w:t>DONGHOADON_MUAHANG</w:t>
            </w:r>
          </w:p>
        </w:tc>
        <w:tc>
          <w:tcPr>
            <w:tcW w:w="1874" w:type="dxa"/>
          </w:tcPr>
          <w:p w:rsidR="00A665B8" w:rsidRPr="009C6830" w:rsidRDefault="00A665B8" w:rsidP="00744AC7">
            <w:pPr>
              <w:spacing w:line="288" w:lineRule="auto"/>
              <w:jc w:val="center"/>
              <w:rPr>
                <w:rFonts w:cs="Times New Roman"/>
                <w:szCs w:val="26"/>
              </w:rPr>
            </w:pPr>
            <w:r w:rsidRPr="009C6830">
              <w:rPr>
                <w:rFonts w:cs="Times New Roman"/>
                <w:szCs w:val="26"/>
              </w:rPr>
              <w:t>C,E,R,D</w:t>
            </w:r>
          </w:p>
        </w:tc>
        <w:tc>
          <w:tcPr>
            <w:tcW w:w="1800" w:type="dxa"/>
          </w:tcPr>
          <w:p w:rsidR="00A665B8" w:rsidRPr="009C6830" w:rsidRDefault="00A665B8" w:rsidP="00744AC7">
            <w:pPr>
              <w:spacing w:line="288" w:lineRule="auto"/>
              <w:jc w:val="center"/>
              <w:rPr>
                <w:rFonts w:cs="Times New Roman"/>
                <w:szCs w:val="26"/>
              </w:rPr>
            </w:pPr>
            <w:r w:rsidRPr="009C6830">
              <w:rPr>
                <w:rFonts w:cs="Times New Roman"/>
                <w:szCs w:val="26"/>
              </w:rPr>
              <w:t>R</w:t>
            </w:r>
          </w:p>
        </w:tc>
        <w:tc>
          <w:tcPr>
            <w:tcW w:w="1800" w:type="dxa"/>
          </w:tcPr>
          <w:p w:rsidR="00A665B8" w:rsidRPr="009C6830" w:rsidRDefault="00A665B8" w:rsidP="00744AC7">
            <w:pPr>
              <w:spacing w:line="288" w:lineRule="auto"/>
              <w:jc w:val="center"/>
              <w:rPr>
                <w:rFonts w:cs="Times New Roman"/>
                <w:szCs w:val="26"/>
              </w:rPr>
            </w:pPr>
            <w:r w:rsidRPr="009C6830">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lastRenderedPageBreak/>
              <w:t>2</w:t>
            </w:r>
          </w:p>
        </w:tc>
        <w:tc>
          <w:tcPr>
            <w:tcW w:w="3744" w:type="dxa"/>
          </w:tcPr>
          <w:p w:rsidR="003E3DBE" w:rsidRPr="009C6830" w:rsidRDefault="003E3DBE" w:rsidP="003E3DBE">
            <w:pPr>
              <w:rPr>
                <w:rFonts w:cs="Times New Roman"/>
                <w:sz w:val="20"/>
              </w:rPr>
            </w:pPr>
            <w:r w:rsidRPr="009C6830">
              <w:rPr>
                <w:rFonts w:cs="Times New Roman"/>
                <w:sz w:val="20"/>
              </w:rPr>
              <w:t>DONDAT_HANG</w:t>
            </w:r>
          </w:p>
          <w:p w:rsidR="003E3DBE" w:rsidRPr="009C6830" w:rsidRDefault="003E3DBE" w:rsidP="003E3DBE">
            <w:pPr>
              <w:rPr>
                <w:rFonts w:cs="Times New Roman"/>
                <w:sz w:val="20"/>
              </w:rPr>
            </w:pPr>
            <w:r w:rsidRPr="009C6830">
              <w:rPr>
                <w:rFonts w:cs="Times New Roman"/>
                <w:sz w:val="20"/>
              </w:rPr>
              <w:t>DONGDON_DATHANG</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3</w:t>
            </w:r>
          </w:p>
        </w:tc>
        <w:tc>
          <w:tcPr>
            <w:tcW w:w="3744" w:type="dxa"/>
          </w:tcPr>
          <w:p w:rsidR="003E3DBE" w:rsidRPr="009C6830" w:rsidRDefault="003E3DBE" w:rsidP="003E3DBE">
            <w:pPr>
              <w:rPr>
                <w:rFonts w:cs="Times New Roman"/>
                <w:sz w:val="20"/>
              </w:rPr>
            </w:pPr>
            <w:r w:rsidRPr="009C6830">
              <w:rPr>
                <w:rFonts w:cs="Times New Roman"/>
                <w:sz w:val="20"/>
              </w:rPr>
              <w:t>PHIEULUUTRU</w:t>
            </w:r>
          </w:p>
          <w:p w:rsidR="003E3DBE" w:rsidRPr="009C6830" w:rsidRDefault="003E3DBE" w:rsidP="003E3DBE">
            <w:pPr>
              <w:rPr>
                <w:rFonts w:cs="Times New Roman"/>
                <w:sz w:val="20"/>
              </w:rPr>
            </w:pPr>
            <w:r w:rsidRPr="009C6830">
              <w:rPr>
                <w:rFonts w:cs="Times New Roman"/>
                <w:sz w:val="20"/>
              </w:rPr>
              <w:t>DONGPHIEULUUTRU</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4</w:t>
            </w:r>
          </w:p>
        </w:tc>
        <w:tc>
          <w:tcPr>
            <w:tcW w:w="3744" w:type="dxa"/>
          </w:tcPr>
          <w:p w:rsidR="003E3DBE" w:rsidRPr="009C6830" w:rsidRDefault="003E3DBE" w:rsidP="003E3DBE">
            <w:pPr>
              <w:rPr>
                <w:rFonts w:cs="Times New Roman"/>
                <w:sz w:val="20"/>
              </w:rPr>
            </w:pPr>
            <w:r w:rsidRPr="009C6830">
              <w:rPr>
                <w:rFonts w:cs="Times New Roman"/>
                <w:sz w:val="20"/>
              </w:rPr>
              <w:t>PHIEUXUATHANG</w:t>
            </w:r>
          </w:p>
          <w:p w:rsidR="003E3DBE" w:rsidRPr="009C6830" w:rsidRDefault="003E3DBE" w:rsidP="003E3DBE">
            <w:pPr>
              <w:rPr>
                <w:rFonts w:cs="Times New Roman"/>
                <w:sz w:val="20"/>
              </w:rPr>
            </w:pPr>
            <w:r w:rsidRPr="009C6830">
              <w:rPr>
                <w:rFonts w:cs="Times New Roman"/>
                <w:sz w:val="20"/>
              </w:rPr>
              <w:t>DONGPHIEU_XUATHANG</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5</w:t>
            </w:r>
          </w:p>
        </w:tc>
        <w:tc>
          <w:tcPr>
            <w:tcW w:w="3744" w:type="dxa"/>
          </w:tcPr>
          <w:p w:rsidR="003E3DBE" w:rsidRPr="009C6830" w:rsidRDefault="003E3DBE" w:rsidP="003E3DBE">
            <w:pPr>
              <w:rPr>
                <w:rFonts w:cs="Times New Roman"/>
                <w:sz w:val="20"/>
              </w:rPr>
            </w:pPr>
            <w:r w:rsidRPr="009C6830">
              <w:rPr>
                <w:rFonts w:cs="Times New Roman"/>
                <w:sz w:val="20"/>
              </w:rPr>
              <w:t>PHIEU_YC_SANPHAM_TRUNGBAY</w:t>
            </w:r>
          </w:p>
          <w:p w:rsidR="003E3DBE" w:rsidRPr="009C6830" w:rsidRDefault="003E3DBE" w:rsidP="003E3DBE">
            <w:pPr>
              <w:rPr>
                <w:rFonts w:cs="Times New Roman"/>
                <w:sz w:val="20"/>
              </w:rPr>
            </w:pPr>
            <w:r w:rsidRPr="009C6830">
              <w:rPr>
                <w:rFonts w:cs="Times New Roman"/>
                <w:sz w:val="18"/>
              </w:rPr>
              <w:t>DONGPHIEU_YC_SANPHAM_TRUNGBAY</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6</w:t>
            </w:r>
          </w:p>
        </w:tc>
        <w:tc>
          <w:tcPr>
            <w:tcW w:w="3744" w:type="dxa"/>
          </w:tcPr>
          <w:p w:rsidR="003E3DBE" w:rsidRPr="009C6830" w:rsidRDefault="003E3DBE" w:rsidP="003E3DBE">
            <w:pPr>
              <w:rPr>
                <w:rFonts w:cs="Times New Roman"/>
                <w:sz w:val="20"/>
              </w:rPr>
            </w:pPr>
            <w:r>
              <w:rPr>
                <w:rFonts w:cs="Times New Roman"/>
                <w:sz w:val="20"/>
              </w:rPr>
              <w:t>HANGHOA</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7</w:t>
            </w:r>
          </w:p>
        </w:tc>
        <w:tc>
          <w:tcPr>
            <w:tcW w:w="3744" w:type="dxa"/>
          </w:tcPr>
          <w:p w:rsidR="003E3DBE" w:rsidRPr="009C6830" w:rsidRDefault="003E3DBE" w:rsidP="003E3DBE">
            <w:pPr>
              <w:rPr>
                <w:rFonts w:cs="Times New Roman"/>
                <w:sz w:val="20"/>
              </w:rPr>
            </w:pPr>
            <w:r w:rsidRPr="009C6830">
              <w:rPr>
                <w:rFonts w:cs="Times New Roman"/>
                <w:sz w:val="20"/>
              </w:rPr>
              <w:t>DANHMUC_SANPHAM</w:t>
            </w:r>
          </w:p>
        </w:tc>
        <w:tc>
          <w:tcPr>
            <w:tcW w:w="1874"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8</w:t>
            </w:r>
          </w:p>
        </w:tc>
        <w:tc>
          <w:tcPr>
            <w:tcW w:w="3744" w:type="dxa"/>
          </w:tcPr>
          <w:p w:rsidR="003E3DBE" w:rsidRPr="009C6830" w:rsidRDefault="003E3DBE" w:rsidP="003E3DBE">
            <w:pPr>
              <w:rPr>
                <w:rFonts w:cs="Times New Roman"/>
                <w:sz w:val="20"/>
              </w:rPr>
            </w:pPr>
            <w:r w:rsidRPr="009C6830">
              <w:rPr>
                <w:rFonts w:cs="Times New Roman"/>
                <w:sz w:val="20"/>
              </w:rPr>
              <w:t>PHIEUNHAPKHO</w:t>
            </w:r>
          </w:p>
          <w:p w:rsidR="003E3DBE" w:rsidRPr="009C6830" w:rsidRDefault="003E3DBE" w:rsidP="003E3DBE">
            <w:pPr>
              <w:rPr>
                <w:rFonts w:cs="Times New Roman"/>
                <w:sz w:val="20"/>
              </w:rPr>
            </w:pPr>
            <w:r w:rsidRPr="009C6830">
              <w:rPr>
                <w:rFonts w:cs="Times New Roman"/>
                <w:sz w:val="20"/>
              </w:rPr>
              <w:t>DONGPHIEU_NHAPKHO</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9</w:t>
            </w:r>
          </w:p>
        </w:tc>
        <w:tc>
          <w:tcPr>
            <w:tcW w:w="3744" w:type="dxa"/>
          </w:tcPr>
          <w:p w:rsidR="003E3DBE" w:rsidRPr="009C6830" w:rsidRDefault="003E3DBE" w:rsidP="003E3DBE">
            <w:pPr>
              <w:rPr>
                <w:rFonts w:cs="Times New Roman"/>
                <w:sz w:val="20"/>
              </w:rPr>
            </w:pPr>
            <w:r w:rsidRPr="009C6830">
              <w:rPr>
                <w:rFonts w:cs="Times New Roman"/>
                <w:sz w:val="20"/>
              </w:rPr>
              <w:t>NHA</w:t>
            </w:r>
            <w:r>
              <w:rPr>
                <w:rFonts w:cs="Times New Roman"/>
                <w:sz w:val="20"/>
              </w:rPr>
              <w:t>_</w:t>
            </w:r>
            <w:r w:rsidRPr="009C6830">
              <w:rPr>
                <w:rFonts w:cs="Times New Roman"/>
                <w:sz w:val="20"/>
              </w:rPr>
              <w:t>CUNG</w:t>
            </w:r>
            <w:r>
              <w:rPr>
                <w:rFonts w:cs="Times New Roman"/>
                <w:sz w:val="20"/>
              </w:rPr>
              <w:t>_CAP</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10</w:t>
            </w:r>
          </w:p>
        </w:tc>
        <w:tc>
          <w:tcPr>
            <w:tcW w:w="3744" w:type="dxa"/>
          </w:tcPr>
          <w:p w:rsidR="003E3DBE" w:rsidRPr="009C6830" w:rsidRDefault="003E3DBE" w:rsidP="003E3DBE">
            <w:pPr>
              <w:rPr>
                <w:rFonts w:cs="Times New Roman"/>
                <w:sz w:val="20"/>
              </w:rPr>
            </w:pPr>
            <w:r w:rsidRPr="009C6830">
              <w:rPr>
                <w:rFonts w:cs="Times New Roman"/>
                <w:sz w:val="20"/>
              </w:rPr>
              <w:t>HOPDONG_NHACUNGCAP</w:t>
            </w:r>
          </w:p>
          <w:p w:rsidR="003E3DBE" w:rsidRPr="009C6830" w:rsidRDefault="003E3DBE" w:rsidP="003E3DBE">
            <w:pPr>
              <w:rPr>
                <w:rFonts w:cs="Times New Roman"/>
                <w:sz w:val="20"/>
              </w:rPr>
            </w:pPr>
            <w:r>
              <w:rPr>
                <w:rFonts w:cs="Times New Roman"/>
                <w:sz w:val="20"/>
              </w:rPr>
              <w:t>DONG</w:t>
            </w:r>
            <w:r w:rsidRPr="009C6830">
              <w:rPr>
                <w:rFonts w:cs="Times New Roman"/>
                <w:sz w:val="20"/>
              </w:rPr>
              <w:t>HOPDONG_NHACUNGCAP</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sidRPr="009C6830">
              <w:rPr>
                <w:rFonts w:cs="Times New Roman"/>
                <w:szCs w:val="26"/>
              </w:rPr>
              <w:t>11</w:t>
            </w:r>
          </w:p>
        </w:tc>
        <w:tc>
          <w:tcPr>
            <w:tcW w:w="3744" w:type="dxa"/>
          </w:tcPr>
          <w:p w:rsidR="003E3DBE" w:rsidRPr="009C6830" w:rsidRDefault="003E3DBE" w:rsidP="003E3DBE">
            <w:pPr>
              <w:rPr>
                <w:rFonts w:cs="Times New Roman"/>
                <w:sz w:val="20"/>
              </w:rPr>
            </w:pPr>
            <w:r w:rsidRPr="009C6830">
              <w:rPr>
                <w:rFonts w:cs="Times New Roman"/>
                <w:sz w:val="20"/>
              </w:rPr>
              <w:t>KHUYENMAI_SANPHAM</w:t>
            </w:r>
          </w:p>
          <w:p w:rsidR="003E3DBE" w:rsidRPr="009C6830" w:rsidRDefault="003E3DBE" w:rsidP="003E3DBE">
            <w:pPr>
              <w:rPr>
                <w:rFonts w:cs="Times New Roman"/>
                <w:sz w:val="20"/>
              </w:rPr>
            </w:pPr>
            <w:r w:rsidRPr="009C6830">
              <w:rPr>
                <w:rFonts w:cs="Times New Roman"/>
                <w:sz w:val="20"/>
              </w:rPr>
              <w:t>DONGKHUYENMAI</w:t>
            </w:r>
            <w:r>
              <w:rPr>
                <w:rFonts w:cs="Times New Roman"/>
                <w:sz w:val="20"/>
              </w:rPr>
              <w:t>_</w:t>
            </w:r>
            <w:r w:rsidRPr="009C6830">
              <w:rPr>
                <w:rFonts w:cs="Times New Roman"/>
                <w:sz w:val="20"/>
              </w:rPr>
              <w:t>SANPHAM</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Pr="009C6830" w:rsidRDefault="003E3DBE" w:rsidP="003E3DBE">
            <w:pPr>
              <w:spacing w:line="288" w:lineRule="auto"/>
              <w:jc w:val="center"/>
              <w:rPr>
                <w:rFonts w:cs="Times New Roman"/>
                <w:szCs w:val="26"/>
              </w:rPr>
            </w:pPr>
            <w:r>
              <w:rPr>
                <w:rFonts w:cs="Times New Roman"/>
                <w:szCs w:val="26"/>
              </w:rPr>
              <w:t>12</w:t>
            </w:r>
          </w:p>
        </w:tc>
        <w:tc>
          <w:tcPr>
            <w:tcW w:w="3744" w:type="dxa"/>
          </w:tcPr>
          <w:p w:rsidR="003E3DBE" w:rsidRPr="009C6830" w:rsidRDefault="003E3DBE" w:rsidP="003E3DBE">
            <w:pPr>
              <w:rPr>
                <w:rFonts w:cs="Times New Roman"/>
                <w:sz w:val="20"/>
              </w:rPr>
            </w:pPr>
            <w:r w:rsidRPr="009C6830">
              <w:rPr>
                <w:rFonts w:cs="Times New Roman"/>
                <w:sz w:val="20"/>
              </w:rPr>
              <w:t>PHIEU_YC_THEM</w:t>
            </w:r>
            <w:r>
              <w:rPr>
                <w:rFonts w:cs="Times New Roman"/>
                <w:sz w:val="20"/>
              </w:rPr>
              <w:t>_</w:t>
            </w:r>
            <w:r w:rsidRPr="009C6830">
              <w:rPr>
                <w:rFonts w:cs="Times New Roman"/>
                <w:sz w:val="20"/>
              </w:rPr>
              <w:t>HANGHOA</w:t>
            </w:r>
          </w:p>
          <w:p w:rsidR="003E3DBE" w:rsidRPr="009C6830" w:rsidRDefault="003E3DBE" w:rsidP="003E3DBE">
            <w:pPr>
              <w:rPr>
                <w:rFonts w:cs="Times New Roman"/>
                <w:sz w:val="20"/>
              </w:rPr>
            </w:pPr>
            <w:r w:rsidRPr="009C6830">
              <w:rPr>
                <w:rFonts w:cs="Times New Roman"/>
                <w:sz w:val="20"/>
              </w:rPr>
              <w:t>DONG PHIEU_YC_THEMHANGHOA</w:t>
            </w:r>
          </w:p>
        </w:tc>
        <w:tc>
          <w:tcPr>
            <w:tcW w:w="1874" w:type="dxa"/>
          </w:tcPr>
          <w:p w:rsidR="003E3DBE" w:rsidRPr="009C6830" w:rsidRDefault="003E3DBE" w:rsidP="003E3DBE">
            <w:pPr>
              <w:jc w:val="center"/>
              <w:rPr>
                <w:rFonts w:cs="Times New Roman"/>
              </w:rPr>
            </w:pPr>
            <w:r w:rsidRPr="009C6830">
              <w:rPr>
                <w:rFonts w:cs="Times New Roman"/>
                <w:szCs w:val="26"/>
              </w:rPr>
              <w:t>C,E,R,D</w:t>
            </w:r>
          </w:p>
        </w:tc>
        <w:tc>
          <w:tcPr>
            <w:tcW w:w="1800"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Default="003E3DBE" w:rsidP="003E3DBE">
            <w:pPr>
              <w:jc w:val="center"/>
            </w:pPr>
            <w:r w:rsidRPr="003B7D45">
              <w:rPr>
                <w:rFonts w:cs="Times New Roman"/>
                <w:szCs w:val="26"/>
              </w:rPr>
              <w:t>R</w:t>
            </w:r>
          </w:p>
        </w:tc>
      </w:tr>
      <w:tr w:rsidR="003E3DBE" w:rsidRPr="009C6830" w:rsidTr="00744AC7">
        <w:tc>
          <w:tcPr>
            <w:tcW w:w="772" w:type="dxa"/>
          </w:tcPr>
          <w:p w:rsidR="003E3DBE" w:rsidRDefault="003E3DBE" w:rsidP="003E3DBE">
            <w:pPr>
              <w:spacing w:line="288" w:lineRule="auto"/>
              <w:jc w:val="center"/>
              <w:rPr>
                <w:rFonts w:cs="Times New Roman"/>
                <w:szCs w:val="26"/>
              </w:rPr>
            </w:pPr>
            <w:r>
              <w:rPr>
                <w:rFonts w:cs="Times New Roman"/>
                <w:szCs w:val="26"/>
              </w:rPr>
              <w:t>13</w:t>
            </w:r>
          </w:p>
        </w:tc>
        <w:tc>
          <w:tcPr>
            <w:tcW w:w="3744" w:type="dxa"/>
          </w:tcPr>
          <w:p w:rsidR="003E3DBE" w:rsidRPr="009C6830" w:rsidRDefault="003E3DBE" w:rsidP="003E3DBE">
            <w:pPr>
              <w:rPr>
                <w:rFonts w:cs="Times New Roman"/>
                <w:sz w:val="20"/>
              </w:rPr>
            </w:pPr>
            <w:r w:rsidRPr="009C6830">
              <w:rPr>
                <w:rFonts w:cs="Times New Roman"/>
                <w:sz w:val="20"/>
              </w:rPr>
              <w:t>GIAY_YC_NHAPHANG</w:t>
            </w:r>
          </w:p>
          <w:p w:rsidR="003E3DBE" w:rsidRPr="009C6830" w:rsidRDefault="003E3DBE" w:rsidP="003E3DBE">
            <w:pPr>
              <w:rPr>
                <w:rFonts w:cs="Times New Roman"/>
                <w:sz w:val="20"/>
              </w:rPr>
            </w:pPr>
            <w:r w:rsidRPr="009C6830">
              <w:rPr>
                <w:rFonts w:cs="Times New Roman"/>
                <w:sz w:val="20"/>
              </w:rPr>
              <w:t>DONGGIAY_YC_NHAPHANG</w:t>
            </w:r>
          </w:p>
        </w:tc>
        <w:tc>
          <w:tcPr>
            <w:tcW w:w="1874" w:type="dxa"/>
          </w:tcPr>
          <w:p w:rsidR="003E3DBE" w:rsidRPr="009C6830" w:rsidRDefault="003E3DBE" w:rsidP="003E3DBE">
            <w:pPr>
              <w:jc w:val="center"/>
              <w:rPr>
                <w:rFonts w:cs="Times New Roman"/>
              </w:rPr>
            </w:pPr>
            <w:r w:rsidRPr="009C6830">
              <w:rPr>
                <w:rFonts w:cs="Times New Roman"/>
                <w:szCs w:val="26"/>
              </w:rPr>
              <w:t>R</w:t>
            </w:r>
          </w:p>
        </w:tc>
        <w:tc>
          <w:tcPr>
            <w:tcW w:w="1800" w:type="dxa"/>
          </w:tcPr>
          <w:p w:rsidR="003E3DBE" w:rsidRPr="009C6830" w:rsidRDefault="003E3DBE" w:rsidP="003E3DBE">
            <w:pPr>
              <w:spacing w:line="288" w:lineRule="auto"/>
              <w:jc w:val="center"/>
              <w:rPr>
                <w:rFonts w:cs="Times New Roman"/>
                <w:szCs w:val="26"/>
              </w:rPr>
            </w:pPr>
            <w:r w:rsidRPr="009C6830">
              <w:rPr>
                <w:rFonts w:cs="Times New Roman"/>
                <w:szCs w:val="26"/>
              </w:rPr>
              <w:t>C,E,R,D</w:t>
            </w:r>
          </w:p>
        </w:tc>
        <w:tc>
          <w:tcPr>
            <w:tcW w:w="1800" w:type="dxa"/>
          </w:tcPr>
          <w:p w:rsidR="003E3DBE" w:rsidRDefault="003E3DBE" w:rsidP="003E3DBE">
            <w:pPr>
              <w:jc w:val="center"/>
            </w:pPr>
            <w:r w:rsidRPr="003B7D45">
              <w:rPr>
                <w:rFonts w:cs="Times New Roman"/>
                <w:szCs w:val="26"/>
              </w:rPr>
              <w:t>R</w:t>
            </w:r>
          </w:p>
        </w:tc>
      </w:tr>
    </w:tbl>
    <w:p w:rsidR="00A665B8" w:rsidRPr="00A665B8" w:rsidRDefault="00A665B8" w:rsidP="00A665B8">
      <w:pPr>
        <w:pStyle w:val="Heading4"/>
        <w:rPr>
          <w:rFonts w:ascii="Times New Roman" w:eastAsia="Times New Roman" w:hAnsi="Times New Roman" w:cs="Times New Roman"/>
          <w:b/>
          <w:i w:val="0"/>
          <w:color w:val="auto"/>
          <w:lang w:val="fr-FR"/>
        </w:rPr>
      </w:pPr>
      <w:r w:rsidRPr="00A665B8">
        <w:rPr>
          <w:rFonts w:ascii="Times New Roman" w:hAnsi="Times New Roman" w:cs="Times New Roman"/>
          <w:b/>
          <w:i w:val="0"/>
          <w:color w:val="auto"/>
        </w:rPr>
        <w:t>3.2.2.</w:t>
      </w:r>
      <w:r>
        <w:rPr>
          <w:rFonts w:ascii="Times New Roman" w:hAnsi="Times New Roman" w:cs="Times New Roman"/>
          <w:b/>
          <w:i w:val="0"/>
          <w:color w:val="auto"/>
        </w:rPr>
        <w:t>2</w:t>
      </w:r>
      <w:r w:rsidRPr="00A665B8">
        <w:rPr>
          <w:rFonts w:ascii="Times New Roman" w:eastAsia="Times New Roman" w:hAnsi="Times New Roman" w:cs="Times New Roman"/>
          <w:b/>
          <w:i w:val="0"/>
          <w:color w:val="auto"/>
          <w:lang w:val="fr-FR"/>
        </w:rPr>
        <w:t>. Phân định quyền hạn tiến trình</w:t>
      </w:r>
    </w:p>
    <w:p w:rsidR="00A665B8" w:rsidRPr="009C6830" w:rsidRDefault="00A665B8" w:rsidP="00A665B8">
      <w:pPr>
        <w:rPr>
          <w:rFonts w:cs="Times New Roman"/>
          <w:szCs w:val="26"/>
        </w:rPr>
      </w:pPr>
      <w:r w:rsidRPr="009C6830">
        <w:rPr>
          <w:rFonts w:cs="Times New Roman"/>
          <w:szCs w:val="26"/>
        </w:rPr>
        <w:t>A – Active, n A – not Active</w:t>
      </w:r>
    </w:p>
    <w:tbl>
      <w:tblPr>
        <w:tblStyle w:val="TableGrid"/>
        <w:tblW w:w="10075" w:type="dxa"/>
        <w:tblLook w:val="04A0" w:firstRow="1" w:lastRow="0" w:firstColumn="1" w:lastColumn="0" w:noHBand="0" w:noVBand="1"/>
      </w:tblPr>
      <w:tblGrid>
        <w:gridCol w:w="878"/>
        <w:gridCol w:w="3555"/>
        <w:gridCol w:w="2042"/>
        <w:gridCol w:w="1800"/>
        <w:gridCol w:w="1800"/>
      </w:tblGrid>
      <w:tr w:rsidR="00A665B8" w:rsidRPr="009C6830" w:rsidTr="00744AC7">
        <w:trPr>
          <w:trHeight w:val="908"/>
        </w:trPr>
        <w:tc>
          <w:tcPr>
            <w:tcW w:w="878" w:type="dxa"/>
          </w:tcPr>
          <w:p w:rsidR="00A665B8" w:rsidRPr="009C6830" w:rsidRDefault="00A665B8" w:rsidP="00744AC7">
            <w:pPr>
              <w:jc w:val="center"/>
              <w:rPr>
                <w:rFonts w:cs="Times New Roman"/>
                <w:szCs w:val="26"/>
              </w:rPr>
            </w:pPr>
            <w:r w:rsidRPr="009C6830">
              <w:rPr>
                <w:rFonts w:cs="Times New Roman"/>
                <w:b/>
                <w:szCs w:val="26"/>
              </w:rPr>
              <w:t>TT</w:t>
            </w:r>
          </w:p>
        </w:tc>
        <w:tc>
          <w:tcPr>
            <w:tcW w:w="3555" w:type="dxa"/>
            <w:tcBorders>
              <w:tl2br w:val="single" w:sz="4" w:space="0" w:color="auto"/>
            </w:tcBorders>
          </w:tcPr>
          <w:p w:rsidR="00A665B8" w:rsidRDefault="00A665B8" w:rsidP="00744AC7">
            <w:pPr>
              <w:rPr>
                <w:rFonts w:cs="Times New Roman"/>
                <w:b/>
                <w:szCs w:val="26"/>
              </w:rPr>
            </w:pPr>
            <w:r>
              <w:rPr>
                <w:rFonts w:cs="Times New Roman"/>
                <w:szCs w:val="26"/>
              </w:rPr>
              <w:t xml:space="preserve">                   </w:t>
            </w:r>
            <w:r w:rsidRPr="009C6830">
              <w:rPr>
                <w:rFonts w:cs="Times New Roman"/>
                <w:b/>
                <w:szCs w:val="26"/>
              </w:rPr>
              <w:t>Nhóm người dùng</w:t>
            </w:r>
          </w:p>
          <w:p w:rsidR="00A665B8" w:rsidRPr="009C6830" w:rsidRDefault="00A665B8" w:rsidP="00C2321A">
            <w:pPr>
              <w:rPr>
                <w:rFonts w:cs="Times New Roman"/>
                <w:szCs w:val="26"/>
              </w:rPr>
            </w:pPr>
            <w:r>
              <w:rPr>
                <w:rFonts w:cs="Times New Roman"/>
                <w:b/>
                <w:szCs w:val="26"/>
              </w:rPr>
              <w:t xml:space="preserve">        </w:t>
            </w:r>
            <w:r w:rsidR="00C2321A">
              <w:rPr>
                <w:rFonts w:cs="Times New Roman"/>
                <w:b/>
                <w:szCs w:val="26"/>
              </w:rPr>
              <w:t>TTHT</w:t>
            </w:r>
          </w:p>
        </w:tc>
        <w:tc>
          <w:tcPr>
            <w:tcW w:w="2042" w:type="dxa"/>
          </w:tcPr>
          <w:p w:rsidR="00A665B8" w:rsidRPr="009C6830" w:rsidRDefault="00A665B8" w:rsidP="00744AC7">
            <w:pPr>
              <w:jc w:val="center"/>
              <w:rPr>
                <w:rFonts w:cs="Times New Roman"/>
                <w:szCs w:val="26"/>
              </w:rPr>
            </w:pPr>
            <w:r>
              <w:rPr>
                <w:rFonts w:cs="Times New Roman"/>
                <w:b/>
                <w:szCs w:val="26"/>
              </w:rPr>
              <w:t>Bộ phận quản lý giao dịch</w:t>
            </w:r>
          </w:p>
        </w:tc>
        <w:tc>
          <w:tcPr>
            <w:tcW w:w="1800" w:type="dxa"/>
          </w:tcPr>
          <w:p w:rsidR="00A665B8" w:rsidRPr="009C6830" w:rsidRDefault="00A665B8" w:rsidP="00744AC7">
            <w:pPr>
              <w:jc w:val="center"/>
              <w:rPr>
                <w:rFonts w:cs="Times New Roman"/>
                <w:szCs w:val="26"/>
              </w:rPr>
            </w:pPr>
            <w:r w:rsidRPr="009C6830">
              <w:rPr>
                <w:rFonts w:cs="Times New Roman"/>
                <w:b/>
                <w:szCs w:val="26"/>
              </w:rPr>
              <w:t>Bộ phận quản lý kho</w:t>
            </w:r>
          </w:p>
        </w:tc>
        <w:tc>
          <w:tcPr>
            <w:tcW w:w="1800" w:type="dxa"/>
          </w:tcPr>
          <w:p w:rsidR="00A665B8" w:rsidRPr="009C6830" w:rsidRDefault="00A665B8" w:rsidP="00744AC7">
            <w:pPr>
              <w:jc w:val="center"/>
              <w:rPr>
                <w:rFonts w:cs="Times New Roman"/>
                <w:b/>
                <w:szCs w:val="26"/>
              </w:rPr>
            </w:pPr>
            <w:r>
              <w:rPr>
                <w:rFonts w:cs="Times New Roman"/>
                <w:b/>
                <w:szCs w:val="26"/>
              </w:rPr>
              <w:t>Nhóm quản trị người dùng</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lập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phiếu nhập kho</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3</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4</w:t>
            </w:r>
          </w:p>
        </w:tc>
        <w:tc>
          <w:tcPr>
            <w:tcW w:w="3555" w:type="dxa"/>
          </w:tcPr>
          <w:p w:rsidR="00A665B8" w:rsidRPr="009C6830" w:rsidRDefault="00A665B8" w:rsidP="00744AC7">
            <w:pPr>
              <w:rPr>
                <w:rFonts w:cs="Times New Roman"/>
                <w:szCs w:val="26"/>
              </w:rPr>
            </w:pPr>
            <w:r w:rsidRPr="009C6830">
              <w:rPr>
                <w:rFonts w:cs="Times New Roman"/>
                <w:szCs w:val="26"/>
              </w:rPr>
              <w:t xml:space="preserve"> Tính toán dữ liệu trường thành tiền tổng tiền</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5</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6</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7</w:t>
            </w:r>
          </w:p>
        </w:tc>
        <w:tc>
          <w:tcPr>
            <w:tcW w:w="3555" w:type="dxa"/>
          </w:tcPr>
          <w:p w:rsidR="00A665B8" w:rsidRPr="009C6830" w:rsidRDefault="00A665B8" w:rsidP="00744AC7">
            <w:pPr>
              <w:rPr>
                <w:rFonts w:cs="Times New Roman"/>
                <w:szCs w:val="26"/>
              </w:rPr>
            </w:pPr>
            <w:r w:rsidRPr="009C6830">
              <w:rPr>
                <w:rFonts w:cs="Times New Roman"/>
                <w:szCs w:val="26"/>
              </w:rPr>
              <w:t xml:space="preserve"> Lập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910FCA" w:rsidRPr="009C6830" w:rsidTr="00744AC7">
        <w:tc>
          <w:tcPr>
            <w:tcW w:w="878" w:type="dxa"/>
          </w:tcPr>
          <w:p w:rsidR="00910FCA" w:rsidRPr="009C6830" w:rsidRDefault="00910FCA" w:rsidP="00910FCA">
            <w:pPr>
              <w:jc w:val="center"/>
              <w:rPr>
                <w:rFonts w:cs="Times New Roman"/>
                <w:szCs w:val="26"/>
              </w:rPr>
            </w:pPr>
            <w:r>
              <w:rPr>
                <w:rFonts w:cs="Times New Roman"/>
                <w:szCs w:val="26"/>
              </w:rPr>
              <w:t>8</w:t>
            </w:r>
          </w:p>
        </w:tc>
        <w:tc>
          <w:tcPr>
            <w:tcW w:w="3555" w:type="dxa"/>
          </w:tcPr>
          <w:p w:rsidR="00910FCA" w:rsidRPr="009C6830" w:rsidRDefault="00910FCA" w:rsidP="00910FCA">
            <w:pPr>
              <w:rPr>
                <w:rFonts w:cs="Times New Roman"/>
                <w:szCs w:val="26"/>
              </w:rPr>
            </w:pPr>
            <w:r>
              <w:rPr>
                <w:rFonts w:cs="Times New Roman"/>
                <w:szCs w:val="26"/>
              </w:rPr>
              <w:t xml:space="preserve"> </w:t>
            </w:r>
            <w:r w:rsidRPr="009C6830">
              <w:rPr>
                <w:rFonts w:cs="Times New Roman"/>
                <w:szCs w:val="26"/>
              </w:rPr>
              <w:t>Lưu thông tin hóa đơn mua hàng</w:t>
            </w:r>
          </w:p>
        </w:tc>
        <w:tc>
          <w:tcPr>
            <w:tcW w:w="2042" w:type="dxa"/>
          </w:tcPr>
          <w:p w:rsidR="00910FCA" w:rsidRPr="009C6830" w:rsidRDefault="00910FCA" w:rsidP="00910FCA">
            <w:pPr>
              <w:jc w:val="center"/>
              <w:rPr>
                <w:rFonts w:cs="Times New Roman"/>
                <w:szCs w:val="26"/>
              </w:rPr>
            </w:pPr>
            <w:r w:rsidRPr="009C6830">
              <w:rPr>
                <w:rFonts w:cs="Times New Roman"/>
                <w:szCs w:val="26"/>
              </w:rPr>
              <w:t>A</w:t>
            </w:r>
          </w:p>
        </w:tc>
        <w:tc>
          <w:tcPr>
            <w:tcW w:w="1800" w:type="dxa"/>
          </w:tcPr>
          <w:p w:rsidR="00910FCA" w:rsidRPr="009C6830" w:rsidRDefault="00910FCA" w:rsidP="00910FCA">
            <w:pPr>
              <w:jc w:val="center"/>
              <w:rPr>
                <w:rFonts w:cs="Times New Roman"/>
                <w:szCs w:val="26"/>
              </w:rPr>
            </w:pPr>
            <w:r w:rsidRPr="009C6830">
              <w:rPr>
                <w:rFonts w:cs="Times New Roman"/>
                <w:szCs w:val="26"/>
              </w:rPr>
              <w:t>nA</w:t>
            </w:r>
          </w:p>
        </w:tc>
        <w:tc>
          <w:tcPr>
            <w:tcW w:w="1800" w:type="dxa"/>
          </w:tcPr>
          <w:p w:rsidR="00910FCA" w:rsidRDefault="00910FCA" w:rsidP="00910FCA">
            <w:pPr>
              <w:jc w:val="center"/>
            </w:pPr>
            <w:r w:rsidRPr="00C844E9">
              <w:rPr>
                <w:rFonts w:cs="Times New Roman"/>
                <w:szCs w:val="26"/>
              </w:rPr>
              <w:t>nA</w:t>
            </w:r>
          </w:p>
        </w:tc>
      </w:tr>
      <w:tr w:rsidR="00A665B8" w:rsidRPr="009C6830" w:rsidTr="00744AC7">
        <w:tc>
          <w:tcPr>
            <w:tcW w:w="878" w:type="dxa"/>
          </w:tcPr>
          <w:p w:rsidR="00A665B8" w:rsidRPr="009C6830" w:rsidRDefault="00910FCA" w:rsidP="00744AC7">
            <w:pPr>
              <w:jc w:val="center"/>
              <w:rPr>
                <w:rFonts w:cs="Times New Roman"/>
                <w:szCs w:val="26"/>
              </w:rPr>
            </w:pPr>
            <w:r>
              <w:rPr>
                <w:rFonts w:cs="Times New Roman"/>
                <w:szCs w:val="26"/>
              </w:rPr>
              <w:t>9</w:t>
            </w:r>
          </w:p>
        </w:tc>
        <w:tc>
          <w:tcPr>
            <w:tcW w:w="3555" w:type="dxa"/>
          </w:tcPr>
          <w:p w:rsidR="00A665B8" w:rsidRPr="009C6830" w:rsidRDefault="00A665B8" w:rsidP="00744AC7">
            <w:pPr>
              <w:rPr>
                <w:rFonts w:cs="Times New Roman"/>
                <w:szCs w:val="26"/>
              </w:rPr>
            </w:pPr>
            <w:r w:rsidRPr="009C6830">
              <w:rPr>
                <w:rFonts w:cs="Times New Roman"/>
                <w:szCs w:val="26"/>
              </w:rPr>
              <w:t xml:space="preserve"> 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C844E9">
              <w:rPr>
                <w:rFonts w:cs="Times New Roman"/>
                <w:szCs w:val="26"/>
              </w:rPr>
              <w:t>nA</w:t>
            </w:r>
          </w:p>
        </w:tc>
      </w:tr>
      <w:tr w:rsidR="00910FCA" w:rsidRPr="009C6830" w:rsidTr="00744AC7">
        <w:tc>
          <w:tcPr>
            <w:tcW w:w="878" w:type="dxa"/>
          </w:tcPr>
          <w:p w:rsidR="00910FCA" w:rsidRPr="009C6830" w:rsidRDefault="00910FCA" w:rsidP="00910FCA">
            <w:pPr>
              <w:jc w:val="center"/>
              <w:rPr>
                <w:rFonts w:cs="Times New Roman"/>
                <w:szCs w:val="26"/>
              </w:rPr>
            </w:pPr>
            <w:r w:rsidRPr="009C6830">
              <w:rPr>
                <w:rFonts w:cs="Times New Roman"/>
                <w:szCs w:val="26"/>
              </w:rPr>
              <w:t>10</w:t>
            </w:r>
          </w:p>
        </w:tc>
        <w:tc>
          <w:tcPr>
            <w:tcW w:w="3555" w:type="dxa"/>
          </w:tcPr>
          <w:p w:rsidR="00910FCA" w:rsidRPr="009C6830" w:rsidRDefault="00910FCA" w:rsidP="00910FCA">
            <w:pPr>
              <w:rPr>
                <w:rFonts w:cs="Times New Roman"/>
                <w:szCs w:val="26"/>
              </w:rPr>
            </w:pPr>
            <w:r w:rsidRPr="009C6830">
              <w:rPr>
                <w:rFonts w:cs="Times New Roman"/>
                <w:szCs w:val="26"/>
              </w:rPr>
              <w:t xml:space="preserve"> Mở form lập đơn đặt hàng</w:t>
            </w:r>
          </w:p>
        </w:tc>
        <w:tc>
          <w:tcPr>
            <w:tcW w:w="2042" w:type="dxa"/>
          </w:tcPr>
          <w:p w:rsidR="00910FCA" w:rsidRPr="009C6830" w:rsidRDefault="00910FCA" w:rsidP="00910FCA">
            <w:pPr>
              <w:jc w:val="center"/>
              <w:rPr>
                <w:rFonts w:cs="Times New Roman"/>
                <w:szCs w:val="26"/>
              </w:rPr>
            </w:pPr>
            <w:r w:rsidRPr="009C6830">
              <w:rPr>
                <w:rFonts w:cs="Times New Roman"/>
                <w:szCs w:val="26"/>
              </w:rPr>
              <w:t>A</w:t>
            </w:r>
          </w:p>
        </w:tc>
        <w:tc>
          <w:tcPr>
            <w:tcW w:w="1800" w:type="dxa"/>
          </w:tcPr>
          <w:p w:rsidR="00910FCA" w:rsidRPr="009C6830" w:rsidRDefault="00910FCA" w:rsidP="00910FCA">
            <w:pPr>
              <w:jc w:val="center"/>
              <w:rPr>
                <w:rFonts w:cs="Times New Roman"/>
                <w:szCs w:val="26"/>
              </w:rPr>
            </w:pPr>
            <w:r w:rsidRPr="009C6830">
              <w:rPr>
                <w:rFonts w:cs="Times New Roman"/>
                <w:szCs w:val="26"/>
              </w:rPr>
              <w:t>nA</w:t>
            </w:r>
          </w:p>
        </w:tc>
        <w:tc>
          <w:tcPr>
            <w:tcW w:w="1800" w:type="dxa"/>
          </w:tcPr>
          <w:p w:rsidR="00910FCA" w:rsidRDefault="00910FCA" w:rsidP="00910FCA">
            <w:pPr>
              <w:jc w:val="center"/>
            </w:pPr>
            <w:r w:rsidRPr="00C844E9">
              <w:rPr>
                <w:rFonts w:cs="Times New Roman"/>
                <w:szCs w:val="26"/>
              </w:rPr>
              <w:t>nA</w:t>
            </w:r>
          </w:p>
        </w:tc>
      </w:tr>
      <w:tr w:rsidR="00A665B8" w:rsidRPr="009C6830" w:rsidTr="00744AC7">
        <w:tc>
          <w:tcPr>
            <w:tcW w:w="878" w:type="dxa"/>
          </w:tcPr>
          <w:p w:rsidR="00A665B8" w:rsidRPr="009C6830" w:rsidRDefault="00910FCA" w:rsidP="00744AC7">
            <w:pPr>
              <w:jc w:val="center"/>
              <w:rPr>
                <w:rFonts w:cs="Times New Roman"/>
                <w:szCs w:val="26"/>
              </w:rPr>
            </w:pPr>
            <w:r>
              <w:rPr>
                <w:rFonts w:cs="Times New Roman"/>
                <w:szCs w:val="26"/>
              </w:rPr>
              <w:t>11</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giấy yêu cầu nhập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C844E9">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11</w:t>
            </w:r>
          </w:p>
        </w:tc>
        <w:tc>
          <w:tcPr>
            <w:tcW w:w="3555" w:type="dxa"/>
          </w:tcPr>
          <w:p w:rsidR="00A665B8" w:rsidRPr="009C6830" w:rsidRDefault="00A665B8" w:rsidP="00744AC7">
            <w:pPr>
              <w:rPr>
                <w:rFonts w:cs="Times New Roman"/>
                <w:szCs w:val="26"/>
              </w:rPr>
            </w:pPr>
            <w:r w:rsidRPr="009C6830">
              <w:rPr>
                <w:rFonts w:cs="Times New Roman"/>
                <w:szCs w:val="26"/>
              </w:rPr>
              <w:t xml:space="preserve"> Tìm kiếm thông tin nhà cung cấp</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12</w:t>
            </w:r>
          </w:p>
        </w:tc>
        <w:tc>
          <w:tcPr>
            <w:tcW w:w="3555" w:type="dxa"/>
          </w:tcPr>
          <w:p w:rsidR="00A665B8" w:rsidRPr="009C6830" w:rsidRDefault="00A665B8" w:rsidP="00744AC7">
            <w:pPr>
              <w:rPr>
                <w:rFonts w:cs="Times New Roman"/>
                <w:szCs w:val="26"/>
              </w:rPr>
            </w:pPr>
            <w:r w:rsidRPr="009C6830">
              <w:rPr>
                <w:rFonts w:cs="Times New Roman"/>
                <w:szCs w:val="26"/>
              </w:rPr>
              <w:t xml:space="preserve"> Kiểm tra tính đúng đắn dữ liệu </w:t>
            </w:r>
            <w:r w:rsidRPr="009C6830">
              <w:rPr>
                <w:rFonts w:cs="Times New Roman"/>
                <w:szCs w:val="26"/>
              </w:rPr>
              <w:lastRenderedPageBreak/>
              <w:t>hàng hóa nhập form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lastRenderedPageBreak/>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lastRenderedPageBreak/>
              <w:t>13</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14</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15</w:t>
            </w:r>
          </w:p>
        </w:tc>
        <w:tc>
          <w:tcPr>
            <w:tcW w:w="3555" w:type="dxa"/>
          </w:tcPr>
          <w:p w:rsidR="00A665B8" w:rsidRPr="009C6830" w:rsidRDefault="00A665B8" w:rsidP="00744AC7">
            <w:pPr>
              <w:rPr>
                <w:rFonts w:cs="Times New Roman"/>
                <w:szCs w:val="26"/>
              </w:rPr>
            </w:pPr>
            <w:r w:rsidRPr="009C6830">
              <w:rPr>
                <w:rFonts w:cs="Times New Roman"/>
                <w:szCs w:val="26"/>
              </w:rPr>
              <w:t xml:space="preserve"> Lập đơn đặt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16</w:t>
            </w:r>
          </w:p>
        </w:tc>
        <w:tc>
          <w:tcPr>
            <w:tcW w:w="3555" w:type="dxa"/>
          </w:tcPr>
          <w:p w:rsidR="00A665B8" w:rsidRPr="009C6830" w:rsidRDefault="00A665B8" w:rsidP="00744AC7">
            <w:pPr>
              <w:rPr>
                <w:rFonts w:cs="Times New Roman"/>
                <w:szCs w:val="26"/>
              </w:rPr>
            </w:pPr>
            <w:r w:rsidRPr="009C6830">
              <w:rPr>
                <w:rFonts w:cs="Times New Roman"/>
                <w:szCs w:val="26"/>
              </w:rPr>
              <w:t xml:space="preserve"> In đơn đặt hàng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17</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lưu trữ sản phẩm</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18</w:t>
            </w:r>
          </w:p>
        </w:tc>
        <w:tc>
          <w:tcPr>
            <w:tcW w:w="3555" w:type="dxa"/>
          </w:tcPr>
          <w:p w:rsidR="00A665B8" w:rsidRPr="009C6830" w:rsidRDefault="00A665B8" w:rsidP="00744AC7">
            <w:pPr>
              <w:rPr>
                <w:rFonts w:cs="Times New Roman"/>
                <w:szCs w:val="26"/>
              </w:rPr>
            </w:pPr>
            <w:r w:rsidRPr="009C6830">
              <w:rPr>
                <w:rFonts w:cs="Times New Roman"/>
                <w:szCs w:val="26"/>
              </w:rPr>
              <w:t xml:space="preserve"> Kiểm tra tính đúng đắn dữ liệu hàng hóa nhập form lập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19</w:t>
            </w:r>
          </w:p>
        </w:tc>
        <w:tc>
          <w:tcPr>
            <w:tcW w:w="3555" w:type="dxa"/>
          </w:tcPr>
          <w:p w:rsidR="00A665B8" w:rsidRPr="009C6830" w:rsidRDefault="00A665B8" w:rsidP="00744AC7">
            <w:pPr>
              <w:rPr>
                <w:rFonts w:cs="Times New Roman"/>
                <w:szCs w:val="26"/>
              </w:rPr>
            </w:pPr>
            <w:r w:rsidRPr="009C6830">
              <w:rPr>
                <w:rFonts w:cs="Times New Roman"/>
                <w:szCs w:val="26"/>
              </w:rPr>
              <w:t xml:space="preserve"> Đánh số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20</w:t>
            </w:r>
          </w:p>
        </w:tc>
        <w:tc>
          <w:tcPr>
            <w:tcW w:w="3555" w:type="dxa"/>
          </w:tcPr>
          <w:p w:rsidR="00A665B8" w:rsidRPr="009C6830" w:rsidRDefault="00A665B8" w:rsidP="00744AC7">
            <w:pPr>
              <w:rPr>
                <w:rFonts w:cs="Times New Roman"/>
                <w:szCs w:val="26"/>
              </w:rPr>
            </w:pPr>
            <w:r w:rsidRPr="009C6830">
              <w:rPr>
                <w:rFonts w:cs="Times New Roman"/>
                <w:szCs w:val="26"/>
              </w:rPr>
              <w:t xml:space="preserve"> Lập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21</w:t>
            </w:r>
          </w:p>
        </w:tc>
        <w:tc>
          <w:tcPr>
            <w:tcW w:w="3555" w:type="dxa"/>
          </w:tcPr>
          <w:p w:rsidR="00A665B8" w:rsidRPr="009C6830" w:rsidRDefault="00A665B8" w:rsidP="00744AC7">
            <w:pPr>
              <w:rPr>
                <w:rFonts w:cs="Times New Roman"/>
                <w:szCs w:val="26"/>
              </w:rPr>
            </w:pPr>
            <w:r w:rsidRPr="009C6830">
              <w:rPr>
                <w:rFonts w:cs="Times New Roman"/>
                <w:szCs w:val="26"/>
              </w:rPr>
              <w:t xml:space="preserve"> Lưu thông tin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22</w:t>
            </w:r>
          </w:p>
        </w:tc>
        <w:tc>
          <w:tcPr>
            <w:tcW w:w="3555" w:type="dxa"/>
          </w:tcPr>
          <w:p w:rsidR="00A665B8" w:rsidRPr="009C6830" w:rsidRDefault="00A665B8" w:rsidP="00744AC7">
            <w:pPr>
              <w:tabs>
                <w:tab w:val="left" w:pos="988"/>
              </w:tabs>
              <w:rPr>
                <w:rFonts w:cs="Times New Roman"/>
                <w:szCs w:val="26"/>
              </w:rPr>
            </w:pPr>
            <w:r w:rsidRPr="009C6830">
              <w:rPr>
                <w:rFonts w:cs="Times New Roman"/>
                <w:szCs w:val="26"/>
              </w:rPr>
              <w:t xml:space="preserve"> In phiếu lưu trữ</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23</w:t>
            </w:r>
          </w:p>
        </w:tc>
        <w:tc>
          <w:tcPr>
            <w:tcW w:w="3555" w:type="dxa"/>
          </w:tcPr>
          <w:p w:rsidR="00A665B8" w:rsidRPr="009C6830" w:rsidRDefault="00A665B8" w:rsidP="0068663B">
            <w:pPr>
              <w:rPr>
                <w:rFonts w:cs="Times New Roman"/>
                <w:szCs w:val="26"/>
              </w:rPr>
            </w:pPr>
            <w:r w:rsidRPr="009C6830">
              <w:rPr>
                <w:rFonts w:cs="Times New Roman"/>
                <w:szCs w:val="26"/>
              </w:rPr>
              <w:t xml:space="preserve"> Mở form lập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24</w:t>
            </w:r>
          </w:p>
        </w:tc>
        <w:tc>
          <w:tcPr>
            <w:tcW w:w="3555" w:type="dxa"/>
          </w:tcPr>
          <w:p w:rsidR="00A665B8" w:rsidRPr="009C6830" w:rsidRDefault="00A665B8" w:rsidP="0068663B">
            <w:pPr>
              <w:rPr>
                <w:rFonts w:cs="Times New Roman"/>
                <w:szCs w:val="26"/>
              </w:rPr>
            </w:pPr>
            <w:r w:rsidRPr="009C6830">
              <w:rPr>
                <w:rFonts w:cs="Times New Roman"/>
                <w:szCs w:val="26"/>
              </w:rPr>
              <w:t xml:space="preserve"> Kiểm tra tính đúng đắn dữ liệu hàng hóa nhập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25</w:t>
            </w:r>
          </w:p>
        </w:tc>
        <w:tc>
          <w:tcPr>
            <w:tcW w:w="3555" w:type="dxa"/>
          </w:tcPr>
          <w:p w:rsidR="00A665B8" w:rsidRPr="009C6830" w:rsidRDefault="00A665B8" w:rsidP="0068663B">
            <w:pPr>
              <w:rPr>
                <w:rFonts w:cs="Times New Roman"/>
                <w:szCs w:val="26"/>
              </w:rPr>
            </w:pPr>
            <w:r w:rsidRPr="009C6830">
              <w:rPr>
                <w:rFonts w:cs="Times New Roman"/>
                <w:szCs w:val="26"/>
              </w:rPr>
              <w:t xml:space="preserve"> Đánh số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26</w:t>
            </w:r>
          </w:p>
        </w:tc>
        <w:tc>
          <w:tcPr>
            <w:tcW w:w="3555" w:type="dxa"/>
          </w:tcPr>
          <w:p w:rsidR="00A665B8" w:rsidRPr="009C6830" w:rsidRDefault="00A665B8" w:rsidP="0068663B">
            <w:pPr>
              <w:rPr>
                <w:rFonts w:cs="Times New Roman"/>
                <w:szCs w:val="26"/>
              </w:rPr>
            </w:pPr>
            <w:r w:rsidRPr="009C6830">
              <w:rPr>
                <w:rFonts w:cs="Times New Roman"/>
                <w:szCs w:val="26"/>
              </w:rPr>
              <w:t xml:space="preserve"> Lập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27</w:t>
            </w:r>
          </w:p>
        </w:tc>
        <w:tc>
          <w:tcPr>
            <w:tcW w:w="3555" w:type="dxa"/>
          </w:tcPr>
          <w:p w:rsidR="00A665B8" w:rsidRPr="009C6830" w:rsidRDefault="00A665B8" w:rsidP="0068663B">
            <w:pPr>
              <w:rPr>
                <w:rFonts w:cs="Times New Roman"/>
                <w:szCs w:val="26"/>
              </w:rPr>
            </w:pPr>
            <w:r w:rsidRPr="009C6830">
              <w:rPr>
                <w:rFonts w:cs="Times New Roman"/>
                <w:szCs w:val="26"/>
              </w:rPr>
              <w:t xml:space="preserve"> Lưu thông tin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A665B8" w:rsidP="00744AC7">
            <w:pPr>
              <w:jc w:val="center"/>
              <w:rPr>
                <w:rFonts w:cs="Times New Roman"/>
                <w:szCs w:val="26"/>
              </w:rPr>
            </w:pPr>
            <w:r w:rsidRPr="009C6830">
              <w:rPr>
                <w:rFonts w:cs="Times New Roman"/>
                <w:szCs w:val="26"/>
              </w:rPr>
              <w:t>28</w:t>
            </w:r>
          </w:p>
        </w:tc>
        <w:tc>
          <w:tcPr>
            <w:tcW w:w="3555" w:type="dxa"/>
          </w:tcPr>
          <w:p w:rsidR="00A665B8" w:rsidRPr="009C6830" w:rsidRDefault="00A665B8" w:rsidP="0068663B">
            <w:pPr>
              <w:tabs>
                <w:tab w:val="left" w:pos="2746"/>
              </w:tabs>
              <w:rPr>
                <w:rFonts w:cs="Times New Roman"/>
                <w:szCs w:val="26"/>
              </w:rPr>
            </w:pPr>
            <w:r w:rsidRPr="009C6830">
              <w:rPr>
                <w:rFonts w:cs="Times New Roman"/>
                <w:szCs w:val="26"/>
              </w:rPr>
              <w:t xml:space="preserve"> In phiếu xuất </w:t>
            </w:r>
            <w:r w:rsidR="0068663B">
              <w:rPr>
                <w:rFonts w:cs="Times New Roman"/>
                <w:szCs w:val="26"/>
              </w:rPr>
              <w:t>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910FCA" w:rsidRPr="009C6830" w:rsidTr="00744AC7">
        <w:tc>
          <w:tcPr>
            <w:tcW w:w="878" w:type="dxa"/>
          </w:tcPr>
          <w:p w:rsidR="00910FCA" w:rsidRPr="00906799" w:rsidRDefault="00910FCA" w:rsidP="00910FCA">
            <w:pPr>
              <w:jc w:val="center"/>
              <w:rPr>
                <w:lang w:val="vi-VN"/>
              </w:rPr>
            </w:pPr>
            <w:r>
              <w:rPr>
                <w:lang w:val="vi-VN"/>
              </w:rPr>
              <w:t>29</w:t>
            </w:r>
          </w:p>
        </w:tc>
        <w:tc>
          <w:tcPr>
            <w:tcW w:w="3555" w:type="dxa"/>
          </w:tcPr>
          <w:p w:rsidR="00910FCA" w:rsidRDefault="00910FCA" w:rsidP="00910FCA">
            <w:r w:rsidRPr="009C6830">
              <w:rPr>
                <w:rFonts w:cs="Times New Roman"/>
                <w:szCs w:val="26"/>
              </w:rPr>
              <w:t>Mở form phiếu nhập kho</w:t>
            </w:r>
          </w:p>
        </w:tc>
        <w:tc>
          <w:tcPr>
            <w:tcW w:w="2042" w:type="dxa"/>
          </w:tcPr>
          <w:p w:rsidR="00910FCA" w:rsidRPr="009C6830" w:rsidRDefault="00910FCA" w:rsidP="00910FCA">
            <w:pPr>
              <w:jc w:val="center"/>
              <w:rPr>
                <w:rFonts w:cs="Times New Roman"/>
                <w:szCs w:val="26"/>
              </w:rPr>
            </w:pPr>
          </w:p>
        </w:tc>
        <w:tc>
          <w:tcPr>
            <w:tcW w:w="1800" w:type="dxa"/>
          </w:tcPr>
          <w:p w:rsidR="00910FCA" w:rsidRPr="009C6830" w:rsidRDefault="00910FCA" w:rsidP="00910FCA">
            <w:pPr>
              <w:jc w:val="center"/>
              <w:rPr>
                <w:rFonts w:cs="Times New Roman"/>
                <w:szCs w:val="26"/>
              </w:rPr>
            </w:pPr>
          </w:p>
        </w:tc>
        <w:tc>
          <w:tcPr>
            <w:tcW w:w="1800" w:type="dxa"/>
          </w:tcPr>
          <w:p w:rsidR="00910FCA" w:rsidRPr="00061F34" w:rsidRDefault="00910FCA" w:rsidP="00910FCA">
            <w:pPr>
              <w:jc w:val="center"/>
              <w:rPr>
                <w:rFonts w:cs="Times New Roman"/>
                <w:szCs w:val="26"/>
              </w:rPr>
            </w:pPr>
          </w:p>
        </w:tc>
      </w:tr>
      <w:tr w:rsidR="006C67BE" w:rsidRPr="009C6830" w:rsidTr="00744AC7">
        <w:tc>
          <w:tcPr>
            <w:tcW w:w="878" w:type="dxa"/>
          </w:tcPr>
          <w:p w:rsidR="006C67BE" w:rsidRPr="00906799" w:rsidRDefault="006C67BE" w:rsidP="006C67BE">
            <w:pPr>
              <w:jc w:val="center"/>
              <w:rPr>
                <w:lang w:val="vi-VN"/>
              </w:rPr>
            </w:pPr>
            <w:r>
              <w:rPr>
                <w:lang w:val="vi-VN"/>
              </w:rPr>
              <w:t>30</w:t>
            </w:r>
          </w:p>
        </w:tc>
        <w:tc>
          <w:tcPr>
            <w:tcW w:w="3555" w:type="dxa"/>
          </w:tcPr>
          <w:p w:rsidR="006C67BE" w:rsidRDefault="006C67BE" w:rsidP="006C67BE">
            <w:r w:rsidRPr="0015262D">
              <w:rPr>
                <w:rFonts w:cs="Times New Roman"/>
                <w:szCs w:val="26"/>
              </w:rPr>
              <w:t>Tìm kiếm thông tin nhà cung cấp</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31</w:t>
            </w:r>
          </w:p>
        </w:tc>
        <w:tc>
          <w:tcPr>
            <w:tcW w:w="3555" w:type="dxa"/>
          </w:tcPr>
          <w:p w:rsidR="006C67BE" w:rsidRDefault="006C67BE" w:rsidP="006C67BE">
            <w:r w:rsidRPr="009B7F80">
              <w:rPr>
                <w:rFonts w:cs="Times New Roman"/>
                <w:szCs w:val="26"/>
              </w:rPr>
              <w:t>Tìm kiếm thông tin hàng hóa</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32</w:t>
            </w:r>
          </w:p>
        </w:tc>
        <w:tc>
          <w:tcPr>
            <w:tcW w:w="3555" w:type="dxa"/>
          </w:tcPr>
          <w:p w:rsidR="006C67BE" w:rsidRDefault="006C67BE" w:rsidP="006C67BE">
            <w:r w:rsidRPr="009C6830">
              <w:rPr>
                <w:rFonts w:cs="Times New Roman"/>
                <w:szCs w:val="26"/>
              </w:rPr>
              <w:t>Kiểm soát tính đúng đắn dữ liệu hàng hóa nhập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33</w:t>
            </w:r>
          </w:p>
        </w:tc>
        <w:tc>
          <w:tcPr>
            <w:tcW w:w="3555" w:type="dxa"/>
          </w:tcPr>
          <w:p w:rsidR="006C67BE" w:rsidRDefault="006C67BE" w:rsidP="006C67BE">
            <w:r w:rsidRPr="009C6830">
              <w:rPr>
                <w:rFonts w:cs="Times New Roman"/>
                <w:szCs w:val="26"/>
              </w:rPr>
              <w:t>Tính toán dữ liệu có công thức kết xuất</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34</w:t>
            </w:r>
          </w:p>
        </w:tc>
        <w:tc>
          <w:tcPr>
            <w:tcW w:w="3555" w:type="dxa"/>
          </w:tcPr>
          <w:p w:rsidR="006C67BE" w:rsidRDefault="006C67BE" w:rsidP="006C67BE">
            <w:r w:rsidRPr="009C6830">
              <w:rPr>
                <w:rFonts w:cs="Times New Roman"/>
                <w:szCs w:val="26"/>
              </w:rPr>
              <w:t>Đánh số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35</w:t>
            </w:r>
          </w:p>
        </w:tc>
        <w:tc>
          <w:tcPr>
            <w:tcW w:w="3555" w:type="dxa"/>
          </w:tcPr>
          <w:p w:rsidR="006C67BE" w:rsidRPr="00853193" w:rsidRDefault="006C67BE" w:rsidP="006C67BE">
            <w:pPr>
              <w:rPr>
                <w:rFonts w:cs="Times New Roman"/>
                <w:szCs w:val="26"/>
              </w:rPr>
            </w:pPr>
            <w:r w:rsidRPr="009C6830">
              <w:rPr>
                <w:rFonts w:cs="Times New Roman"/>
                <w:szCs w:val="26"/>
              </w:rPr>
              <w:t>Lập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36</w:t>
            </w:r>
          </w:p>
        </w:tc>
        <w:tc>
          <w:tcPr>
            <w:tcW w:w="3555" w:type="dxa"/>
          </w:tcPr>
          <w:p w:rsidR="006C67BE" w:rsidRDefault="006C67BE" w:rsidP="006C67BE">
            <w:r w:rsidRPr="009C6830">
              <w:rPr>
                <w:rFonts w:cs="Times New Roman"/>
                <w:szCs w:val="26"/>
              </w:rPr>
              <w:t>Lưu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6C67BE" w:rsidRPr="009C6830" w:rsidTr="00744AC7">
        <w:tc>
          <w:tcPr>
            <w:tcW w:w="878" w:type="dxa"/>
          </w:tcPr>
          <w:p w:rsidR="006C67BE" w:rsidRPr="00906799" w:rsidRDefault="006C67BE" w:rsidP="006C67BE">
            <w:pPr>
              <w:jc w:val="center"/>
              <w:rPr>
                <w:lang w:val="vi-VN"/>
              </w:rPr>
            </w:pPr>
            <w:r>
              <w:rPr>
                <w:lang w:val="vi-VN"/>
              </w:rPr>
              <w:t>37</w:t>
            </w:r>
          </w:p>
        </w:tc>
        <w:tc>
          <w:tcPr>
            <w:tcW w:w="3555" w:type="dxa"/>
          </w:tcPr>
          <w:p w:rsidR="006C67BE" w:rsidRDefault="006C67BE" w:rsidP="006C67BE">
            <w:r w:rsidRPr="009C6830">
              <w:rPr>
                <w:rFonts w:cs="Times New Roman"/>
                <w:szCs w:val="26"/>
              </w:rPr>
              <w:t>In phiếu nhập kho</w:t>
            </w:r>
          </w:p>
        </w:tc>
        <w:tc>
          <w:tcPr>
            <w:tcW w:w="2042" w:type="dxa"/>
          </w:tcPr>
          <w:p w:rsidR="006C67BE" w:rsidRPr="009C6830" w:rsidRDefault="006C67BE" w:rsidP="006C67BE">
            <w:pPr>
              <w:jc w:val="center"/>
              <w:rPr>
                <w:rFonts w:cs="Times New Roman"/>
              </w:rPr>
            </w:pPr>
            <w:r w:rsidRPr="009C6830">
              <w:rPr>
                <w:rFonts w:cs="Times New Roman"/>
                <w:szCs w:val="26"/>
              </w:rPr>
              <w:t>nA</w:t>
            </w:r>
          </w:p>
        </w:tc>
        <w:tc>
          <w:tcPr>
            <w:tcW w:w="1800" w:type="dxa"/>
          </w:tcPr>
          <w:p w:rsidR="006C67BE" w:rsidRPr="009C6830" w:rsidRDefault="006C67BE" w:rsidP="006C67BE">
            <w:pPr>
              <w:jc w:val="center"/>
              <w:rPr>
                <w:rFonts w:cs="Times New Roman"/>
              </w:rPr>
            </w:pPr>
            <w:r w:rsidRPr="009C6830">
              <w:rPr>
                <w:rFonts w:cs="Times New Roman"/>
                <w:szCs w:val="26"/>
              </w:rPr>
              <w:t>A</w:t>
            </w:r>
          </w:p>
        </w:tc>
        <w:tc>
          <w:tcPr>
            <w:tcW w:w="1800" w:type="dxa"/>
          </w:tcPr>
          <w:p w:rsidR="006C67BE" w:rsidRDefault="006C67BE" w:rsidP="006C67BE">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38</w:t>
            </w:r>
          </w:p>
        </w:tc>
        <w:tc>
          <w:tcPr>
            <w:tcW w:w="3555" w:type="dxa"/>
          </w:tcPr>
          <w:p w:rsidR="00A665B8" w:rsidRPr="009C6830" w:rsidRDefault="00A665B8" w:rsidP="00744AC7">
            <w:pPr>
              <w:rPr>
                <w:rFonts w:cs="Times New Roman"/>
                <w:szCs w:val="26"/>
              </w:rPr>
            </w:pPr>
            <w:r w:rsidRPr="009C6830">
              <w:rPr>
                <w:rFonts w:cs="Times New Roman"/>
                <w:szCs w:val="26"/>
              </w:rPr>
              <w:t xml:space="preserve"> Mở form lập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39</w:t>
            </w:r>
          </w:p>
        </w:tc>
        <w:tc>
          <w:tcPr>
            <w:tcW w:w="3555" w:type="dxa"/>
          </w:tcPr>
          <w:p w:rsidR="00A665B8" w:rsidRPr="009C6830" w:rsidRDefault="00A665B8" w:rsidP="00744AC7">
            <w:pPr>
              <w:tabs>
                <w:tab w:val="left" w:pos="1323"/>
              </w:tabs>
              <w:rPr>
                <w:rFonts w:cs="Times New Roman"/>
                <w:szCs w:val="26"/>
              </w:rPr>
            </w:pPr>
            <w:r w:rsidRPr="009C6830">
              <w:rPr>
                <w:rFonts w:cs="Times New Roman"/>
                <w:szCs w:val="26"/>
              </w:rPr>
              <w:t>Kiểm soát dữ liệu được nhập vào form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số lượng từng hàng hóa trên hệ thống so với số lượng từng hàng hóa được nhập</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 xml:space="preserve">Đánh số phiếu yêu cầu sản phẩm </w:t>
            </w:r>
            <w:r w:rsidRPr="009C6830">
              <w:rPr>
                <w:rFonts w:cs="Times New Roman"/>
                <w:szCs w:val="26"/>
              </w:rPr>
              <w:lastRenderedPageBreak/>
              <w:t>trưng bày</w:t>
            </w:r>
          </w:p>
        </w:tc>
        <w:tc>
          <w:tcPr>
            <w:tcW w:w="2042" w:type="dxa"/>
          </w:tcPr>
          <w:p w:rsidR="00A665B8" w:rsidRPr="009C6830" w:rsidRDefault="00A665B8" w:rsidP="00744AC7">
            <w:pPr>
              <w:jc w:val="center"/>
              <w:rPr>
                <w:rFonts w:cs="Times New Roman"/>
              </w:rPr>
            </w:pPr>
            <w:r w:rsidRPr="009C6830">
              <w:rPr>
                <w:rFonts w:cs="Times New Roman"/>
                <w:szCs w:val="26"/>
              </w:rPr>
              <w:lastRenderedPageBreak/>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lastRenderedPageBreak/>
              <w:t>42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phiếu  yêu cầu sản phẩm trưng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yêu cầu sản phẩm trừng bày</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đơn giá bán</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được nhập đơn giá bán</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giá bán mới vào trong hệ thống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49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đơn giá bán thành công</w:t>
            </w:r>
          </w:p>
        </w:tc>
        <w:tc>
          <w:tcPr>
            <w:tcW w:w="2042"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đơn giá mua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giá mua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được nhập đơn giá mua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đơn giá mua vào trong hệ thống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đơn giá mua thành công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thông tin khi nhập vào from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58</w:t>
            </w:r>
          </w:p>
        </w:tc>
        <w:tc>
          <w:tcPr>
            <w:tcW w:w="3555" w:type="dxa"/>
          </w:tcPr>
          <w:p w:rsidR="00A665B8" w:rsidRPr="009C6830" w:rsidRDefault="00A665B8" w:rsidP="0068663B">
            <w:pPr>
              <w:tabs>
                <w:tab w:val="left" w:pos="971"/>
              </w:tabs>
              <w:rPr>
                <w:rFonts w:cs="Times New Roman"/>
                <w:szCs w:val="26"/>
              </w:rPr>
            </w:pPr>
            <w:r w:rsidRPr="009C6830">
              <w:rPr>
                <w:rFonts w:cs="Times New Roman"/>
                <w:szCs w:val="26"/>
              </w:rPr>
              <w:t xml:space="preserve">Tìm kiếm thông tin phiếu xuất </w:t>
            </w:r>
            <w:r w:rsidR="0068663B">
              <w:rPr>
                <w:rFonts w:cs="Times New Roman"/>
                <w:szCs w:val="26"/>
              </w:rPr>
              <w:t>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59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phiếu lưu trữ</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Tìm kiếm thông tin hóa đơn mua hàng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61</w:t>
            </w:r>
          </w:p>
        </w:tc>
        <w:tc>
          <w:tcPr>
            <w:tcW w:w="3555" w:type="dxa"/>
          </w:tcPr>
          <w:p w:rsidR="00A665B8" w:rsidRPr="009C6830" w:rsidRDefault="00A665B8" w:rsidP="00744AC7">
            <w:pPr>
              <w:rPr>
                <w:rFonts w:cs="Times New Roman"/>
                <w:szCs w:val="26"/>
              </w:rPr>
            </w:pPr>
            <w:r w:rsidRPr="009C6830">
              <w:rPr>
                <w:rFonts w:cs="Times New Roman"/>
                <w:szCs w:val="26"/>
              </w:rPr>
              <w:t>Tính toán các trường có công thức tính</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báo cáo doanh thu</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cập nhật khuyến mãi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Hiển thị chi tiết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dữ liệu nhập vào from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lastRenderedPageBreak/>
              <w:t>68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thông tin cập nhật khuyến mãi sản phẩm</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69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Thông báo cập nhật khuyến mãi sản phẩm thành công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nhập vào from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số lượng từng hàng hóa nhập vào với số lượng từng hàng hóa có trong hệ thống</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phiếu yêu cầu thêm hàng hóa</w:t>
            </w:r>
          </w:p>
        </w:tc>
        <w:tc>
          <w:tcPr>
            <w:tcW w:w="2042" w:type="dxa"/>
          </w:tcPr>
          <w:p w:rsidR="00A665B8" w:rsidRPr="009C6830" w:rsidRDefault="00A665B8" w:rsidP="00744AC7">
            <w:pPr>
              <w:jc w:val="center"/>
              <w:rPr>
                <w:rFonts w:cs="Times New Roman"/>
                <w:szCs w:val="26"/>
              </w:rPr>
            </w:pPr>
            <w:r w:rsidRPr="009C6830">
              <w:rPr>
                <w:rFonts w:cs="Times New Roman"/>
                <w:szCs w:val="26"/>
              </w:rPr>
              <w:t>A</w:t>
            </w:r>
          </w:p>
        </w:tc>
        <w:tc>
          <w:tcPr>
            <w:tcW w:w="1800" w:type="dxa"/>
          </w:tcPr>
          <w:p w:rsidR="00A665B8" w:rsidRPr="009C6830" w:rsidRDefault="00A665B8" w:rsidP="00744AC7">
            <w:pPr>
              <w:jc w:val="center"/>
              <w:rPr>
                <w:rFonts w:cs="Times New Roman"/>
                <w:szCs w:val="26"/>
              </w:rPr>
            </w:pPr>
            <w:r w:rsidRPr="009C6830">
              <w:rPr>
                <w:rFonts w:cs="Times New Roman"/>
                <w:szCs w:val="26"/>
              </w:rPr>
              <w:t>nA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from 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soát dữ liệu nhập vào form 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79</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80</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81</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Lưu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82</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giấy yêu cầu nhập hàng</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83</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Mở form lập báo cáo xuất,nhập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84</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Kiểm tra dữ liệu nhập vào form</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85</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Tính toán các trường có công thức tính</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86</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Đánh số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87</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Lập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r w:rsidR="00A665B8" w:rsidRPr="009C6830" w:rsidTr="00744AC7">
        <w:tc>
          <w:tcPr>
            <w:tcW w:w="878" w:type="dxa"/>
          </w:tcPr>
          <w:p w:rsidR="00A665B8" w:rsidRPr="009C6830" w:rsidRDefault="006C67BE" w:rsidP="00744AC7">
            <w:pPr>
              <w:jc w:val="center"/>
              <w:rPr>
                <w:rFonts w:cs="Times New Roman"/>
                <w:szCs w:val="26"/>
              </w:rPr>
            </w:pPr>
            <w:r>
              <w:rPr>
                <w:rFonts w:cs="Times New Roman"/>
                <w:szCs w:val="26"/>
              </w:rPr>
              <w:t>88</w:t>
            </w:r>
          </w:p>
        </w:tc>
        <w:tc>
          <w:tcPr>
            <w:tcW w:w="3555" w:type="dxa"/>
          </w:tcPr>
          <w:p w:rsidR="00A665B8" w:rsidRPr="009C6830" w:rsidRDefault="00A665B8" w:rsidP="00744AC7">
            <w:pPr>
              <w:tabs>
                <w:tab w:val="left" w:pos="2746"/>
              </w:tabs>
              <w:rPr>
                <w:rFonts w:cs="Times New Roman"/>
                <w:szCs w:val="26"/>
              </w:rPr>
            </w:pPr>
            <w:r w:rsidRPr="009C6830">
              <w:rPr>
                <w:rFonts w:cs="Times New Roman"/>
                <w:szCs w:val="26"/>
              </w:rPr>
              <w:t>In báo cáo xuất, nhập kho trong ngày</w:t>
            </w:r>
          </w:p>
        </w:tc>
        <w:tc>
          <w:tcPr>
            <w:tcW w:w="2042" w:type="dxa"/>
          </w:tcPr>
          <w:p w:rsidR="00A665B8" w:rsidRPr="009C6830" w:rsidRDefault="00A665B8" w:rsidP="00744AC7">
            <w:pPr>
              <w:jc w:val="center"/>
              <w:rPr>
                <w:rFonts w:cs="Times New Roman"/>
              </w:rPr>
            </w:pPr>
            <w:r w:rsidRPr="009C6830">
              <w:rPr>
                <w:rFonts w:cs="Times New Roman"/>
                <w:szCs w:val="26"/>
              </w:rPr>
              <w:t>nA</w:t>
            </w:r>
          </w:p>
        </w:tc>
        <w:tc>
          <w:tcPr>
            <w:tcW w:w="1800" w:type="dxa"/>
          </w:tcPr>
          <w:p w:rsidR="00A665B8" w:rsidRPr="009C6830" w:rsidRDefault="00A665B8" w:rsidP="00744AC7">
            <w:pPr>
              <w:jc w:val="center"/>
              <w:rPr>
                <w:rFonts w:cs="Times New Roman"/>
              </w:rPr>
            </w:pPr>
            <w:r w:rsidRPr="009C6830">
              <w:rPr>
                <w:rFonts w:cs="Times New Roman"/>
                <w:szCs w:val="26"/>
              </w:rPr>
              <w:t>A</w:t>
            </w:r>
          </w:p>
        </w:tc>
        <w:tc>
          <w:tcPr>
            <w:tcW w:w="1800" w:type="dxa"/>
          </w:tcPr>
          <w:p w:rsidR="00A665B8" w:rsidRDefault="00A665B8" w:rsidP="00744AC7">
            <w:pPr>
              <w:jc w:val="center"/>
            </w:pPr>
            <w:r w:rsidRPr="00061F34">
              <w:rPr>
                <w:rFonts w:cs="Times New Roman"/>
                <w:szCs w:val="26"/>
              </w:rPr>
              <w:t>nA</w:t>
            </w:r>
          </w:p>
        </w:tc>
      </w:tr>
    </w:tbl>
    <w:p w:rsidR="00A665B8" w:rsidRPr="009C6830" w:rsidRDefault="00A665B8" w:rsidP="00A665B8">
      <w:pPr>
        <w:rPr>
          <w:rFonts w:cs="Times New Roman"/>
          <w:b/>
          <w:szCs w:val="26"/>
        </w:rPr>
      </w:pPr>
    </w:p>
    <w:p w:rsidR="00A665B8" w:rsidRPr="003F174D" w:rsidRDefault="00744AC7" w:rsidP="003F174D">
      <w:pPr>
        <w:pStyle w:val="Heading2"/>
        <w:rPr>
          <w:rFonts w:ascii="Times New Roman" w:hAnsi="Times New Roman" w:cs="Times New Roman"/>
          <w:b/>
          <w:color w:val="auto"/>
          <w:sz w:val="32"/>
          <w:szCs w:val="32"/>
        </w:rPr>
      </w:pPr>
      <w:bookmarkStart w:id="27" w:name="_Toc90230115"/>
      <w:r w:rsidRPr="003F174D">
        <w:rPr>
          <w:rFonts w:ascii="Times New Roman" w:hAnsi="Times New Roman" w:cs="Times New Roman"/>
          <w:b/>
          <w:color w:val="auto"/>
          <w:sz w:val="32"/>
          <w:szCs w:val="32"/>
        </w:rPr>
        <w:lastRenderedPageBreak/>
        <w:t>3.3. Thiết kế cơ sở dữ liệu</w:t>
      </w:r>
      <w:bookmarkEnd w:id="27"/>
    </w:p>
    <w:p w:rsidR="00A665B8" w:rsidRDefault="003F174D" w:rsidP="003F174D">
      <w:pPr>
        <w:pStyle w:val="Heading3"/>
        <w:rPr>
          <w:rFonts w:ascii="Times New Roman" w:hAnsi="Times New Roman" w:cs="Times New Roman"/>
          <w:b/>
          <w:color w:val="auto"/>
          <w:sz w:val="26"/>
          <w:szCs w:val="26"/>
        </w:rPr>
      </w:pPr>
      <w:bookmarkStart w:id="28" w:name="_Toc90230116"/>
      <w:r w:rsidRPr="003F174D">
        <w:rPr>
          <w:rFonts w:ascii="Times New Roman" w:hAnsi="Times New Roman" w:cs="Times New Roman"/>
          <w:b/>
          <w:color w:val="auto"/>
          <w:sz w:val="26"/>
          <w:szCs w:val="26"/>
        </w:rPr>
        <w:t>3.3.1. Đánh giá nhu cầu bảo mật</w:t>
      </w:r>
      <w:bookmarkEnd w:id="28"/>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3.3.1.1. Thêm bảng dữ liệu phục vụ bảo mật</w:t>
      </w:r>
    </w:p>
    <w:p w:rsidR="003F174D" w:rsidRPr="003F174D" w:rsidRDefault="003F174D" w:rsidP="003F174D">
      <w:r w:rsidRPr="003F174D">
        <w:t>- Dựa vào thiết kế kiểm soát ta thiết kế thêm các bảng dữ liệu sau phục vụ bảo mật (tương ứng mỗi người thao tác với hệ thống sẽ được cấp những nhóm quyền liên quan):</w:t>
      </w:r>
    </w:p>
    <w:p w:rsidR="003F174D" w:rsidRPr="003F174D" w:rsidRDefault="003F174D" w:rsidP="003F174D">
      <w:r w:rsidRPr="003F174D">
        <w:t>+ QUYEN(</w:t>
      </w:r>
      <w:r w:rsidRPr="003F174D">
        <w:rPr>
          <w:b/>
          <w:u w:val="single"/>
        </w:rPr>
        <w:t>Maquyen</w:t>
      </w:r>
      <w:r w:rsidRPr="003F174D">
        <w:t>,Tenquyen ,</w:t>
      </w:r>
      <w:r w:rsidRPr="003F174D">
        <w:rPr>
          <w:i/>
        </w:rPr>
        <w:t>Manhomnguoidung</w:t>
      </w:r>
      <w:r w:rsidRPr="003F174D">
        <w:t>)</w:t>
      </w:r>
    </w:p>
    <w:p w:rsidR="003F174D" w:rsidRPr="003F174D" w:rsidRDefault="003F174D" w:rsidP="003F174D">
      <w:r w:rsidRPr="003F174D">
        <w:t>+ NHOMNGUOIDUNG (</w:t>
      </w:r>
      <w:r w:rsidRPr="003F174D">
        <w:rPr>
          <w:b/>
          <w:u w:val="single"/>
        </w:rPr>
        <w:t>Manhomnguoidung</w:t>
      </w:r>
      <w:r w:rsidRPr="003F174D">
        <w:t>,Tennhomnguoidung ,Trangthai)</w:t>
      </w:r>
    </w:p>
    <w:p w:rsidR="003F174D" w:rsidRPr="003F174D" w:rsidRDefault="003F174D" w:rsidP="003F174D">
      <w:r w:rsidRPr="003F174D">
        <w:t>+ NGUOIDUNG(</w:t>
      </w:r>
      <w:r w:rsidRPr="003F174D">
        <w:rPr>
          <w:b/>
          <w:u w:val="single"/>
        </w:rPr>
        <w:t>Manguoidung</w:t>
      </w:r>
      <w:r w:rsidRPr="003F174D">
        <w:t>,Hoten,Chucvu,SDT,Tendangnhap,Matkhau,</w:t>
      </w:r>
    </w:p>
    <w:p w:rsidR="003F174D" w:rsidRPr="003F174D" w:rsidRDefault="003F174D" w:rsidP="003F174D">
      <w:r w:rsidRPr="003F174D">
        <w:rPr>
          <w:i/>
        </w:rPr>
        <w:t>Manhomnguoidung</w:t>
      </w:r>
      <w:r w:rsidRPr="003F174D">
        <w:t>)</w:t>
      </w:r>
    </w:p>
    <w:p w:rsidR="003F174D" w:rsidRPr="003F174D" w:rsidRDefault="003F174D" w:rsidP="003F174D">
      <w:r w:rsidRPr="003F174D">
        <w:t>+ LICHSUHOATDONG(</w:t>
      </w:r>
      <w:r w:rsidRPr="003F174D">
        <w:rPr>
          <w:b/>
          <w:u w:val="single"/>
        </w:rPr>
        <w:t>Malichsuhoatdong</w:t>
      </w:r>
      <w:r w:rsidRPr="003F174D">
        <w:t>,</w:t>
      </w:r>
      <w:r w:rsidRPr="003F174D">
        <w:rPr>
          <w:i/>
        </w:rPr>
        <w:t>Manguoidung</w:t>
      </w:r>
      <w:r w:rsidRPr="003F174D">
        <w:t>,Tendangnhap,</w:t>
      </w:r>
    </w:p>
    <w:p w:rsidR="003F174D" w:rsidRPr="003F174D" w:rsidRDefault="003F174D" w:rsidP="003F174D">
      <w:r w:rsidRPr="003F174D">
        <w:t xml:space="preserve">Thoigiandangnhap,Thoigiandangxuat) </w:t>
      </w:r>
    </w:p>
    <w:p w:rsidR="003F174D" w:rsidRPr="003F174D" w:rsidRDefault="003F174D" w:rsidP="003F174D">
      <w:r w:rsidRPr="003F174D">
        <w:t>+ SUKIEN(</w:t>
      </w:r>
      <w:r w:rsidRPr="003F174D">
        <w:rPr>
          <w:b/>
          <w:u w:val="single"/>
        </w:rPr>
        <w:t>MaSuKien</w:t>
      </w:r>
      <w:r w:rsidRPr="003F174D">
        <w:t>,</w:t>
      </w:r>
      <w:r w:rsidRPr="003F174D">
        <w:rPr>
          <w:i/>
        </w:rPr>
        <w:t xml:space="preserve"> Manguoidung</w:t>
      </w:r>
      <w:r w:rsidRPr="003F174D">
        <w:t>,HanhDong,ThoiGian)</w:t>
      </w:r>
    </w:p>
    <w:p w:rsidR="003F174D" w:rsidRDefault="003F174D" w:rsidP="003F174D">
      <w:pPr>
        <w:pStyle w:val="Heading4"/>
        <w:rPr>
          <w:rFonts w:ascii="Times New Roman" w:hAnsi="Times New Roman" w:cs="Times New Roman"/>
          <w:b/>
          <w:i w:val="0"/>
          <w:color w:val="auto"/>
          <w:szCs w:val="26"/>
        </w:rPr>
      </w:pPr>
      <w:r>
        <w:rPr>
          <w:rFonts w:ascii="Times New Roman" w:hAnsi="Times New Roman" w:cs="Times New Roman"/>
          <w:b/>
          <w:i w:val="0"/>
          <w:color w:val="auto"/>
          <w:szCs w:val="26"/>
        </w:rPr>
        <w:t>3.3.1.2</w:t>
      </w:r>
      <w:r w:rsidRPr="003F174D">
        <w:rPr>
          <w:rFonts w:ascii="Times New Roman" w:hAnsi="Times New Roman" w:cs="Times New Roman"/>
          <w:b/>
          <w:i w:val="0"/>
          <w:color w:val="auto"/>
          <w:szCs w:val="26"/>
        </w:rPr>
        <w:t>. Thêm thuộc tính kiểm soát</w:t>
      </w:r>
    </w:p>
    <w:p w:rsidR="003F174D" w:rsidRPr="003F174D" w:rsidRDefault="003F174D" w:rsidP="003F174D"/>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DONGDON_DATHANG để biết ai đã lập </w:t>
      </w:r>
    </w:p>
    <w:p w:rsidR="003F174D" w:rsidRPr="003F174D" w:rsidRDefault="003F174D" w:rsidP="003F174D">
      <w:pPr>
        <w:tabs>
          <w:tab w:val="left" w:pos="1702"/>
        </w:tabs>
      </w:pPr>
      <w:r w:rsidRPr="003F174D">
        <w:t>ra đơn đặt hàng</w:t>
      </w:r>
    </w:p>
    <w:p w:rsidR="003F174D" w:rsidRPr="003F174D" w:rsidRDefault="003F174D" w:rsidP="003F174D">
      <w:pPr>
        <w:tabs>
          <w:tab w:val="left" w:pos="1702"/>
        </w:tabs>
        <w:jc w:val="center"/>
      </w:pPr>
      <w:r w:rsidRPr="003F174D">
        <w:rPr>
          <w:noProof/>
        </w:rPr>
        <w:drawing>
          <wp:inline distT="0" distB="0" distL="0" distR="0" wp14:anchorId="7912A3ED" wp14:editId="5B27A86B">
            <wp:extent cx="4097215" cy="16388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7425" cy="1666970"/>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PHIEU_YC_THEM_HANGHOA để biết</w:t>
      </w:r>
    </w:p>
    <w:p w:rsidR="003F174D" w:rsidRPr="003F174D" w:rsidRDefault="003F174D" w:rsidP="003F174D">
      <w:pPr>
        <w:tabs>
          <w:tab w:val="left" w:pos="1702"/>
        </w:tabs>
      </w:pPr>
      <w:r w:rsidRPr="003F174D">
        <w:t>ai đã lập ra phiếu yêu cầu thêm hàng hóa</w:t>
      </w:r>
    </w:p>
    <w:p w:rsidR="003F174D" w:rsidRPr="003F174D" w:rsidRDefault="003F174D" w:rsidP="003F174D">
      <w:pPr>
        <w:tabs>
          <w:tab w:val="left" w:pos="1702"/>
        </w:tabs>
        <w:jc w:val="center"/>
      </w:pPr>
      <w:r w:rsidRPr="003F174D">
        <w:rPr>
          <w:noProof/>
        </w:rPr>
        <w:lastRenderedPageBreak/>
        <w:drawing>
          <wp:inline distT="0" distB="0" distL="0" distR="0" wp14:anchorId="1B74EB50" wp14:editId="6F7418C0">
            <wp:extent cx="4255477" cy="1445316"/>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2801" cy="1468182"/>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KHUYENMAI_SANPHAM để biết ai đã </w:t>
      </w:r>
    </w:p>
    <w:p w:rsidR="003F174D" w:rsidRPr="003F174D" w:rsidRDefault="003F174D" w:rsidP="003F174D">
      <w:pPr>
        <w:tabs>
          <w:tab w:val="left" w:pos="1702"/>
        </w:tabs>
      </w:pPr>
      <w:r w:rsidRPr="003F174D">
        <w:t>thêm sản phẩm khuyến mãi</w:t>
      </w:r>
    </w:p>
    <w:p w:rsidR="003F174D" w:rsidRPr="003F174D" w:rsidRDefault="003F174D" w:rsidP="003F174D">
      <w:pPr>
        <w:tabs>
          <w:tab w:val="left" w:pos="1702"/>
        </w:tabs>
        <w:jc w:val="center"/>
      </w:pPr>
      <w:r w:rsidRPr="003F174D">
        <w:rPr>
          <w:noProof/>
        </w:rPr>
        <w:drawing>
          <wp:inline distT="0" distB="0" distL="0" distR="0" wp14:anchorId="53E682E6" wp14:editId="4D3882DA">
            <wp:extent cx="3982006" cy="2114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2006" cy="2114845"/>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PHIEUNHAPKHO để biết ai đã lập ra </w:t>
      </w:r>
    </w:p>
    <w:p w:rsidR="003F174D" w:rsidRPr="003F174D" w:rsidRDefault="003F174D" w:rsidP="003F174D">
      <w:pPr>
        <w:tabs>
          <w:tab w:val="left" w:pos="1702"/>
        </w:tabs>
      </w:pPr>
      <w:r w:rsidRPr="003F174D">
        <w:t>phiếu nhập kho</w:t>
      </w:r>
    </w:p>
    <w:p w:rsidR="003F174D" w:rsidRPr="003F174D" w:rsidRDefault="003F174D" w:rsidP="003F174D">
      <w:pPr>
        <w:tabs>
          <w:tab w:val="left" w:pos="1702"/>
        </w:tabs>
        <w:jc w:val="center"/>
      </w:pPr>
      <w:r w:rsidRPr="003F174D">
        <w:rPr>
          <w:noProof/>
        </w:rPr>
        <w:drawing>
          <wp:inline distT="0" distB="0" distL="0" distR="0" wp14:anchorId="0C00C21C" wp14:editId="142368A4">
            <wp:extent cx="3962953" cy="164805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953" cy="1648055"/>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HOADON_MUAHANG để biết ai đã lập </w:t>
      </w:r>
    </w:p>
    <w:p w:rsidR="003F174D" w:rsidRPr="003F174D" w:rsidRDefault="003F174D" w:rsidP="003F174D">
      <w:pPr>
        <w:tabs>
          <w:tab w:val="left" w:pos="1702"/>
        </w:tabs>
      </w:pPr>
      <w:r w:rsidRPr="003F174D">
        <w:t>ra hóa đơn mua hàng</w:t>
      </w:r>
    </w:p>
    <w:p w:rsidR="003F174D" w:rsidRPr="003F174D" w:rsidRDefault="003F174D" w:rsidP="003F174D">
      <w:pPr>
        <w:tabs>
          <w:tab w:val="left" w:pos="1702"/>
        </w:tabs>
        <w:jc w:val="center"/>
      </w:pPr>
      <w:r w:rsidRPr="003F174D">
        <w:rPr>
          <w:noProof/>
        </w:rPr>
        <w:lastRenderedPageBreak/>
        <w:drawing>
          <wp:inline distT="0" distB="0" distL="0" distR="0" wp14:anchorId="2D722575" wp14:editId="0F13D718">
            <wp:extent cx="3877216" cy="208626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216" cy="2086266"/>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PHIEUXUATHANG để biết ai đã lập ra </w:t>
      </w:r>
    </w:p>
    <w:p w:rsidR="003F174D" w:rsidRPr="003F174D" w:rsidRDefault="003F174D" w:rsidP="003F174D">
      <w:pPr>
        <w:tabs>
          <w:tab w:val="left" w:pos="1702"/>
        </w:tabs>
      </w:pPr>
      <w:r w:rsidRPr="003F174D">
        <w:t>phiếu xuất hàng</w:t>
      </w:r>
    </w:p>
    <w:p w:rsidR="003F174D" w:rsidRPr="003F174D" w:rsidRDefault="003F174D" w:rsidP="003F174D">
      <w:pPr>
        <w:tabs>
          <w:tab w:val="left" w:pos="1702"/>
        </w:tabs>
        <w:jc w:val="center"/>
      </w:pPr>
      <w:r w:rsidRPr="003F174D">
        <w:rPr>
          <w:noProof/>
        </w:rPr>
        <w:drawing>
          <wp:inline distT="0" distB="0" distL="0" distR="0" wp14:anchorId="072F622E" wp14:editId="3FD62380">
            <wp:extent cx="3962953" cy="20957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953" cy="2095792"/>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PHIEU_YC_SANPHAM_TRUNGBAY </w:t>
      </w:r>
    </w:p>
    <w:p w:rsidR="003F174D" w:rsidRPr="003F174D" w:rsidRDefault="003F174D" w:rsidP="003F174D">
      <w:pPr>
        <w:tabs>
          <w:tab w:val="left" w:pos="1702"/>
        </w:tabs>
      </w:pPr>
      <w:r w:rsidRPr="003F174D">
        <w:t>để biết ai đã lập ra phiếu yêu cầu sản phẩm trưng bày</w:t>
      </w:r>
    </w:p>
    <w:p w:rsidR="003F174D" w:rsidRPr="003F174D" w:rsidRDefault="003F174D" w:rsidP="003F174D">
      <w:pPr>
        <w:tabs>
          <w:tab w:val="left" w:pos="1702"/>
        </w:tabs>
        <w:jc w:val="center"/>
      </w:pPr>
      <w:r w:rsidRPr="003F174D">
        <w:rPr>
          <w:noProof/>
        </w:rPr>
        <w:drawing>
          <wp:inline distT="0" distB="0" distL="0" distR="0" wp14:anchorId="151CC676" wp14:editId="0BF651FF">
            <wp:extent cx="4029637" cy="1419423"/>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29637" cy="1419423"/>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GIAY_YC_NHAPHANG để biết ai đã lập </w:t>
      </w:r>
    </w:p>
    <w:p w:rsidR="003F174D" w:rsidRPr="003F174D" w:rsidRDefault="003F174D" w:rsidP="003F174D">
      <w:pPr>
        <w:tabs>
          <w:tab w:val="left" w:pos="1702"/>
        </w:tabs>
      </w:pPr>
      <w:r w:rsidRPr="003F174D">
        <w:t>ra giấy yêu cầu nhập hàng</w:t>
      </w:r>
    </w:p>
    <w:p w:rsidR="003F174D" w:rsidRPr="003F174D" w:rsidRDefault="003F174D" w:rsidP="003F174D">
      <w:pPr>
        <w:tabs>
          <w:tab w:val="left" w:pos="1702"/>
        </w:tabs>
        <w:jc w:val="center"/>
      </w:pPr>
      <w:r w:rsidRPr="003F174D">
        <w:rPr>
          <w:noProof/>
        </w:rPr>
        <w:lastRenderedPageBreak/>
        <w:drawing>
          <wp:inline distT="0" distB="0" distL="0" distR="0" wp14:anchorId="03B44ECD" wp14:editId="373FB390">
            <wp:extent cx="3962953" cy="143847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2953" cy="1438476"/>
                    </a:xfrm>
                    <a:prstGeom prst="rect">
                      <a:avLst/>
                    </a:prstGeom>
                  </pic:spPr>
                </pic:pic>
              </a:graphicData>
            </a:graphic>
          </wp:inline>
        </w:drawing>
      </w:r>
    </w:p>
    <w:p w:rsidR="003F174D" w:rsidRPr="003F174D" w:rsidRDefault="003F174D" w:rsidP="003F174D">
      <w:pPr>
        <w:tabs>
          <w:tab w:val="left" w:pos="1702"/>
        </w:tabs>
      </w:pPr>
      <w:r w:rsidRPr="003F174D">
        <w:t xml:space="preserve">- Thêm trường </w:t>
      </w:r>
      <w:r w:rsidRPr="003F174D">
        <w:rPr>
          <w:i/>
        </w:rPr>
        <w:t>Manguoidung</w:t>
      </w:r>
      <w:r w:rsidRPr="003F174D">
        <w:t xml:space="preserve"> vào bảng PHIEULUUTRU để biết ai đã lập ra phiếu </w:t>
      </w:r>
    </w:p>
    <w:p w:rsidR="003F174D" w:rsidRPr="003F174D" w:rsidRDefault="003F174D" w:rsidP="003F174D">
      <w:pPr>
        <w:tabs>
          <w:tab w:val="left" w:pos="1702"/>
        </w:tabs>
      </w:pPr>
      <w:r w:rsidRPr="003F174D">
        <w:t>lưu trữ</w:t>
      </w:r>
    </w:p>
    <w:p w:rsidR="003F174D" w:rsidRPr="003F174D" w:rsidRDefault="003F174D" w:rsidP="003F174D">
      <w:pPr>
        <w:tabs>
          <w:tab w:val="left" w:pos="1702"/>
        </w:tabs>
        <w:jc w:val="center"/>
      </w:pPr>
      <w:r w:rsidRPr="003F174D">
        <w:rPr>
          <w:noProof/>
        </w:rPr>
        <w:drawing>
          <wp:inline distT="0" distB="0" distL="0" distR="0" wp14:anchorId="21D871C8" wp14:editId="0791D0AA">
            <wp:extent cx="4020111" cy="164805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0111" cy="1648055"/>
                    </a:xfrm>
                    <a:prstGeom prst="rect">
                      <a:avLst/>
                    </a:prstGeom>
                  </pic:spPr>
                </pic:pic>
              </a:graphicData>
            </a:graphic>
          </wp:inline>
        </w:drawing>
      </w:r>
    </w:p>
    <w:p w:rsidR="003F174D" w:rsidRDefault="003F174D" w:rsidP="003F174D">
      <w:pPr>
        <w:pStyle w:val="Heading3"/>
        <w:rPr>
          <w:rFonts w:ascii="Times New Roman" w:hAnsi="Times New Roman" w:cs="Times New Roman"/>
          <w:b/>
          <w:color w:val="auto"/>
          <w:sz w:val="26"/>
          <w:szCs w:val="26"/>
        </w:rPr>
      </w:pPr>
      <w:bookmarkStart w:id="29" w:name="_Toc90230117"/>
      <w:r w:rsidRPr="003F174D">
        <w:rPr>
          <w:rFonts w:ascii="Times New Roman" w:hAnsi="Times New Roman" w:cs="Times New Roman"/>
          <w:b/>
          <w:color w:val="auto"/>
          <w:sz w:val="26"/>
          <w:szCs w:val="26"/>
        </w:rPr>
        <w:t>3.3.2. Đánh giá nhu cầu cải thiện tính hiệu quả</w:t>
      </w:r>
      <w:bookmarkEnd w:id="29"/>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3.3.2.1. Nghiên cứu gom nhóm bảng dữ liệu</w:t>
      </w:r>
    </w:p>
    <w:p w:rsidR="003F174D" w:rsidRPr="001C521C" w:rsidRDefault="003F174D" w:rsidP="003F174D">
      <w:pPr>
        <w:tabs>
          <w:tab w:val="left" w:pos="1290"/>
        </w:tabs>
        <w:rPr>
          <w:rFonts w:cs="Times New Roman"/>
          <w:szCs w:val="26"/>
        </w:rPr>
      </w:pPr>
      <w:r w:rsidRPr="001C521C">
        <w:rPr>
          <w:rFonts w:cs="Times New Roman"/>
          <w:szCs w:val="26"/>
        </w:rPr>
        <w:t xml:space="preserve">= &gt; </w:t>
      </w:r>
      <w:r>
        <w:rPr>
          <w:rFonts w:cs="Times New Roman"/>
          <w:szCs w:val="26"/>
        </w:rPr>
        <w:t>K</w:t>
      </w:r>
      <w:r w:rsidRPr="001C521C">
        <w:rPr>
          <w:rFonts w:cs="Times New Roman"/>
          <w:szCs w:val="26"/>
        </w:rPr>
        <w:t>hông gom nhóm</w:t>
      </w:r>
    </w:p>
    <w:p w:rsidR="003F174D" w:rsidRDefault="003F174D" w:rsidP="003F174D">
      <w:pPr>
        <w:pStyle w:val="Heading4"/>
        <w:rPr>
          <w:rFonts w:ascii="Times New Roman" w:hAnsi="Times New Roman" w:cs="Times New Roman"/>
          <w:b/>
          <w:i w:val="0"/>
          <w:color w:val="auto"/>
          <w:szCs w:val="26"/>
        </w:rPr>
      </w:pPr>
      <w:r w:rsidRPr="003F174D">
        <w:rPr>
          <w:rFonts w:ascii="Times New Roman" w:hAnsi="Times New Roman" w:cs="Times New Roman"/>
          <w:b/>
          <w:i w:val="0"/>
          <w:color w:val="auto"/>
          <w:szCs w:val="26"/>
        </w:rPr>
        <w:t>3.3.2.2. Nghiên cứu thêm trường</w:t>
      </w:r>
    </w:p>
    <w:p w:rsidR="003F174D" w:rsidRDefault="003F174D" w:rsidP="003F174D">
      <w:pPr>
        <w:spacing w:line="240" w:lineRule="auto"/>
        <w:rPr>
          <w:rFonts w:cs="Times New Roman"/>
          <w:szCs w:val="26"/>
        </w:rPr>
      </w:pPr>
      <w:r>
        <w:rPr>
          <w:rFonts w:cs="Times New Roman"/>
          <w:szCs w:val="26"/>
        </w:rPr>
        <w:t>- Thêm các trường Thanhtien</w:t>
      </w:r>
      <w:r w:rsidRPr="009C6830">
        <w:rPr>
          <w:rFonts w:cs="Times New Roman"/>
          <w:szCs w:val="26"/>
        </w:rPr>
        <w:t>=</w:t>
      </w:r>
      <w:r>
        <w:rPr>
          <w:rFonts w:cs="Times New Roman"/>
          <w:szCs w:val="26"/>
        </w:rPr>
        <w:t>Soluong</w:t>
      </w:r>
      <w:r w:rsidRPr="009C6830">
        <w:rPr>
          <w:rFonts w:cs="Times New Roman"/>
          <w:szCs w:val="26"/>
        </w:rPr>
        <w:t xml:space="preserve"> * </w:t>
      </w:r>
      <w:r>
        <w:rPr>
          <w:rFonts w:cs="Times New Roman"/>
          <w:szCs w:val="26"/>
        </w:rPr>
        <w:t>Dongia</w:t>
      </w:r>
      <w:r w:rsidRPr="009C6830">
        <w:rPr>
          <w:rFonts w:cs="Times New Roman"/>
          <w:szCs w:val="26"/>
        </w:rPr>
        <w:t xml:space="preserve"> </w:t>
      </w:r>
    </w:p>
    <w:p w:rsidR="003F174D" w:rsidRPr="001C521C" w:rsidRDefault="003F174D" w:rsidP="003F174D">
      <w:pPr>
        <w:spacing w:line="240" w:lineRule="auto"/>
        <w:rPr>
          <w:rFonts w:eastAsiaTheme="minorEastAsia" w:cs="Times New Roman"/>
          <w:szCs w:val="26"/>
        </w:rPr>
      </w:pPr>
      <w:r>
        <w:rPr>
          <w:rFonts w:cs="Times New Roman"/>
          <w:szCs w:val="26"/>
        </w:rPr>
        <w:t xml:space="preserve">- </w:t>
      </w:r>
      <w:r w:rsidRPr="009C6830">
        <w:rPr>
          <w:rFonts w:cs="Times New Roman"/>
          <w:szCs w:val="26"/>
        </w:rPr>
        <w:t>Thêm thuộ</w:t>
      </w:r>
      <w:r>
        <w:rPr>
          <w:rFonts w:cs="Times New Roman"/>
          <w:szCs w:val="26"/>
        </w:rPr>
        <w:t>c tính Tongt</w:t>
      </w:r>
      <w:r w:rsidRPr="009C6830">
        <w:rPr>
          <w:rFonts w:cs="Times New Roman"/>
          <w:szCs w:val="26"/>
        </w:rPr>
        <w:t xml:space="preserve">ien =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ThanhTien</m:t>
            </m:r>
          </m:e>
        </m:nary>
      </m:oMath>
      <w:r w:rsidRPr="009C6830">
        <w:rPr>
          <w:rFonts w:eastAsiaTheme="minorEastAsia" w:cs="Times New Roman"/>
          <w:szCs w:val="26"/>
        </w:rPr>
        <w:t xml:space="preserve"> </w:t>
      </w:r>
    </w:p>
    <w:p w:rsidR="003F174D" w:rsidRDefault="003F174D" w:rsidP="003F174D">
      <w:pPr>
        <w:spacing w:line="240" w:lineRule="auto"/>
        <w:rPr>
          <w:rFonts w:cs="Times New Roman"/>
          <w:szCs w:val="26"/>
        </w:rPr>
      </w:pPr>
      <w:r w:rsidRPr="009C6830">
        <w:rPr>
          <w:rFonts w:cs="Times New Roman"/>
          <w:szCs w:val="26"/>
        </w:rPr>
        <w:t>- Thêm thuộc tính Tenhanghoa</w:t>
      </w:r>
      <w:r>
        <w:rPr>
          <w:rFonts w:cs="Times New Roman"/>
          <w:szCs w:val="26"/>
        </w:rPr>
        <w:t>,Donvitinh</w:t>
      </w:r>
      <w:r w:rsidRPr="009C6830">
        <w:rPr>
          <w:rFonts w:cs="Times New Roman"/>
          <w:szCs w:val="26"/>
        </w:rPr>
        <w:t xml:space="preserve"> vào các bảng </w:t>
      </w:r>
      <w:r>
        <w:rPr>
          <w:rFonts w:cs="Times New Roman"/>
          <w:szCs w:val="26"/>
        </w:rPr>
        <w:t>để giảm thiểu gọi đến bảng HANGHOA</w:t>
      </w:r>
    </w:p>
    <w:p w:rsidR="003F174D" w:rsidRDefault="003F174D" w:rsidP="003F174D">
      <w:pPr>
        <w:spacing w:line="240" w:lineRule="auto"/>
        <w:jc w:val="center"/>
        <w:rPr>
          <w:rFonts w:cs="Times New Roman"/>
          <w:szCs w:val="26"/>
        </w:rPr>
      </w:pPr>
      <w:r w:rsidRPr="00C246F2">
        <w:rPr>
          <w:rFonts w:cs="Times New Roman"/>
          <w:noProof/>
          <w:szCs w:val="26"/>
        </w:rPr>
        <w:drawing>
          <wp:inline distT="0" distB="0" distL="0" distR="0" wp14:anchorId="7FFEB669" wp14:editId="69A8E43C">
            <wp:extent cx="5943600" cy="17919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9197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0F48C903" wp14:editId="76542B30">
            <wp:extent cx="5943600" cy="215201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2015"/>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BD0A48">
        <w:rPr>
          <w:rFonts w:cs="Times New Roman"/>
          <w:noProof/>
          <w:szCs w:val="26"/>
        </w:rPr>
        <w:drawing>
          <wp:inline distT="0" distB="0" distL="0" distR="0" wp14:anchorId="1609CBFF" wp14:editId="10E3BD59">
            <wp:extent cx="5943600" cy="2690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90495"/>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0BE3AC4B" wp14:editId="38556C20">
            <wp:extent cx="5734850" cy="263879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4850" cy="2638793"/>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BD0A48">
        <w:rPr>
          <w:rFonts w:cs="Times New Roman"/>
          <w:noProof/>
          <w:szCs w:val="26"/>
        </w:rPr>
        <w:drawing>
          <wp:inline distT="0" distB="0" distL="0" distR="0" wp14:anchorId="4021C7EA" wp14:editId="6AFF3000">
            <wp:extent cx="5943600" cy="2349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4950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5AE16197" wp14:editId="1369C5C9">
            <wp:extent cx="5763429" cy="2657846"/>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3429" cy="2657846"/>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drawing>
          <wp:inline distT="0" distB="0" distL="0" distR="0" wp14:anchorId="5BD56105" wp14:editId="23F7F514">
            <wp:extent cx="5734850" cy="262926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850" cy="2629267"/>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C246F2">
        <w:rPr>
          <w:rFonts w:cs="Times New Roman"/>
          <w:noProof/>
          <w:szCs w:val="26"/>
        </w:rPr>
        <w:lastRenderedPageBreak/>
        <w:drawing>
          <wp:inline distT="0" distB="0" distL="0" distR="0" wp14:anchorId="7A81C832" wp14:editId="5FEA0E63">
            <wp:extent cx="5734850" cy="332468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850" cy="3324689"/>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3136DF48" wp14:editId="2120958A">
            <wp:extent cx="5763429" cy="26483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3429" cy="2648320"/>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lastRenderedPageBreak/>
        <w:drawing>
          <wp:inline distT="0" distB="0" distL="0" distR="0" wp14:anchorId="7A159470" wp14:editId="28EC8D91">
            <wp:extent cx="5706271" cy="2657846"/>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06271" cy="2657846"/>
                    </a:xfrm>
                    <a:prstGeom prst="rect">
                      <a:avLst/>
                    </a:prstGeom>
                  </pic:spPr>
                </pic:pic>
              </a:graphicData>
            </a:graphic>
          </wp:inline>
        </w:drawing>
      </w:r>
    </w:p>
    <w:p w:rsidR="003F174D" w:rsidRDefault="003F174D" w:rsidP="003F174D">
      <w:pPr>
        <w:spacing w:line="240" w:lineRule="auto"/>
        <w:jc w:val="center"/>
        <w:rPr>
          <w:rFonts w:cs="Times New Roman"/>
          <w:szCs w:val="26"/>
        </w:rPr>
      </w:pP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15FFB757" wp14:editId="0E2938E9">
            <wp:extent cx="5687219" cy="329611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7219" cy="3296110"/>
                    </a:xfrm>
                    <a:prstGeom prst="rect">
                      <a:avLst/>
                    </a:prstGeom>
                  </pic:spPr>
                </pic:pic>
              </a:graphicData>
            </a:graphic>
          </wp:inline>
        </w:drawing>
      </w:r>
    </w:p>
    <w:p w:rsidR="003F174D" w:rsidRDefault="003F174D" w:rsidP="003F174D">
      <w:pPr>
        <w:spacing w:line="240" w:lineRule="auto"/>
        <w:jc w:val="center"/>
        <w:rPr>
          <w:rFonts w:cs="Times New Roman"/>
          <w:szCs w:val="26"/>
        </w:rPr>
      </w:pPr>
      <w:r w:rsidRPr="008412F9">
        <w:rPr>
          <w:rFonts w:cs="Times New Roman"/>
          <w:noProof/>
          <w:szCs w:val="26"/>
        </w:rPr>
        <w:lastRenderedPageBreak/>
        <w:drawing>
          <wp:inline distT="0" distB="0" distL="0" distR="0" wp14:anchorId="5E78EDE0" wp14:editId="604AA328">
            <wp:extent cx="5544324" cy="2648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4324" cy="2648320"/>
                    </a:xfrm>
                    <a:prstGeom prst="rect">
                      <a:avLst/>
                    </a:prstGeom>
                  </pic:spPr>
                </pic:pic>
              </a:graphicData>
            </a:graphic>
          </wp:inline>
        </w:drawing>
      </w:r>
    </w:p>
    <w:p w:rsidR="003F174D" w:rsidRDefault="003F174D" w:rsidP="003F174D">
      <w:pPr>
        <w:spacing w:line="240" w:lineRule="auto"/>
        <w:jc w:val="center"/>
        <w:rPr>
          <w:rFonts w:cs="Times New Roman"/>
          <w:szCs w:val="26"/>
        </w:rPr>
      </w:pPr>
      <w:r w:rsidRPr="008412F9">
        <w:rPr>
          <w:rFonts w:cs="Times New Roman"/>
          <w:noProof/>
          <w:szCs w:val="26"/>
        </w:rPr>
        <w:drawing>
          <wp:inline distT="0" distB="0" distL="0" distR="0" wp14:anchorId="2A622E3E" wp14:editId="1394CBE8">
            <wp:extent cx="5725324" cy="201958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25324" cy="2019582"/>
                    </a:xfrm>
                    <a:prstGeom prst="rect">
                      <a:avLst/>
                    </a:prstGeom>
                  </pic:spPr>
                </pic:pic>
              </a:graphicData>
            </a:graphic>
          </wp:inline>
        </w:drawing>
      </w:r>
    </w:p>
    <w:p w:rsidR="003F174D" w:rsidRPr="009C6830" w:rsidRDefault="003F174D" w:rsidP="003F174D">
      <w:pPr>
        <w:spacing w:line="240" w:lineRule="auto"/>
        <w:rPr>
          <w:rFonts w:cs="Times New Roman"/>
          <w:szCs w:val="26"/>
        </w:rPr>
      </w:pPr>
    </w:p>
    <w:p w:rsidR="003F174D" w:rsidRPr="005A479B" w:rsidRDefault="003F174D" w:rsidP="005A479B">
      <w:pPr>
        <w:pStyle w:val="Heading3"/>
        <w:rPr>
          <w:rFonts w:ascii="Times New Roman" w:hAnsi="Times New Roman" w:cs="Times New Roman"/>
          <w:b/>
          <w:color w:val="auto"/>
          <w:sz w:val="26"/>
          <w:szCs w:val="26"/>
        </w:rPr>
      </w:pPr>
      <w:bookmarkStart w:id="30" w:name="_Toc90230118"/>
      <w:r w:rsidRPr="005A479B">
        <w:rPr>
          <w:rFonts w:ascii="Times New Roman" w:hAnsi="Times New Roman" w:cs="Times New Roman"/>
          <w:b/>
          <w:color w:val="auto"/>
          <w:sz w:val="26"/>
          <w:szCs w:val="26"/>
        </w:rPr>
        <w:lastRenderedPageBreak/>
        <w:t>3.3.3. Mô hình dữ liệu hệ thống</w:t>
      </w:r>
      <w:bookmarkEnd w:id="30"/>
    </w:p>
    <w:p w:rsidR="003F174D" w:rsidRDefault="003F174D" w:rsidP="003F174D">
      <w:r w:rsidRPr="00BD0A48">
        <w:rPr>
          <w:rFonts w:cs="Times New Roman"/>
          <w:noProof/>
          <w:szCs w:val="26"/>
        </w:rPr>
        <w:drawing>
          <wp:inline distT="0" distB="0" distL="0" distR="0" wp14:anchorId="4E5F2C6B" wp14:editId="3437D3FF">
            <wp:extent cx="6008914" cy="7632248"/>
            <wp:effectExtent l="0" t="0" r="0" b="0"/>
            <wp:docPr id="89" name="Picture 89" descr="C:\Users\trand\Downloads\Screenshot 2021-11-25 at 23-06-27 PTTK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d\Downloads\Screenshot 2021-11-25 at 23-06-27 PTTKH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15513" cy="7640629"/>
                    </a:xfrm>
                    <a:prstGeom prst="rect">
                      <a:avLst/>
                    </a:prstGeom>
                    <a:noFill/>
                    <a:ln>
                      <a:noFill/>
                    </a:ln>
                  </pic:spPr>
                </pic:pic>
              </a:graphicData>
            </a:graphic>
          </wp:inline>
        </w:drawing>
      </w:r>
    </w:p>
    <w:p w:rsidR="003F174D" w:rsidRPr="005A479B" w:rsidRDefault="003F174D" w:rsidP="005A479B">
      <w:pPr>
        <w:pStyle w:val="Heading3"/>
        <w:rPr>
          <w:rFonts w:ascii="Times New Roman" w:hAnsi="Times New Roman" w:cs="Times New Roman"/>
          <w:b/>
          <w:color w:val="auto"/>
          <w:sz w:val="26"/>
          <w:szCs w:val="26"/>
        </w:rPr>
      </w:pPr>
      <w:bookmarkStart w:id="31" w:name="_Toc90230119"/>
      <w:r w:rsidRPr="005A479B">
        <w:rPr>
          <w:rFonts w:ascii="Times New Roman" w:hAnsi="Times New Roman" w:cs="Times New Roman"/>
          <w:b/>
          <w:color w:val="auto"/>
          <w:sz w:val="26"/>
          <w:szCs w:val="26"/>
        </w:rPr>
        <w:lastRenderedPageBreak/>
        <w:t>3.3.4. Đặc tả bảng dữ liệu</w:t>
      </w:r>
      <w:bookmarkEnd w:id="31"/>
    </w:p>
    <w:p w:rsidR="003F174D" w:rsidRPr="00BC23A3" w:rsidRDefault="003F174D" w:rsidP="003F174D">
      <w:pPr>
        <w:rPr>
          <w:rFonts w:cs="Times New Roman"/>
          <w:b/>
          <w:szCs w:val="26"/>
        </w:rPr>
      </w:pPr>
      <w:r>
        <w:rPr>
          <w:rFonts w:cs="Times New Roman"/>
          <w:b/>
          <w:szCs w:val="26"/>
        </w:rPr>
        <w:t>1</w:t>
      </w:r>
      <w:r w:rsidRPr="00BC23A3">
        <w:rPr>
          <w:rFonts w:cs="Times New Roman"/>
          <w:b/>
          <w:szCs w:val="26"/>
        </w:rPr>
        <w:t xml:space="preserve"> Bảng Loại quyền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Pr>
                <w:szCs w:val="26"/>
              </w:rPr>
              <w:t>NHOMNGUOIDUNG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Pr>
                <w:szCs w:val="26"/>
              </w:rPr>
              <w:t>NHOMNGUOIDUNG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 xml:space="preserve">4.Mô tả: Lưu trữ </w:t>
            </w:r>
            <w:r>
              <w:rPr>
                <w:rFonts w:cs="Times New Roman"/>
                <w:szCs w:val="26"/>
              </w:rPr>
              <w:t>nhóm người dùng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Manhomnguoidung</w:t>
            </w:r>
          </w:p>
        </w:tc>
        <w:tc>
          <w:tcPr>
            <w:tcW w:w="2430" w:type="dxa"/>
          </w:tcPr>
          <w:p w:rsidR="003F174D" w:rsidRPr="009C6830" w:rsidRDefault="003F174D" w:rsidP="00BA1CDA">
            <w:pPr>
              <w:pStyle w:val="ListParagraph"/>
              <w:ind w:left="0"/>
              <w:rPr>
                <w:szCs w:val="26"/>
              </w:rPr>
            </w:pPr>
            <w:r>
              <w:rPr>
                <w:szCs w:val="26"/>
              </w:rPr>
              <w:t>Mã nhóm người dùng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Pr>
                <w:szCs w:val="26"/>
              </w:rPr>
              <w:t>Tennhomnguoidung</w:t>
            </w:r>
          </w:p>
        </w:tc>
        <w:tc>
          <w:tcPr>
            <w:tcW w:w="2430" w:type="dxa"/>
          </w:tcPr>
          <w:p w:rsidR="003F174D" w:rsidRPr="009C6830" w:rsidRDefault="003F174D" w:rsidP="00BA1CDA">
            <w:pPr>
              <w:pStyle w:val="ListParagraph"/>
              <w:ind w:left="0"/>
              <w:rPr>
                <w:szCs w:val="26"/>
              </w:rPr>
            </w:pPr>
            <w:r>
              <w:rPr>
                <w:szCs w:val="26"/>
              </w:rPr>
              <w:t>Tên nhóm người dùng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Pr>
                <w:szCs w:val="26"/>
              </w:rPr>
              <w:t>3</w:t>
            </w:r>
          </w:p>
        </w:tc>
        <w:tc>
          <w:tcPr>
            <w:tcW w:w="3420" w:type="dxa"/>
            <w:gridSpan w:val="4"/>
          </w:tcPr>
          <w:p w:rsidR="003F174D" w:rsidRDefault="003F174D" w:rsidP="00BA1CDA">
            <w:pPr>
              <w:pStyle w:val="ListParagraph"/>
              <w:ind w:left="0"/>
              <w:rPr>
                <w:szCs w:val="26"/>
              </w:rPr>
            </w:pPr>
            <w:r>
              <w:rPr>
                <w:szCs w:val="26"/>
              </w:rPr>
              <w:t>Trangthai</w:t>
            </w:r>
          </w:p>
        </w:tc>
        <w:tc>
          <w:tcPr>
            <w:tcW w:w="2430" w:type="dxa"/>
          </w:tcPr>
          <w:p w:rsidR="003F174D" w:rsidRPr="009C6830" w:rsidRDefault="003F174D" w:rsidP="00BA1CDA">
            <w:pPr>
              <w:pStyle w:val="ListParagraph"/>
              <w:ind w:left="0"/>
              <w:rPr>
                <w:szCs w:val="26"/>
              </w:rPr>
            </w:pPr>
            <w:r>
              <w:rPr>
                <w:szCs w:val="26"/>
              </w:rPr>
              <w:t>Trạng thái</w:t>
            </w:r>
          </w:p>
        </w:tc>
        <w:tc>
          <w:tcPr>
            <w:tcW w:w="1620" w:type="dxa"/>
            <w:gridSpan w:val="3"/>
          </w:tcPr>
          <w:p w:rsidR="003F174D" w:rsidRPr="009C6830" w:rsidRDefault="003F174D" w:rsidP="00BA1CDA">
            <w:pPr>
              <w:pStyle w:val="ListParagraph"/>
              <w:ind w:left="0"/>
              <w:rPr>
                <w:szCs w:val="26"/>
              </w:rPr>
            </w:pPr>
            <w:r>
              <w:rPr>
                <w:szCs w:val="26"/>
              </w:rPr>
              <w:t>C(8</w:t>
            </w:r>
            <w:r w:rsidRPr="009C6830">
              <w:rPr>
                <w:szCs w:val="26"/>
              </w:rPr>
              <w:t>)</w:t>
            </w:r>
          </w:p>
        </w:tc>
        <w:tc>
          <w:tcPr>
            <w:tcW w:w="2790" w:type="dxa"/>
          </w:tcPr>
          <w:p w:rsidR="003F174D" w:rsidRPr="009C6830" w:rsidRDefault="003F174D" w:rsidP="00BA1CDA">
            <w:pPr>
              <w:pStyle w:val="ListParagraph"/>
              <w:ind w:left="0"/>
              <w:rPr>
                <w:szCs w:val="26"/>
              </w:rPr>
            </w:pPr>
            <w:r w:rsidRPr="009C6830">
              <w:rPr>
                <w:szCs w:val="26"/>
              </w:rPr>
              <w:t>Chữ cái</w:t>
            </w:r>
          </w:p>
        </w:tc>
        <w:tc>
          <w:tcPr>
            <w:tcW w:w="450" w:type="dxa"/>
          </w:tcPr>
          <w:p w:rsidR="003F174D" w:rsidRPr="009C6830" w:rsidRDefault="003F174D" w:rsidP="00BA1CDA">
            <w:pPr>
              <w:pStyle w:val="ListParagraph"/>
              <w:ind w:left="0"/>
              <w:rPr>
                <w:szCs w:val="26"/>
              </w:rPr>
            </w:pPr>
          </w:p>
        </w:tc>
      </w:tr>
    </w:tbl>
    <w:p w:rsidR="003F174D" w:rsidRDefault="003F174D" w:rsidP="003F174D">
      <w:pPr>
        <w:pStyle w:val="ListParagraph"/>
        <w:ind w:left="420"/>
        <w:rPr>
          <w:b/>
          <w:szCs w:val="26"/>
        </w:rPr>
      </w:pPr>
    </w:p>
    <w:p w:rsidR="003F174D" w:rsidRPr="009C6830" w:rsidRDefault="003F174D" w:rsidP="003F174D">
      <w:pPr>
        <w:rPr>
          <w:rFonts w:cs="Times New Roman"/>
          <w:b/>
          <w:szCs w:val="26"/>
        </w:rPr>
      </w:pPr>
      <w:r>
        <w:rPr>
          <w:rFonts w:cs="Times New Roman"/>
          <w:b/>
          <w:szCs w:val="26"/>
        </w:rPr>
        <w:t>2</w:t>
      </w:r>
      <w:r w:rsidRPr="009C6830">
        <w:rPr>
          <w:rFonts w:cs="Times New Roman"/>
          <w:b/>
          <w:szCs w:val="26"/>
        </w:rPr>
        <w:t xml:space="preserve"> Bảng Người dùng</w:t>
      </w:r>
    </w:p>
    <w:tbl>
      <w:tblPr>
        <w:tblStyle w:val="TableGrid"/>
        <w:tblW w:w="11430" w:type="dxa"/>
        <w:tblInd w:w="-995" w:type="dxa"/>
        <w:tblLook w:val="04A0" w:firstRow="1" w:lastRow="0" w:firstColumn="1" w:lastColumn="0" w:noHBand="0" w:noVBand="1"/>
      </w:tblPr>
      <w:tblGrid>
        <w:gridCol w:w="719"/>
        <w:gridCol w:w="523"/>
        <w:gridCol w:w="535"/>
        <w:gridCol w:w="1422"/>
        <w:gridCol w:w="880"/>
        <w:gridCol w:w="2487"/>
        <w:gridCol w:w="814"/>
        <w:gridCol w:w="519"/>
        <w:gridCol w:w="175"/>
        <w:gridCol w:w="2735"/>
        <w:gridCol w:w="621"/>
      </w:tblGrid>
      <w:tr w:rsidR="003F174D" w:rsidRPr="009C6830" w:rsidTr="00BA1CDA">
        <w:tc>
          <w:tcPr>
            <w:tcW w:w="1242" w:type="dxa"/>
            <w:gridSpan w:val="2"/>
          </w:tcPr>
          <w:p w:rsidR="003F174D" w:rsidRPr="009C6830" w:rsidRDefault="003F174D" w:rsidP="00BA1CDA">
            <w:pPr>
              <w:pStyle w:val="ListParagraph"/>
              <w:ind w:left="0"/>
              <w:rPr>
                <w:szCs w:val="26"/>
              </w:rPr>
            </w:pPr>
            <w:r w:rsidRPr="009C6830">
              <w:rPr>
                <w:szCs w:val="26"/>
              </w:rPr>
              <w:t>1.Số hiệu</w:t>
            </w:r>
          </w:p>
        </w:tc>
        <w:tc>
          <w:tcPr>
            <w:tcW w:w="535" w:type="dxa"/>
          </w:tcPr>
          <w:p w:rsidR="003F174D" w:rsidRPr="009C6830" w:rsidRDefault="003F174D" w:rsidP="00BA1CDA">
            <w:pPr>
              <w:pStyle w:val="ListParagraph"/>
              <w:ind w:left="0"/>
              <w:rPr>
                <w:szCs w:val="26"/>
              </w:rPr>
            </w:pPr>
            <w:r>
              <w:rPr>
                <w:szCs w:val="26"/>
              </w:rPr>
              <w:t>2</w:t>
            </w:r>
          </w:p>
        </w:tc>
        <w:tc>
          <w:tcPr>
            <w:tcW w:w="1422" w:type="dxa"/>
          </w:tcPr>
          <w:p w:rsidR="003F174D" w:rsidRPr="009C6830" w:rsidRDefault="003F174D" w:rsidP="00BA1CDA">
            <w:pPr>
              <w:pStyle w:val="ListParagraph"/>
              <w:ind w:left="0"/>
              <w:rPr>
                <w:szCs w:val="26"/>
              </w:rPr>
            </w:pPr>
            <w:r w:rsidRPr="009C6830">
              <w:rPr>
                <w:szCs w:val="26"/>
              </w:rPr>
              <w:t>2.Tên bảng</w:t>
            </w:r>
          </w:p>
        </w:tc>
        <w:tc>
          <w:tcPr>
            <w:tcW w:w="3367" w:type="dxa"/>
            <w:gridSpan w:val="2"/>
          </w:tcPr>
          <w:p w:rsidR="003F174D" w:rsidRPr="009C6830" w:rsidRDefault="003F174D" w:rsidP="00BA1CDA">
            <w:pPr>
              <w:pStyle w:val="ListParagraph"/>
              <w:ind w:left="0"/>
              <w:rPr>
                <w:szCs w:val="26"/>
              </w:rPr>
            </w:pPr>
            <w:r w:rsidRPr="009C6830">
              <w:rPr>
                <w:szCs w:val="26"/>
              </w:rPr>
              <w:t>NGUOIDUNG</w:t>
            </w:r>
          </w:p>
        </w:tc>
        <w:tc>
          <w:tcPr>
            <w:tcW w:w="1333" w:type="dxa"/>
            <w:gridSpan w:val="2"/>
          </w:tcPr>
          <w:p w:rsidR="003F174D" w:rsidRPr="009C6830" w:rsidRDefault="003F174D" w:rsidP="00BA1CDA">
            <w:pPr>
              <w:pStyle w:val="ListParagraph"/>
              <w:ind w:left="0"/>
              <w:rPr>
                <w:szCs w:val="26"/>
              </w:rPr>
            </w:pPr>
            <w:r w:rsidRPr="009C6830">
              <w:rPr>
                <w:szCs w:val="26"/>
              </w:rPr>
              <w:t>3.Bí danh</w:t>
            </w:r>
          </w:p>
        </w:tc>
        <w:tc>
          <w:tcPr>
            <w:tcW w:w="3531"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người dùng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19" w:type="dxa"/>
          </w:tcPr>
          <w:p w:rsidR="003F174D" w:rsidRPr="009C6830" w:rsidRDefault="003F174D" w:rsidP="00BA1CDA">
            <w:pPr>
              <w:pStyle w:val="ListParagraph"/>
              <w:ind w:left="0"/>
              <w:rPr>
                <w:szCs w:val="26"/>
              </w:rPr>
            </w:pPr>
            <w:r w:rsidRPr="009C6830">
              <w:rPr>
                <w:szCs w:val="26"/>
              </w:rPr>
              <w:t>STT</w:t>
            </w:r>
          </w:p>
        </w:tc>
        <w:tc>
          <w:tcPr>
            <w:tcW w:w="3360" w:type="dxa"/>
            <w:gridSpan w:val="4"/>
          </w:tcPr>
          <w:p w:rsidR="003F174D" w:rsidRPr="009C6830" w:rsidRDefault="003F174D" w:rsidP="00BA1CDA">
            <w:pPr>
              <w:pStyle w:val="ListParagraph"/>
              <w:ind w:left="0"/>
              <w:rPr>
                <w:szCs w:val="26"/>
              </w:rPr>
            </w:pPr>
            <w:r w:rsidRPr="009C6830">
              <w:rPr>
                <w:szCs w:val="26"/>
              </w:rPr>
              <w:t>Tên cột</w:t>
            </w:r>
          </w:p>
        </w:tc>
        <w:tc>
          <w:tcPr>
            <w:tcW w:w="2487" w:type="dxa"/>
          </w:tcPr>
          <w:p w:rsidR="003F174D" w:rsidRPr="009C6830" w:rsidRDefault="003F174D" w:rsidP="00BA1CDA">
            <w:pPr>
              <w:pStyle w:val="ListParagraph"/>
              <w:ind w:left="0"/>
              <w:rPr>
                <w:szCs w:val="26"/>
              </w:rPr>
            </w:pPr>
            <w:r w:rsidRPr="009C6830">
              <w:rPr>
                <w:szCs w:val="26"/>
              </w:rPr>
              <w:t>Mô tả</w:t>
            </w:r>
          </w:p>
        </w:tc>
        <w:tc>
          <w:tcPr>
            <w:tcW w:w="1508" w:type="dxa"/>
            <w:gridSpan w:val="3"/>
          </w:tcPr>
          <w:p w:rsidR="003F174D" w:rsidRPr="009C6830" w:rsidRDefault="003F174D" w:rsidP="00BA1CDA">
            <w:pPr>
              <w:pStyle w:val="ListParagraph"/>
              <w:ind w:left="0"/>
              <w:rPr>
                <w:szCs w:val="26"/>
              </w:rPr>
            </w:pPr>
            <w:r w:rsidRPr="009C6830">
              <w:rPr>
                <w:szCs w:val="26"/>
              </w:rPr>
              <w:t>Kiêu dữ liệu</w:t>
            </w:r>
          </w:p>
        </w:tc>
        <w:tc>
          <w:tcPr>
            <w:tcW w:w="2735" w:type="dxa"/>
          </w:tcPr>
          <w:p w:rsidR="003F174D" w:rsidRPr="009C6830" w:rsidRDefault="003F174D" w:rsidP="00BA1CDA">
            <w:pPr>
              <w:pStyle w:val="ListParagraph"/>
              <w:ind w:left="0"/>
              <w:rPr>
                <w:szCs w:val="26"/>
              </w:rPr>
            </w:pPr>
            <w:r w:rsidRPr="009C6830">
              <w:rPr>
                <w:szCs w:val="26"/>
              </w:rPr>
              <w:t>Khuôn dạng</w:t>
            </w:r>
          </w:p>
        </w:tc>
        <w:tc>
          <w:tcPr>
            <w:tcW w:w="621"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1</w:t>
            </w:r>
          </w:p>
        </w:tc>
        <w:tc>
          <w:tcPr>
            <w:tcW w:w="3360" w:type="dxa"/>
            <w:gridSpan w:val="4"/>
          </w:tcPr>
          <w:p w:rsidR="003F174D" w:rsidRPr="009C6830" w:rsidRDefault="003F174D" w:rsidP="00BA1CDA">
            <w:pPr>
              <w:pStyle w:val="ListParagraph"/>
              <w:ind w:left="0"/>
              <w:rPr>
                <w:szCs w:val="26"/>
              </w:rPr>
            </w:pPr>
            <w:r>
              <w:rPr>
                <w:szCs w:val="26"/>
              </w:rPr>
              <w:t>Manguoidung</w:t>
            </w:r>
          </w:p>
        </w:tc>
        <w:tc>
          <w:tcPr>
            <w:tcW w:w="2487" w:type="dxa"/>
          </w:tcPr>
          <w:p w:rsidR="003F174D" w:rsidRPr="009C6830" w:rsidRDefault="003F174D" w:rsidP="00BA1CDA">
            <w:pPr>
              <w:pStyle w:val="ListParagraph"/>
              <w:ind w:left="0"/>
              <w:rPr>
                <w:szCs w:val="26"/>
              </w:rPr>
            </w:pPr>
            <w:r w:rsidRPr="009C6830">
              <w:rPr>
                <w:szCs w:val="26"/>
              </w:rPr>
              <w:t>Id người dùng</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2</w:t>
            </w:r>
          </w:p>
        </w:tc>
        <w:tc>
          <w:tcPr>
            <w:tcW w:w="3360" w:type="dxa"/>
            <w:gridSpan w:val="4"/>
          </w:tcPr>
          <w:p w:rsidR="003F174D" w:rsidRPr="009C6830" w:rsidRDefault="003F174D" w:rsidP="00BA1CDA">
            <w:pPr>
              <w:pStyle w:val="ListParagraph"/>
              <w:ind w:left="0"/>
              <w:rPr>
                <w:szCs w:val="26"/>
              </w:rPr>
            </w:pPr>
            <w:r>
              <w:rPr>
                <w:szCs w:val="26"/>
              </w:rPr>
              <w:t>Hoten</w:t>
            </w:r>
          </w:p>
        </w:tc>
        <w:tc>
          <w:tcPr>
            <w:tcW w:w="2487" w:type="dxa"/>
          </w:tcPr>
          <w:p w:rsidR="003F174D" w:rsidRPr="009C6830" w:rsidRDefault="003F174D" w:rsidP="00BA1CDA">
            <w:pPr>
              <w:pStyle w:val="ListParagraph"/>
              <w:ind w:left="0"/>
              <w:rPr>
                <w:szCs w:val="26"/>
              </w:rPr>
            </w:pPr>
            <w:r w:rsidRPr="009C6830">
              <w:rPr>
                <w:szCs w:val="26"/>
              </w:rPr>
              <w:t>Họ tên người dùng</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3</w:t>
            </w:r>
          </w:p>
        </w:tc>
        <w:tc>
          <w:tcPr>
            <w:tcW w:w="3360" w:type="dxa"/>
            <w:gridSpan w:val="4"/>
          </w:tcPr>
          <w:p w:rsidR="003F174D" w:rsidRPr="009C6830" w:rsidRDefault="003F174D" w:rsidP="00BA1CDA">
            <w:pPr>
              <w:pStyle w:val="ListParagraph"/>
              <w:ind w:left="0"/>
              <w:rPr>
                <w:szCs w:val="26"/>
              </w:rPr>
            </w:pPr>
            <w:r w:rsidRPr="009C6830">
              <w:rPr>
                <w:szCs w:val="26"/>
              </w:rPr>
              <w:t>Chucvu</w:t>
            </w:r>
          </w:p>
        </w:tc>
        <w:tc>
          <w:tcPr>
            <w:tcW w:w="2487" w:type="dxa"/>
          </w:tcPr>
          <w:p w:rsidR="003F174D" w:rsidRPr="009C6830" w:rsidRDefault="003F174D" w:rsidP="00BA1CDA">
            <w:pPr>
              <w:pStyle w:val="ListParagraph"/>
              <w:ind w:left="0"/>
              <w:rPr>
                <w:szCs w:val="26"/>
              </w:rPr>
            </w:pPr>
            <w:r w:rsidRPr="009C6830">
              <w:rPr>
                <w:szCs w:val="26"/>
              </w:rPr>
              <w:t>Chức vụ người dùng</w:t>
            </w:r>
          </w:p>
        </w:tc>
        <w:tc>
          <w:tcPr>
            <w:tcW w:w="1508" w:type="dxa"/>
            <w:gridSpan w:val="3"/>
          </w:tcPr>
          <w:p w:rsidR="003F174D" w:rsidRPr="009C6830" w:rsidRDefault="003F174D" w:rsidP="00BA1CDA">
            <w:pPr>
              <w:pStyle w:val="ListParagraph"/>
              <w:ind w:left="0"/>
              <w:rPr>
                <w:szCs w:val="26"/>
              </w:rPr>
            </w:pPr>
            <w:r w:rsidRPr="009C6830">
              <w:rPr>
                <w:szCs w:val="26"/>
              </w:rPr>
              <w:t>C(100)</w:t>
            </w:r>
          </w:p>
        </w:tc>
        <w:tc>
          <w:tcPr>
            <w:tcW w:w="2735" w:type="dxa"/>
          </w:tcPr>
          <w:p w:rsidR="003F174D" w:rsidRPr="009C6830" w:rsidRDefault="003F174D" w:rsidP="00BA1CDA">
            <w:pPr>
              <w:pStyle w:val="ListParagraph"/>
              <w:ind w:left="0"/>
              <w:rPr>
                <w:szCs w:val="26"/>
              </w:rPr>
            </w:pPr>
            <w:r w:rsidRPr="009C6830">
              <w:rPr>
                <w:szCs w:val="26"/>
              </w:rPr>
              <w:t>Chữ cái</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4</w:t>
            </w:r>
          </w:p>
        </w:tc>
        <w:tc>
          <w:tcPr>
            <w:tcW w:w="3360" w:type="dxa"/>
            <w:gridSpan w:val="4"/>
          </w:tcPr>
          <w:p w:rsidR="003F174D" w:rsidRPr="009C6830" w:rsidRDefault="003F174D" w:rsidP="00BA1CDA">
            <w:pPr>
              <w:pStyle w:val="ListParagraph"/>
              <w:ind w:left="0"/>
              <w:rPr>
                <w:szCs w:val="26"/>
              </w:rPr>
            </w:pPr>
            <w:r w:rsidRPr="009C6830">
              <w:rPr>
                <w:szCs w:val="26"/>
              </w:rPr>
              <w:t>SDT</w:t>
            </w:r>
          </w:p>
        </w:tc>
        <w:tc>
          <w:tcPr>
            <w:tcW w:w="2487" w:type="dxa"/>
          </w:tcPr>
          <w:p w:rsidR="003F174D" w:rsidRPr="009C6830" w:rsidRDefault="003F174D" w:rsidP="00BA1CDA">
            <w:pPr>
              <w:pStyle w:val="ListParagraph"/>
              <w:ind w:left="0"/>
              <w:rPr>
                <w:szCs w:val="26"/>
              </w:rPr>
            </w:pPr>
            <w:r w:rsidRPr="009C6830">
              <w:rPr>
                <w:szCs w:val="26"/>
              </w:rPr>
              <w:t>Số điện thoại người dùng</w:t>
            </w:r>
          </w:p>
        </w:tc>
        <w:tc>
          <w:tcPr>
            <w:tcW w:w="1508" w:type="dxa"/>
            <w:gridSpan w:val="3"/>
          </w:tcPr>
          <w:p w:rsidR="003F174D" w:rsidRPr="009C6830" w:rsidRDefault="003F174D" w:rsidP="00BA1CDA">
            <w:pPr>
              <w:pStyle w:val="ListParagraph"/>
              <w:ind w:left="0"/>
              <w:rPr>
                <w:szCs w:val="26"/>
              </w:rPr>
            </w:pPr>
            <w:r w:rsidRPr="009C6830">
              <w:rPr>
                <w:szCs w:val="26"/>
              </w:rPr>
              <w:t>N(6)</w:t>
            </w:r>
          </w:p>
        </w:tc>
        <w:tc>
          <w:tcPr>
            <w:tcW w:w="2735" w:type="dxa"/>
          </w:tcPr>
          <w:p w:rsidR="003F174D" w:rsidRPr="009C6830" w:rsidRDefault="003F174D" w:rsidP="00BA1CDA">
            <w:pPr>
              <w:pStyle w:val="ListParagraph"/>
              <w:ind w:left="0"/>
              <w:rPr>
                <w:szCs w:val="26"/>
              </w:rPr>
            </w:pPr>
            <w:r w:rsidRPr="009C6830">
              <w:rPr>
                <w:szCs w:val="26"/>
              </w:rPr>
              <w:t>Số nguyên</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5</w:t>
            </w:r>
          </w:p>
        </w:tc>
        <w:tc>
          <w:tcPr>
            <w:tcW w:w="3360" w:type="dxa"/>
            <w:gridSpan w:val="4"/>
          </w:tcPr>
          <w:p w:rsidR="003F174D" w:rsidRPr="009C6830" w:rsidRDefault="003F174D" w:rsidP="00BA1CDA">
            <w:pPr>
              <w:pStyle w:val="ListParagraph"/>
              <w:ind w:left="0"/>
              <w:rPr>
                <w:szCs w:val="26"/>
              </w:rPr>
            </w:pPr>
            <w:r>
              <w:rPr>
                <w:szCs w:val="26"/>
              </w:rPr>
              <w:t>Tendangnhap</w:t>
            </w:r>
          </w:p>
        </w:tc>
        <w:tc>
          <w:tcPr>
            <w:tcW w:w="2487" w:type="dxa"/>
          </w:tcPr>
          <w:p w:rsidR="003F174D" w:rsidRPr="009C6830" w:rsidRDefault="003F174D" w:rsidP="00BA1CDA">
            <w:pPr>
              <w:pStyle w:val="ListParagraph"/>
              <w:ind w:left="0"/>
              <w:rPr>
                <w:szCs w:val="26"/>
              </w:rPr>
            </w:pPr>
            <w:r>
              <w:rPr>
                <w:szCs w:val="26"/>
              </w:rPr>
              <w:t>Tên đăng nhập</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6</w:t>
            </w:r>
          </w:p>
        </w:tc>
        <w:tc>
          <w:tcPr>
            <w:tcW w:w="3360" w:type="dxa"/>
            <w:gridSpan w:val="4"/>
          </w:tcPr>
          <w:p w:rsidR="003F174D" w:rsidRPr="009C6830" w:rsidRDefault="003F174D" w:rsidP="00BA1CDA">
            <w:pPr>
              <w:pStyle w:val="ListParagraph"/>
              <w:ind w:left="0"/>
              <w:rPr>
                <w:szCs w:val="26"/>
              </w:rPr>
            </w:pPr>
            <w:r>
              <w:rPr>
                <w:szCs w:val="26"/>
              </w:rPr>
              <w:t>Matkhau</w:t>
            </w:r>
          </w:p>
        </w:tc>
        <w:tc>
          <w:tcPr>
            <w:tcW w:w="2487" w:type="dxa"/>
          </w:tcPr>
          <w:p w:rsidR="003F174D" w:rsidRPr="009C6830" w:rsidRDefault="003F174D" w:rsidP="00BA1CDA">
            <w:pPr>
              <w:pStyle w:val="ListParagraph"/>
              <w:ind w:left="0"/>
              <w:rPr>
                <w:szCs w:val="26"/>
              </w:rPr>
            </w:pPr>
            <w:r>
              <w:rPr>
                <w:szCs w:val="26"/>
              </w:rPr>
              <w:t>Mật khẩu</w:t>
            </w:r>
          </w:p>
        </w:tc>
        <w:tc>
          <w:tcPr>
            <w:tcW w:w="1508" w:type="dxa"/>
            <w:gridSpan w:val="3"/>
          </w:tcPr>
          <w:p w:rsidR="003F174D" w:rsidRPr="009C6830" w:rsidRDefault="003F174D" w:rsidP="00BA1CDA">
            <w:pPr>
              <w:pStyle w:val="ListParagraph"/>
              <w:ind w:left="0"/>
              <w:rPr>
                <w:szCs w:val="26"/>
              </w:rPr>
            </w:pPr>
            <w:r w:rsidRPr="009C6830">
              <w:rPr>
                <w:szCs w:val="26"/>
              </w:rPr>
              <w:t>C(10)</w:t>
            </w:r>
          </w:p>
        </w:tc>
        <w:tc>
          <w:tcPr>
            <w:tcW w:w="2735" w:type="dxa"/>
          </w:tcPr>
          <w:p w:rsidR="003F174D" w:rsidRPr="009C6830" w:rsidRDefault="003F174D" w:rsidP="00BA1CDA">
            <w:pPr>
              <w:pStyle w:val="ListParagraph"/>
              <w:ind w:left="0"/>
              <w:rPr>
                <w:szCs w:val="26"/>
              </w:rPr>
            </w:pPr>
            <w:r w:rsidRPr="009C6830">
              <w:rPr>
                <w:szCs w:val="26"/>
              </w:rPr>
              <w:t>Chữ cái + số</w:t>
            </w:r>
          </w:p>
        </w:tc>
        <w:tc>
          <w:tcPr>
            <w:tcW w:w="621"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Pr>
                <w:szCs w:val="26"/>
              </w:rPr>
              <w:t>6.Khóa ngoại</w:t>
            </w:r>
          </w:p>
        </w:tc>
      </w:tr>
      <w:tr w:rsidR="003F174D" w:rsidRPr="009C6830" w:rsidTr="00BA1CDA">
        <w:tc>
          <w:tcPr>
            <w:tcW w:w="719" w:type="dxa"/>
          </w:tcPr>
          <w:p w:rsidR="003F174D" w:rsidRPr="009C6830" w:rsidRDefault="003F174D" w:rsidP="00BA1CDA">
            <w:pPr>
              <w:pStyle w:val="ListParagraph"/>
              <w:ind w:left="0"/>
              <w:jc w:val="center"/>
              <w:rPr>
                <w:szCs w:val="26"/>
              </w:rPr>
            </w:pPr>
            <w:r w:rsidRPr="009C6830">
              <w:rPr>
                <w:szCs w:val="26"/>
              </w:rPr>
              <w:t>STT</w:t>
            </w:r>
          </w:p>
        </w:tc>
        <w:tc>
          <w:tcPr>
            <w:tcW w:w="3360" w:type="dxa"/>
            <w:gridSpan w:val="4"/>
          </w:tcPr>
          <w:p w:rsidR="003F174D" w:rsidRPr="009C6830" w:rsidRDefault="003F174D" w:rsidP="00BA1CDA">
            <w:pPr>
              <w:pStyle w:val="ListParagraph"/>
              <w:ind w:left="0"/>
              <w:rPr>
                <w:szCs w:val="26"/>
              </w:rPr>
            </w:pPr>
            <w:r w:rsidRPr="009C6830">
              <w:rPr>
                <w:szCs w:val="26"/>
              </w:rPr>
              <w:t>Tên</w:t>
            </w:r>
          </w:p>
        </w:tc>
        <w:tc>
          <w:tcPr>
            <w:tcW w:w="3301" w:type="dxa"/>
            <w:gridSpan w:val="2"/>
          </w:tcPr>
          <w:p w:rsidR="003F174D" w:rsidRPr="009C6830" w:rsidRDefault="003F174D" w:rsidP="00BA1CDA">
            <w:pPr>
              <w:pStyle w:val="ListParagraph"/>
              <w:ind w:left="0"/>
              <w:rPr>
                <w:szCs w:val="26"/>
              </w:rPr>
            </w:pPr>
            <w:r w:rsidRPr="009C6830">
              <w:rPr>
                <w:szCs w:val="26"/>
              </w:rPr>
              <w:t>Côt khóa ngoài</w:t>
            </w:r>
          </w:p>
        </w:tc>
        <w:tc>
          <w:tcPr>
            <w:tcW w:w="4050" w:type="dxa"/>
            <w:gridSpan w:val="4"/>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19" w:type="dxa"/>
          </w:tcPr>
          <w:p w:rsidR="003F174D" w:rsidRPr="009C6830" w:rsidRDefault="003F174D" w:rsidP="00BA1CDA">
            <w:pPr>
              <w:pStyle w:val="ListParagraph"/>
              <w:ind w:left="0"/>
              <w:jc w:val="center"/>
              <w:rPr>
                <w:szCs w:val="26"/>
              </w:rPr>
            </w:pPr>
            <w:r>
              <w:rPr>
                <w:szCs w:val="26"/>
              </w:rPr>
              <w:t>1</w:t>
            </w:r>
          </w:p>
        </w:tc>
        <w:tc>
          <w:tcPr>
            <w:tcW w:w="3360" w:type="dxa"/>
            <w:gridSpan w:val="4"/>
          </w:tcPr>
          <w:p w:rsidR="003F174D" w:rsidRPr="009C6830" w:rsidRDefault="003F174D" w:rsidP="00BA1CDA">
            <w:pPr>
              <w:pStyle w:val="ListParagraph"/>
              <w:ind w:left="0"/>
              <w:rPr>
                <w:szCs w:val="26"/>
              </w:rPr>
            </w:pPr>
            <w:r>
              <w:rPr>
                <w:szCs w:val="26"/>
              </w:rPr>
              <w:t>Manhomnguoidung</w:t>
            </w:r>
          </w:p>
        </w:tc>
        <w:tc>
          <w:tcPr>
            <w:tcW w:w="3301" w:type="dxa"/>
            <w:gridSpan w:val="2"/>
          </w:tcPr>
          <w:p w:rsidR="003F174D" w:rsidRPr="009C6830" w:rsidRDefault="003F174D" w:rsidP="00BA1CDA">
            <w:pPr>
              <w:pStyle w:val="ListParagraph"/>
              <w:ind w:left="0"/>
              <w:rPr>
                <w:szCs w:val="26"/>
              </w:rPr>
            </w:pPr>
            <w:r>
              <w:rPr>
                <w:szCs w:val="26"/>
              </w:rPr>
              <w:t>Manhomnguoidung</w:t>
            </w:r>
          </w:p>
        </w:tc>
        <w:tc>
          <w:tcPr>
            <w:tcW w:w="4050" w:type="dxa"/>
            <w:gridSpan w:val="4"/>
          </w:tcPr>
          <w:p w:rsidR="003F174D" w:rsidRPr="009C6830" w:rsidRDefault="003F174D" w:rsidP="00BA1CDA">
            <w:pPr>
              <w:pStyle w:val="ListParagraph"/>
              <w:ind w:left="0"/>
              <w:rPr>
                <w:szCs w:val="26"/>
              </w:rPr>
            </w:pPr>
            <w:r>
              <w:rPr>
                <w:szCs w:val="26"/>
              </w:rPr>
              <w:t>NHOMNGUOIDUNG</w:t>
            </w:r>
          </w:p>
        </w:tc>
      </w:tr>
    </w:tbl>
    <w:p w:rsidR="003F174D" w:rsidRDefault="003F174D" w:rsidP="003F174D">
      <w:pPr>
        <w:pStyle w:val="ListParagraph"/>
        <w:ind w:left="420"/>
        <w:rPr>
          <w:b/>
          <w:szCs w:val="26"/>
        </w:rPr>
      </w:pPr>
    </w:p>
    <w:p w:rsidR="003F174D" w:rsidRPr="009C6830" w:rsidRDefault="003F174D" w:rsidP="003F174D">
      <w:pPr>
        <w:rPr>
          <w:rFonts w:cs="Times New Roman"/>
          <w:b/>
          <w:szCs w:val="26"/>
        </w:rPr>
      </w:pPr>
      <w:r>
        <w:rPr>
          <w:rFonts w:cs="Times New Roman"/>
          <w:b/>
          <w:szCs w:val="26"/>
        </w:rPr>
        <w:t>3</w:t>
      </w:r>
      <w:r w:rsidRPr="009C6830">
        <w:rPr>
          <w:rFonts w:cs="Times New Roman"/>
          <w:b/>
          <w:szCs w:val="26"/>
        </w:rPr>
        <w:t xml:space="preserve"> Bảng Quyền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QUYEN</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QUYEN</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các quyền trong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Maquyen</w:t>
            </w:r>
          </w:p>
        </w:tc>
        <w:tc>
          <w:tcPr>
            <w:tcW w:w="2430" w:type="dxa"/>
          </w:tcPr>
          <w:p w:rsidR="003F174D" w:rsidRPr="009C6830" w:rsidRDefault="003F174D" w:rsidP="00BA1CDA">
            <w:pPr>
              <w:pStyle w:val="ListParagraph"/>
              <w:ind w:left="0"/>
              <w:rPr>
                <w:szCs w:val="26"/>
              </w:rPr>
            </w:pPr>
            <w:r w:rsidRPr="009C6830">
              <w:rPr>
                <w:szCs w:val="26"/>
              </w:rPr>
              <w:t>Id quyền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Tenquyen</w:t>
            </w:r>
          </w:p>
        </w:tc>
        <w:tc>
          <w:tcPr>
            <w:tcW w:w="2430" w:type="dxa"/>
          </w:tcPr>
          <w:p w:rsidR="003F174D" w:rsidRPr="009C6830" w:rsidRDefault="003F174D" w:rsidP="00BA1CDA">
            <w:pPr>
              <w:pStyle w:val="ListParagraph"/>
              <w:ind w:left="0"/>
              <w:rPr>
                <w:szCs w:val="26"/>
              </w:rPr>
            </w:pPr>
            <w:r w:rsidRPr="009C6830">
              <w:rPr>
                <w:szCs w:val="26"/>
              </w:rPr>
              <w:t>Tên quyền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Manhomnguoidung</w:t>
            </w:r>
          </w:p>
        </w:tc>
        <w:tc>
          <w:tcPr>
            <w:tcW w:w="4050" w:type="dxa"/>
            <w:gridSpan w:val="4"/>
          </w:tcPr>
          <w:p w:rsidR="003F174D" w:rsidRPr="009C6830" w:rsidRDefault="003F174D" w:rsidP="00BA1CDA">
            <w:pPr>
              <w:pStyle w:val="ListParagraph"/>
              <w:ind w:left="0"/>
              <w:rPr>
                <w:szCs w:val="26"/>
              </w:rPr>
            </w:pPr>
            <w:r>
              <w:rPr>
                <w:szCs w:val="26"/>
              </w:rPr>
              <w:t>Manhomnguoidung</w:t>
            </w:r>
          </w:p>
        </w:tc>
        <w:tc>
          <w:tcPr>
            <w:tcW w:w="3240" w:type="dxa"/>
            <w:gridSpan w:val="2"/>
          </w:tcPr>
          <w:p w:rsidR="003F174D" w:rsidRPr="009C6830" w:rsidRDefault="003F174D" w:rsidP="00BA1CDA">
            <w:pPr>
              <w:pStyle w:val="ListParagraph"/>
              <w:ind w:left="0"/>
              <w:rPr>
                <w:szCs w:val="26"/>
              </w:rPr>
            </w:pPr>
            <w:r>
              <w:rPr>
                <w:szCs w:val="26"/>
              </w:rPr>
              <w:t>NHOMNGUOIDUNG</w:t>
            </w:r>
          </w:p>
        </w:tc>
      </w:tr>
    </w:tbl>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lastRenderedPageBreak/>
        <w:t>4</w:t>
      </w:r>
      <w:r w:rsidRPr="009C6830">
        <w:rPr>
          <w:rFonts w:cs="Times New Roman"/>
          <w:b/>
          <w:szCs w:val="26"/>
        </w:rPr>
        <w:t xml:space="preserve"> Bảng Lịch sử hoạt động</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LICHSUHOATDONG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LICHSUHOATDONG</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lịch sử hoạt động của người đăng nhập</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Malichs</w:t>
            </w:r>
            <w:r w:rsidRPr="009C6830">
              <w:rPr>
                <w:szCs w:val="26"/>
              </w:rPr>
              <w:t>uhoatdong</w:t>
            </w:r>
          </w:p>
        </w:tc>
        <w:tc>
          <w:tcPr>
            <w:tcW w:w="2430" w:type="dxa"/>
          </w:tcPr>
          <w:p w:rsidR="003F174D" w:rsidRPr="009C6830" w:rsidRDefault="003F174D" w:rsidP="00BA1CDA">
            <w:pPr>
              <w:pStyle w:val="ListParagraph"/>
              <w:ind w:left="0"/>
              <w:rPr>
                <w:szCs w:val="26"/>
              </w:rPr>
            </w:pPr>
            <w:r>
              <w:rPr>
                <w:szCs w:val="26"/>
              </w:rPr>
              <w:t>Mã lịch sử hoạt động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Tendangnhap</w:t>
            </w:r>
          </w:p>
        </w:tc>
        <w:tc>
          <w:tcPr>
            <w:tcW w:w="2430" w:type="dxa"/>
          </w:tcPr>
          <w:p w:rsidR="003F174D" w:rsidRPr="009C6830" w:rsidRDefault="003F174D" w:rsidP="00BA1CDA">
            <w:pPr>
              <w:pStyle w:val="ListParagraph"/>
              <w:ind w:left="0"/>
              <w:rPr>
                <w:szCs w:val="26"/>
              </w:rPr>
            </w:pPr>
            <w:r>
              <w:rPr>
                <w:szCs w:val="26"/>
              </w:rPr>
              <w:t>Tên đăng nhập</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3</w:t>
            </w:r>
          </w:p>
        </w:tc>
        <w:tc>
          <w:tcPr>
            <w:tcW w:w="3420" w:type="dxa"/>
            <w:gridSpan w:val="4"/>
          </w:tcPr>
          <w:p w:rsidR="003F174D" w:rsidRPr="009C6830" w:rsidRDefault="003F174D" w:rsidP="00BA1CDA">
            <w:pPr>
              <w:pStyle w:val="ListParagraph"/>
              <w:ind w:left="0"/>
              <w:rPr>
                <w:szCs w:val="26"/>
              </w:rPr>
            </w:pPr>
            <w:r w:rsidRPr="009C6830">
              <w:rPr>
                <w:szCs w:val="26"/>
              </w:rPr>
              <w:t>Thoigiandangnhap</w:t>
            </w:r>
          </w:p>
        </w:tc>
        <w:tc>
          <w:tcPr>
            <w:tcW w:w="2430" w:type="dxa"/>
          </w:tcPr>
          <w:p w:rsidR="003F174D" w:rsidRPr="009C6830" w:rsidRDefault="003F174D" w:rsidP="00BA1CDA">
            <w:pPr>
              <w:pStyle w:val="ListParagraph"/>
              <w:ind w:left="0"/>
              <w:rPr>
                <w:szCs w:val="26"/>
              </w:rPr>
            </w:pPr>
            <w:r w:rsidRPr="009C6830">
              <w:rPr>
                <w:szCs w:val="26"/>
              </w:rPr>
              <w:t>Thời gian đăng nhâp</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4</w:t>
            </w:r>
          </w:p>
        </w:tc>
        <w:tc>
          <w:tcPr>
            <w:tcW w:w="3420" w:type="dxa"/>
            <w:gridSpan w:val="4"/>
          </w:tcPr>
          <w:p w:rsidR="003F174D" w:rsidRPr="009C6830" w:rsidRDefault="003F174D" w:rsidP="00BA1CDA">
            <w:pPr>
              <w:pStyle w:val="ListParagraph"/>
              <w:ind w:left="0"/>
              <w:rPr>
                <w:szCs w:val="26"/>
              </w:rPr>
            </w:pPr>
            <w:r w:rsidRPr="009C6830">
              <w:rPr>
                <w:szCs w:val="26"/>
              </w:rPr>
              <w:t>Thoigiandangxuat</w:t>
            </w:r>
          </w:p>
        </w:tc>
        <w:tc>
          <w:tcPr>
            <w:tcW w:w="2430" w:type="dxa"/>
          </w:tcPr>
          <w:p w:rsidR="003F174D" w:rsidRPr="009C6830" w:rsidRDefault="003F174D" w:rsidP="00BA1CDA">
            <w:pPr>
              <w:pStyle w:val="ListParagraph"/>
              <w:ind w:left="0"/>
              <w:rPr>
                <w:szCs w:val="26"/>
              </w:rPr>
            </w:pPr>
            <w:r w:rsidRPr="009C6830">
              <w:rPr>
                <w:szCs w:val="26"/>
              </w:rPr>
              <w:t>Thời gian đăng xuất</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Manguoidung</w:t>
            </w:r>
          </w:p>
        </w:tc>
        <w:tc>
          <w:tcPr>
            <w:tcW w:w="4050" w:type="dxa"/>
            <w:gridSpan w:val="4"/>
          </w:tcPr>
          <w:p w:rsidR="003F174D" w:rsidRPr="009C6830" w:rsidRDefault="003F174D" w:rsidP="00BA1CDA">
            <w:pPr>
              <w:pStyle w:val="ListParagraph"/>
              <w:ind w:left="0"/>
              <w:rPr>
                <w:szCs w:val="26"/>
              </w:rPr>
            </w:pPr>
            <w:r>
              <w:rPr>
                <w:szCs w:val="26"/>
              </w:rPr>
              <w:t>Manguoidung</w:t>
            </w:r>
          </w:p>
        </w:tc>
        <w:tc>
          <w:tcPr>
            <w:tcW w:w="3240" w:type="dxa"/>
            <w:gridSpan w:val="2"/>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5</w:t>
      </w:r>
      <w:r w:rsidRPr="009C6830">
        <w:rPr>
          <w:rFonts w:cs="Times New Roman"/>
          <w:b/>
          <w:szCs w:val="26"/>
        </w:rPr>
        <w:t xml:space="preserve"> Bảng Sự kiện</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SUKIEN</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SUKIEN</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sự kiên của người dùng trên hệ thống</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w:t>
            </w:r>
            <w:r w:rsidRPr="009C6830">
              <w:rPr>
                <w:szCs w:val="26"/>
              </w:rPr>
              <w:t>sukien</w:t>
            </w:r>
          </w:p>
        </w:tc>
        <w:tc>
          <w:tcPr>
            <w:tcW w:w="2430" w:type="dxa"/>
          </w:tcPr>
          <w:p w:rsidR="003F174D" w:rsidRPr="009C6830" w:rsidRDefault="003F174D" w:rsidP="00BA1CDA">
            <w:pPr>
              <w:pStyle w:val="ListParagraph"/>
              <w:ind w:left="0"/>
              <w:rPr>
                <w:szCs w:val="26"/>
              </w:rPr>
            </w:pPr>
            <w:r>
              <w:rPr>
                <w:szCs w:val="26"/>
              </w:rPr>
              <w:t>Mã</w:t>
            </w:r>
            <w:r w:rsidRPr="009C6830">
              <w:rPr>
                <w:szCs w:val="26"/>
              </w:rPr>
              <w:t xml:space="preserve"> sự kiện</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Hanhdong</w:t>
            </w:r>
          </w:p>
        </w:tc>
        <w:tc>
          <w:tcPr>
            <w:tcW w:w="2430" w:type="dxa"/>
          </w:tcPr>
          <w:p w:rsidR="003F174D" w:rsidRPr="009C6830" w:rsidRDefault="003F174D" w:rsidP="00BA1CDA">
            <w:pPr>
              <w:pStyle w:val="ListParagraph"/>
              <w:ind w:left="0"/>
              <w:rPr>
                <w:szCs w:val="26"/>
              </w:rPr>
            </w:pPr>
            <w:r w:rsidRPr="009C6830">
              <w:rPr>
                <w:szCs w:val="26"/>
              </w:rPr>
              <w:t>Hành động</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3</w:t>
            </w:r>
          </w:p>
        </w:tc>
        <w:tc>
          <w:tcPr>
            <w:tcW w:w="3420" w:type="dxa"/>
            <w:gridSpan w:val="4"/>
          </w:tcPr>
          <w:p w:rsidR="003F174D" w:rsidRPr="009C6830" w:rsidRDefault="003F174D" w:rsidP="00BA1CDA">
            <w:pPr>
              <w:pStyle w:val="ListParagraph"/>
              <w:ind w:left="0"/>
              <w:rPr>
                <w:szCs w:val="26"/>
              </w:rPr>
            </w:pPr>
            <w:r w:rsidRPr="009C6830">
              <w:rPr>
                <w:szCs w:val="26"/>
              </w:rPr>
              <w:t>Thoigian</w:t>
            </w:r>
          </w:p>
        </w:tc>
        <w:tc>
          <w:tcPr>
            <w:tcW w:w="2430" w:type="dxa"/>
          </w:tcPr>
          <w:p w:rsidR="003F174D" w:rsidRPr="009C6830" w:rsidRDefault="003F174D" w:rsidP="00BA1CDA">
            <w:pPr>
              <w:pStyle w:val="ListParagraph"/>
              <w:ind w:left="0"/>
              <w:rPr>
                <w:szCs w:val="26"/>
              </w:rPr>
            </w:pPr>
            <w:r w:rsidRPr="009C6830">
              <w:rPr>
                <w:szCs w:val="26"/>
              </w:rPr>
              <w:t>Thời gian</w:t>
            </w:r>
          </w:p>
        </w:tc>
        <w:tc>
          <w:tcPr>
            <w:tcW w:w="1620" w:type="dxa"/>
            <w:gridSpan w:val="3"/>
          </w:tcPr>
          <w:p w:rsidR="003F174D" w:rsidRPr="009C6830" w:rsidRDefault="003F174D" w:rsidP="00BA1CDA">
            <w:pPr>
              <w:pStyle w:val="ListParagraph"/>
              <w:ind w:left="0"/>
              <w:rPr>
                <w:szCs w:val="26"/>
              </w:rPr>
            </w:pPr>
            <w:r w:rsidRPr="009C6830">
              <w:rPr>
                <w:szCs w:val="26"/>
              </w:rPr>
              <w:t>D(8)</w:t>
            </w:r>
          </w:p>
        </w:tc>
        <w:tc>
          <w:tcPr>
            <w:tcW w:w="2790" w:type="dxa"/>
          </w:tcPr>
          <w:p w:rsidR="003F174D" w:rsidRPr="009C6830" w:rsidRDefault="003F174D" w:rsidP="00BA1CDA">
            <w:pPr>
              <w:pStyle w:val="ListParagraph"/>
              <w:ind w:left="0"/>
              <w:rPr>
                <w:szCs w:val="26"/>
              </w:rPr>
            </w:pPr>
            <w:r w:rsidRPr="009C6830">
              <w:rPr>
                <w:szCs w:val="26"/>
              </w:rPr>
              <w:t>DD/MM/YYYY</w:t>
            </w:r>
          </w:p>
        </w:tc>
        <w:tc>
          <w:tcPr>
            <w:tcW w:w="450" w:type="dxa"/>
          </w:tcPr>
          <w:p w:rsidR="003F174D" w:rsidRPr="009C6830" w:rsidRDefault="003F174D" w:rsidP="00BA1CDA">
            <w:pPr>
              <w:pStyle w:val="ListParagraph"/>
              <w:ind w:left="0"/>
              <w:rPr>
                <w:szCs w:val="26"/>
              </w:rPr>
            </w:pP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6.Khóa ngoài</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w:t>
            </w:r>
          </w:p>
        </w:tc>
        <w:tc>
          <w:tcPr>
            <w:tcW w:w="4050" w:type="dxa"/>
            <w:gridSpan w:val="4"/>
          </w:tcPr>
          <w:p w:rsidR="003F174D" w:rsidRPr="009C6830" w:rsidRDefault="003F174D" w:rsidP="00BA1CDA">
            <w:pPr>
              <w:pStyle w:val="ListParagraph"/>
              <w:ind w:left="0"/>
              <w:rPr>
                <w:szCs w:val="26"/>
              </w:rPr>
            </w:pPr>
            <w:r w:rsidRPr="009C6830">
              <w:rPr>
                <w:szCs w:val="26"/>
              </w:rPr>
              <w:t>Côt khóa ngoài</w:t>
            </w:r>
          </w:p>
        </w:tc>
        <w:tc>
          <w:tcPr>
            <w:tcW w:w="3240"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Pr>
                <w:szCs w:val="26"/>
              </w:rPr>
              <w:t>Manguoidung</w:t>
            </w:r>
          </w:p>
        </w:tc>
        <w:tc>
          <w:tcPr>
            <w:tcW w:w="4050" w:type="dxa"/>
            <w:gridSpan w:val="4"/>
          </w:tcPr>
          <w:p w:rsidR="003F174D" w:rsidRPr="009C6830" w:rsidRDefault="003F174D" w:rsidP="00BA1CDA">
            <w:pPr>
              <w:pStyle w:val="ListParagraph"/>
              <w:ind w:left="0"/>
              <w:rPr>
                <w:szCs w:val="26"/>
              </w:rPr>
            </w:pPr>
            <w:r>
              <w:rPr>
                <w:szCs w:val="26"/>
              </w:rPr>
              <w:t>Manguoidung</w:t>
            </w:r>
          </w:p>
        </w:tc>
        <w:tc>
          <w:tcPr>
            <w:tcW w:w="3240" w:type="dxa"/>
            <w:gridSpan w:val="2"/>
          </w:tcPr>
          <w:p w:rsidR="003F174D" w:rsidRPr="009C6830" w:rsidRDefault="003F174D" w:rsidP="00BA1CDA">
            <w:pPr>
              <w:pStyle w:val="ListParagraph"/>
              <w:ind w:left="0"/>
              <w:rPr>
                <w:szCs w:val="26"/>
              </w:rPr>
            </w:pPr>
            <w:r w:rsidRPr="009C6830">
              <w:rPr>
                <w:szCs w:val="26"/>
              </w:rPr>
              <w:t>NGUOIDUNG</w:t>
            </w:r>
          </w:p>
        </w:tc>
      </w:tr>
    </w:tbl>
    <w:p w:rsidR="003F174D" w:rsidRPr="003F174D" w:rsidRDefault="003F174D" w:rsidP="003F174D">
      <w:pPr>
        <w:rPr>
          <w:b/>
          <w:szCs w:val="26"/>
        </w:rPr>
      </w:pPr>
    </w:p>
    <w:p w:rsidR="003F174D" w:rsidRPr="009C6830" w:rsidRDefault="003F174D" w:rsidP="003F174D">
      <w:pPr>
        <w:rPr>
          <w:rFonts w:cs="Times New Roman"/>
          <w:b/>
          <w:szCs w:val="26"/>
        </w:rPr>
      </w:pPr>
      <w:r>
        <w:rPr>
          <w:rFonts w:cs="Times New Roman"/>
          <w:b/>
          <w:szCs w:val="26"/>
        </w:rPr>
        <w:t>6</w:t>
      </w:r>
      <w:r w:rsidRPr="009C6830">
        <w:rPr>
          <w:rFonts w:cs="Times New Roman"/>
          <w:b/>
          <w:szCs w:val="26"/>
        </w:rPr>
        <w:t xml:space="preserve"> Bảng Danh mục sản phẩm</w:t>
      </w:r>
    </w:p>
    <w:tbl>
      <w:tblPr>
        <w:tblStyle w:val="TableGrid"/>
        <w:tblW w:w="11430" w:type="dxa"/>
        <w:tblInd w:w="-995" w:type="dxa"/>
        <w:tblLook w:val="04A0" w:firstRow="1" w:lastRow="0" w:firstColumn="1" w:lastColumn="0" w:noHBand="0" w:noVBand="1"/>
      </w:tblPr>
      <w:tblGrid>
        <w:gridCol w:w="720"/>
        <w:gridCol w:w="540"/>
        <w:gridCol w:w="540"/>
        <w:gridCol w:w="1440"/>
        <w:gridCol w:w="900"/>
        <w:gridCol w:w="2430"/>
        <w:gridCol w:w="90"/>
        <w:gridCol w:w="1350"/>
        <w:gridCol w:w="180"/>
        <w:gridCol w:w="2790"/>
        <w:gridCol w:w="450"/>
      </w:tblGrid>
      <w:tr w:rsidR="003F174D" w:rsidRPr="009C6830" w:rsidTr="00BA1CDA">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3"/>
          </w:tcPr>
          <w:p w:rsidR="003F174D" w:rsidRPr="009C6830" w:rsidRDefault="003F174D" w:rsidP="00BA1CDA">
            <w:pPr>
              <w:pStyle w:val="ListParagraph"/>
              <w:ind w:left="0"/>
              <w:rPr>
                <w:szCs w:val="26"/>
              </w:rPr>
            </w:pPr>
            <w:r w:rsidRPr="009C6830">
              <w:rPr>
                <w:szCs w:val="26"/>
              </w:rPr>
              <w:t>DANHMUC_SANPHAM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420" w:type="dxa"/>
            <w:gridSpan w:val="3"/>
          </w:tcPr>
          <w:p w:rsidR="003F174D" w:rsidRPr="009C6830" w:rsidRDefault="003F174D" w:rsidP="00BA1CDA">
            <w:pPr>
              <w:pStyle w:val="ListParagraph"/>
              <w:ind w:left="0"/>
              <w:rPr>
                <w:szCs w:val="26"/>
              </w:rPr>
            </w:pPr>
            <w:r w:rsidRPr="009C6830">
              <w:rPr>
                <w:szCs w:val="26"/>
              </w:rPr>
              <w:t>DANHMUC_SANPHAM</w:t>
            </w:r>
          </w:p>
        </w:tc>
      </w:tr>
      <w:tr w:rsidR="003F174D" w:rsidRPr="009C6830" w:rsidTr="00BA1CDA">
        <w:tc>
          <w:tcPr>
            <w:tcW w:w="11430" w:type="dxa"/>
            <w:gridSpan w:val="11"/>
          </w:tcPr>
          <w:p w:rsidR="003F174D" w:rsidRPr="009C6830" w:rsidRDefault="003F174D" w:rsidP="00BA1CDA">
            <w:pPr>
              <w:rPr>
                <w:rFonts w:cs="Times New Roman"/>
                <w:szCs w:val="26"/>
              </w:rPr>
            </w:pPr>
            <w:r w:rsidRPr="009C6830">
              <w:rPr>
                <w:rFonts w:cs="Times New Roman"/>
                <w:szCs w:val="26"/>
              </w:rPr>
              <w:t>4.Mô tả: Lưu trữ danh mục sản phẩm</w:t>
            </w:r>
          </w:p>
        </w:tc>
      </w:tr>
      <w:tr w:rsidR="003F174D" w:rsidRPr="009C6830" w:rsidTr="00BA1CDA">
        <w:tc>
          <w:tcPr>
            <w:tcW w:w="11430" w:type="dxa"/>
            <w:gridSpan w:val="11"/>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c>
          <w:tcPr>
            <w:tcW w:w="720" w:type="dxa"/>
          </w:tcPr>
          <w:p w:rsidR="003F174D" w:rsidRPr="009C6830" w:rsidRDefault="003F174D" w:rsidP="00BA1CDA">
            <w:pPr>
              <w:pStyle w:val="ListParagraph"/>
              <w:ind w:left="0"/>
              <w:rPr>
                <w:szCs w:val="26"/>
              </w:rPr>
            </w:pPr>
            <w:r w:rsidRPr="009C6830">
              <w:rPr>
                <w:szCs w:val="26"/>
              </w:rPr>
              <w:t>STT</w:t>
            </w:r>
          </w:p>
        </w:tc>
        <w:tc>
          <w:tcPr>
            <w:tcW w:w="3420" w:type="dxa"/>
            <w:gridSpan w:val="4"/>
          </w:tcPr>
          <w:p w:rsidR="003F174D" w:rsidRPr="009C6830" w:rsidRDefault="003F174D" w:rsidP="00BA1CDA">
            <w:pPr>
              <w:pStyle w:val="ListParagraph"/>
              <w:ind w:left="0"/>
              <w:rPr>
                <w:szCs w:val="26"/>
              </w:rPr>
            </w:pPr>
            <w:r w:rsidRPr="009C6830">
              <w:rPr>
                <w:szCs w:val="26"/>
              </w:rPr>
              <w:t>Tên cột</w:t>
            </w:r>
          </w:p>
        </w:tc>
        <w:tc>
          <w:tcPr>
            <w:tcW w:w="2430" w:type="dxa"/>
          </w:tcPr>
          <w:p w:rsidR="003F174D" w:rsidRPr="009C6830" w:rsidRDefault="003F174D" w:rsidP="00BA1CDA">
            <w:pPr>
              <w:pStyle w:val="ListParagraph"/>
              <w:ind w:left="0"/>
              <w:rPr>
                <w:szCs w:val="26"/>
              </w:rPr>
            </w:pPr>
            <w:r w:rsidRPr="009C6830">
              <w:rPr>
                <w:szCs w:val="26"/>
              </w:rPr>
              <w:t>Mô tả</w:t>
            </w:r>
          </w:p>
        </w:tc>
        <w:tc>
          <w:tcPr>
            <w:tcW w:w="1620" w:type="dxa"/>
            <w:gridSpan w:val="3"/>
          </w:tcPr>
          <w:p w:rsidR="003F174D" w:rsidRPr="009C6830" w:rsidRDefault="003F174D" w:rsidP="00BA1CDA">
            <w:pPr>
              <w:pStyle w:val="ListParagraph"/>
              <w:ind w:left="0"/>
              <w:rPr>
                <w:szCs w:val="26"/>
              </w:rPr>
            </w:pPr>
            <w:r w:rsidRPr="009C6830">
              <w:rPr>
                <w:szCs w:val="26"/>
              </w:rPr>
              <w:t>Kiêu dữ liệu</w:t>
            </w:r>
          </w:p>
        </w:tc>
        <w:tc>
          <w:tcPr>
            <w:tcW w:w="2790" w:type="dxa"/>
          </w:tcPr>
          <w:p w:rsidR="003F174D" w:rsidRPr="009C6830" w:rsidRDefault="003F174D" w:rsidP="00BA1CDA">
            <w:pPr>
              <w:pStyle w:val="ListParagraph"/>
              <w:ind w:left="0"/>
              <w:rPr>
                <w:szCs w:val="26"/>
              </w:rPr>
            </w:pPr>
            <w:r w:rsidRPr="009C6830">
              <w:rPr>
                <w:szCs w:val="26"/>
              </w:rPr>
              <w:t>Khuôn dạng</w:t>
            </w:r>
          </w:p>
        </w:tc>
        <w:tc>
          <w:tcPr>
            <w:tcW w:w="450" w:type="dxa"/>
          </w:tcPr>
          <w:p w:rsidR="003F174D" w:rsidRPr="009C6830" w:rsidRDefault="003F174D" w:rsidP="00BA1CDA">
            <w:pPr>
              <w:pStyle w:val="ListParagraph"/>
              <w:ind w:left="0"/>
              <w:rPr>
                <w:szCs w:val="26"/>
              </w:rPr>
            </w:pPr>
            <w:r w:rsidRPr="009C6830">
              <w:rPr>
                <w:szCs w:val="26"/>
              </w:rPr>
              <w:t>N</w:t>
            </w: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1</w:t>
            </w:r>
          </w:p>
        </w:tc>
        <w:tc>
          <w:tcPr>
            <w:tcW w:w="3420" w:type="dxa"/>
            <w:gridSpan w:val="4"/>
          </w:tcPr>
          <w:p w:rsidR="003F174D" w:rsidRPr="009C6830" w:rsidRDefault="003F174D" w:rsidP="00BA1CDA">
            <w:pPr>
              <w:pStyle w:val="ListParagraph"/>
              <w:ind w:left="0"/>
              <w:rPr>
                <w:szCs w:val="26"/>
              </w:rPr>
            </w:pPr>
            <w:r w:rsidRPr="009C6830">
              <w:rPr>
                <w:szCs w:val="26"/>
              </w:rPr>
              <w:t>Madanhmuc</w:t>
            </w:r>
          </w:p>
        </w:tc>
        <w:tc>
          <w:tcPr>
            <w:tcW w:w="2430" w:type="dxa"/>
          </w:tcPr>
          <w:p w:rsidR="003F174D" w:rsidRPr="009C6830" w:rsidRDefault="003F174D" w:rsidP="00BA1CDA">
            <w:pPr>
              <w:pStyle w:val="ListParagraph"/>
              <w:ind w:left="0"/>
              <w:rPr>
                <w:szCs w:val="26"/>
              </w:rPr>
            </w:pPr>
            <w:r w:rsidRPr="009C6830">
              <w:rPr>
                <w:szCs w:val="26"/>
              </w:rPr>
              <w:t>Mã danh muc</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r w:rsidR="003F174D" w:rsidRPr="009C6830" w:rsidTr="00BA1CDA">
        <w:tc>
          <w:tcPr>
            <w:tcW w:w="720" w:type="dxa"/>
          </w:tcPr>
          <w:p w:rsidR="003F174D" w:rsidRPr="009C6830" w:rsidRDefault="003F174D" w:rsidP="00BA1CDA">
            <w:pPr>
              <w:pStyle w:val="ListParagraph"/>
              <w:ind w:left="0"/>
              <w:jc w:val="center"/>
              <w:rPr>
                <w:szCs w:val="26"/>
              </w:rPr>
            </w:pPr>
            <w:r w:rsidRPr="009C6830">
              <w:rPr>
                <w:szCs w:val="26"/>
              </w:rPr>
              <w:t>2</w:t>
            </w:r>
          </w:p>
        </w:tc>
        <w:tc>
          <w:tcPr>
            <w:tcW w:w="3420" w:type="dxa"/>
            <w:gridSpan w:val="4"/>
          </w:tcPr>
          <w:p w:rsidR="003F174D" w:rsidRPr="009C6830" w:rsidRDefault="003F174D" w:rsidP="00BA1CDA">
            <w:pPr>
              <w:pStyle w:val="ListParagraph"/>
              <w:ind w:left="0"/>
              <w:rPr>
                <w:szCs w:val="26"/>
              </w:rPr>
            </w:pPr>
            <w:r w:rsidRPr="009C6830">
              <w:rPr>
                <w:szCs w:val="26"/>
              </w:rPr>
              <w:t>Tendanhmuc</w:t>
            </w:r>
          </w:p>
        </w:tc>
        <w:tc>
          <w:tcPr>
            <w:tcW w:w="2430" w:type="dxa"/>
          </w:tcPr>
          <w:p w:rsidR="003F174D" w:rsidRPr="009C6830" w:rsidRDefault="003F174D" w:rsidP="00BA1CDA">
            <w:pPr>
              <w:pStyle w:val="ListParagraph"/>
              <w:ind w:left="0"/>
              <w:rPr>
                <w:szCs w:val="26"/>
              </w:rPr>
            </w:pPr>
            <w:r w:rsidRPr="009C6830">
              <w:rPr>
                <w:szCs w:val="26"/>
              </w:rPr>
              <w:t>Tên danh muc</w:t>
            </w:r>
          </w:p>
        </w:tc>
        <w:tc>
          <w:tcPr>
            <w:tcW w:w="1620" w:type="dxa"/>
            <w:gridSpan w:val="3"/>
          </w:tcPr>
          <w:p w:rsidR="003F174D" w:rsidRPr="009C6830" w:rsidRDefault="003F174D" w:rsidP="00BA1CDA">
            <w:pPr>
              <w:pStyle w:val="ListParagraph"/>
              <w:ind w:left="0"/>
              <w:rPr>
                <w:szCs w:val="26"/>
              </w:rPr>
            </w:pPr>
            <w:r w:rsidRPr="009C6830">
              <w:rPr>
                <w:szCs w:val="26"/>
              </w:rPr>
              <w:t>C(10)</w:t>
            </w:r>
          </w:p>
        </w:tc>
        <w:tc>
          <w:tcPr>
            <w:tcW w:w="2790" w:type="dxa"/>
          </w:tcPr>
          <w:p w:rsidR="003F174D" w:rsidRPr="009C6830" w:rsidRDefault="003F174D" w:rsidP="00BA1CDA">
            <w:pPr>
              <w:pStyle w:val="ListParagraph"/>
              <w:ind w:left="0"/>
              <w:rPr>
                <w:szCs w:val="26"/>
              </w:rPr>
            </w:pPr>
            <w:r w:rsidRPr="009C6830">
              <w:rPr>
                <w:szCs w:val="26"/>
              </w:rPr>
              <w:t>Chữ cái + số</w:t>
            </w:r>
          </w:p>
        </w:tc>
        <w:tc>
          <w:tcPr>
            <w:tcW w:w="450" w:type="dxa"/>
          </w:tcPr>
          <w:p w:rsidR="003F174D" w:rsidRPr="009C6830" w:rsidRDefault="003F174D" w:rsidP="00BA1CDA">
            <w:pPr>
              <w:pStyle w:val="ListParagraph"/>
              <w:ind w:left="0"/>
              <w:rPr>
                <w:szCs w:val="26"/>
              </w:rPr>
            </w:pP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7</w:t>
      </w:r>
      <w:r w:rsidRPr="009C6830">
        <w:rPr>
          <w:rFonts w:cs="Times New Roman"/>
          <w:b/>
          <w:szCs w:val="26"/>
        </w:rPr>
        <w:t xml:space="preserve"> Bảng </w:t>
      </w:r>
      <w:r>
        <w:rPr>
          <w:rFonts w:cs="Times New Roman"/>
          <w:b/>
          <w:szCs w:val="26"/>
        </w:rPr>
        <w:t>Nhà cung cấp</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Pr>
                <w:sz w:val="20"/>
                <w:szCs w:val="20"/>
              </w:rPr>
              <w:t>NHA_CUNG_CAP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Pr>
                <w:sz w:val="20"/>
                <w:szCs w:val="20"/>
              </w:rPr>
              <w:t>NHA_CUNG_CAP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Manhacungcap</w:t>
            </w:r>
          </w:p>
        </w:tc>
        <w:tc>
          <w:tcPr>
            <w:tcW w:w="2250" w:type="dxa"/>
          </w:tcPr>
          <w:p w:rsidR="003F174D" w:rsidRPr="009C6830" w:rsidRDefault="003F174D" w:rsidP="00BA1CDA">
            <w:pPr>
              <w:pStyle w:val="ListParagraph"/>
              <w:ind w:left="0"/>
              <w:rPr>
                <w:szCs w:val="26"/>
              </w:rPr>
            </w:pPr>
            <w:r>
              <w:rPr>
                <w:szCs w:val="26"/>
              </w:rPr>
              <w:t>Mã nhà cung cấp</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w:t>
            </w:r>
            <w:r>
              <w:rPr>
                <w:szCs w:val="26"/>
              </w:rPr>
              <w:t>nhacungcap</w:t>
            </w:r>
          </w:p>
        </w:tc>
        <w:tc>
          <w:tcPr>
            <w:tcW w:w="2250" w:type="dxa"/>
          </w:tcPr>
          <w:p w:rsidR="003F174D" w:rsidRPr="009C6830" w:rsidRDefault="003F174D" w:rsidP="00BA1CDA">
            <w:pPr>
              <w:pStyle w:val="ListParagraph"/>
              <w:ind w:left="0"/>
              <w:rPr>
                <w:szCs w:val="26"/>
              </w:rPr>
            </w:pPr>
            <w:r w:rsidRPr="009C6830">
              <w:rPr>
                <w:szCs w:val="26"/>
              </w:rPr>
              <w:t xml:space="preserve">Tên </w:t>
            </w:r>
            <w:r>
              <w:rPr>
                <w:szCs w:val="26"/>
              </w:rPr>
              <w:t>nhà cung cấp</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Pr>
                <w:szCs w:val="26"/>
              </w:rPr>
              <w:t>SDT</w:t>
            </w:r>
          </w:p>
        </w:tc>
        <w:tc>
          <w:tcPr>
            <w:tcW w:w="2250" w:type="dxa"/>
          </w:tcPr>
          <w:p w:rsidR="003F174D" w:rsidRPr="009C6830" w:rsidRDefault="003F174D" w:rsidP="00BA1CDA">
            <w:pPr>
              <w:pStyle w:val="ListParagraph"/>
              <w:ind w:left="0"/>
              <w:rPr>
                <w:szCs w:val="26"/>
              </w:rPr>
            </w:pPr>
            <w:r>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Pr>
                <w:szCs w:val="26"/>
              </w:rPr>
              <w:t>STK</w:t>
            </w:r>
          </w:p>
        </w:tc>
        <w:tc>
          <w:tcPr>
            <w:tcW w:w="2250" w:type="dxa"/>
          </w:tcPr>
          <w:p w:rsidR="003F174D" w:rsidRPr="009C6830" w:rsidRDefault="003F174D" w:rsidP="00BA1CDA">
            <w:pPr>
              <w:pStyle w:val="ListParagraph"/>
              <w:ind w:left="0"/>
              <w:rPr>
                <w:szCs w:val="26"/>
              </w:rPr>
            </w:pPr>
            <w:r>
              <w:rPr>
                <w:szCs w:val="26"/>
              </w:rPr>
              <w:t>Số tài khoản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Pr>
                <w:szCs w:val="26"/>
              </w:rPr>
              <w:t>Diachi</w:t>
            </w:r>
          </w:p>
        </w:tc>
        <w:tc>
          <w:tcPr>
            <w:tcW w:w="2250" w:type="dxa"/>
          </w:tcPr>
          <w:p w:rsidR="003F174D" w:rsidRPr="009C6830" w:rsidRDefault="003F174D" w:rsidP="00BA1CDA">
            <w:pPr>
              <w:pStyle w:val="ListParagraph"/>
              <w:ind w:left="0"/>
              <w:rPr>
                <w:szCs w:val="26"/>
              </w:rPr>
            </w:pPr>
            <w:r w:rsidRPr="009C6830">
              <w:rPr>
                <w:szCs w:val="26"/>
              </w:rPr>
              <w:t>Số lượng hàng tồn</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bl>
    <w:p w:rsidR="003F174D"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8</w:t>
      </w:r>
      <w:r w:rsidRPr="009C6830">
        <w:rPr>
          <w:rFonts w:cs="Times New Roman"/>
          <w:b/>
          <w:szCs w:val="26"/>
        </w:rPr>
        <w:t xml:space="preserve"> Bảng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HANGHOA</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HANGHOA</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2250" w:type="dxa"/>
          </w:tcPr>
          <w:p w:rsidR="003F174D" w:rsidRPr="009C6830" w:rsidRDefault="003F174D" w:rsidP="00BA1CDA">
            <w:pPr>
              <w:pStyle w:val="ListParagraph"/>
              <w:ind w:left="0"/>
              <w:rPr>
                <w:szCs w:val="26"/>
              </w:rPr>
            </w:pPr>
            <w:r w:rsidRPr="009C6830">
              <w:rPr>
                <w:szCs w:val="26"/>
              </w:rPr>
              <w:t>Mã hàng hóa</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Đon giá</w:t>
            </w:r>
          </w:p>
        </w:tc>
        <w:tc>
          <w:tcPr>
            <w:tcW w:w="1530" w:type="dxa"/>
            <w:gridSpan w:val="2"/>
          </w:tcPr>
          <w:p w:rsidR="003F174D" w:rsidRPr="009C6830" w:rsidRDefault="003F174D" w:rsidP="00BA1CDA">
            <w:pPr>
              <w:pStyle w:val="ListParagraph"/>
              <w:ind w:left="0"/>
              <w:rPr>
                <w:szCs w:val="26"/>
              </w:rPr>
            </w:pPr>
            <w:r w:rsidRPr="009C6830">
              <w:rPr>
                <w:szCs w:val="26"/>
              </w:rPr>
              <w:t>F(10)</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Soluonghangton</w:t>
            </w:r>
          </w:p>
        </w:tc>
        <w:tc>
          <w:tcPr>
            <w:tcW w:w="2250" w:type="dxa"/>
          </w:tcPr>
          <w:p w:rsidR="003F174D" w:rsidRPr="009C6830" w:rsidRDefault="003F174D" w:rsidP="00BA1CDA">
            <w:pPr>
              <w:pStyle w:val="ListParagraph"/>
              <w:ind w:left="0"/>
              <w:rPr>
                <w:szCs w:val="26"/>
              </w:rPr>
            </w:pPr>
            <w:r w:rsidRPr="009C6830">
              <w:rPr>
                <w:szCs w:val="26"/>
              </w:rPr>
              <w:t>Số lượng hàng tồn</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Madanhmuc</w:t>
            </w:r>
          </w:p>
        </w:tc>
        <w:tc>
          <w:tcPr>
            <w:tcW w:w="3600" w:type="dxa"/>
            <w:gridSpan w:val="2"/>
          </w:tcPr>
          <w:p w:rsidR="003F174D" w:rsidRPr="009C6830" w:rsidRDefault="003F174D" w:rsidP="00BA1CDA">
            <w:pPr>
              <w:pStyle w:val="ListParagraph"/>
              <w:ind w:left="0"/>
              <w:rPr>
                <w:szCs w:val="26"/>
              </w:rPr>
            </w:pPr>
            <w:r w:rsidRPr="009C6830">
              <w:rPr>
                <w:szCs w:val="26"/>
              </w:rPr>
              <w:t>Madanhmuc</w:t>
            </w:r>
          </w:p>
        </w:tc>
        <w:tc>
          <w:tcPr>
            <w:tcW w:w="3557" w:type="dxa"/>
            <w:gridSpan w:val="3"/>
          </w:tcPr>
          <w:p w:rsidR="003F174D" w:rsidRPr="009C6830" w:rsidRDefault="003F174D" w:rsidP="00BA1CDA">
            <w:pPr>
              <w:pStyle w:val="ListParagraph"/>
              <w:ind w:left="0"/>
              <w:rPr>
                <w:szCs w:val="26"/>
              </w:rPr>
            </w:pPr>
            <w:r w:rsidRPr="009C6830">
              <w:rPr>
                <w:szCs w:val="26"/>
              </w:rPr>
              <w:t>DANHMUC_SANPHAM</w:t>
            </w:r>
          </w:p>
        </w:tc>
      </w:tr>
    </w:tbl>
    <w:p w:rsidR="003F174D"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9</w:t>
      </w:r>
      <w:r w:rsidRPr="009C6830">
        <w:rPr>
          <w:rFonts w:cs="Times New Roman"/>
          <w:b/>
          <w:szCs w:val="26"/>
        </w:rPr>
        <w:t xml:space="preserve"> Bảng Phiếu yêu cầu sản phẩm trưng bày</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Cs w:val="26"/>
              </w:rPr>
            </w:pPr>
            <w:r>
              <w:rPr>
                <w:szCs w:val="26"/>
              </w:rPr>
              <w:t>9</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PHIEU_YC_SANPHAM_TRUNGBAY</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PHIEU_YC_SANPHAM_TRUNGBAY</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sản phẩm trưng bày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738"/>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Maphieuyeucausanphamtrungbay</w:t>
            </w:r>
          </w:p>
        </w:tc>
        <w:tc>
          <w:tcPr>
            <w:tcW w:w="2250" w:type="dxa"/>
          </w:tcPr>
          <w:p w:rsidR="003F174D" w:rsidRPr="009C6830" w:rsidRDefault="003F174D" w:rsidP="00BA1CDA">
            <w:pPr>
              <w:pStyle w:val="ListParagraph"/>
              <w:ind w:left="0"/>
              <w:rPr>
                <w:szCs w:val="26"/>
              </w:rPr>
            </w:pPr>
            <w:r w:rsidRPr="009C6830">
              <w:rPr>
                <w:szCs w:val="26"/>
              </w:rPr>
              <w:t>Mã phiếu yêu cầu sản phẩm trưng bày</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lastRenderedPageBreak/>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10</w:t>
      </w:r>
      <w:r w:rsidRPr="009C6830">
        <w:rPr>
          <w:rFonts w:cs="Times New Roman"/>
          <w:b/>
          <w:szCs w:val="26"/>
        </w:rPr>
        <w:t xml:space="preserve"> Bảng Dòng phiếu yêu cầu sản phẩm trưng bày</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53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10</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DONGPHIEU_YC_SANPHAM_TRUNGBAY</w:t>
            </w:r>
          </w:p>
        </w:tc>
        <w:tc>
          <w:tcPr>
            <w:tcW w:w="1530" w:type="dxa"/>
          </w:tcPr>
          <w:p w:rsidR="003F174D" w:rsidRPr="009C6830" w:rsidRDefault="003F174D" w:rsidP="00BA1CDA">
            <w:pPr>
              <w:pStyle w:val="ListParagraph"/>
              <w:ind w:left="0"/>
              <w:rPr>
                <w:szCs w:val="26"/>
              </w:rPr>
            </w:pPr>
            <w:r w:rsidRPr="009C6830">
              <w:rPr>
                <w:szCs w:val="26"/>
              </w:rPr>
              <w:t>3.Bí danh</w:t>
            </w:r>
          </w:p>
        </w:tc>
        <w:tc>
          <w:tcPr>
            <w:tcW w:w="3377" w:type="dxa"/>
            <w:gridSpan w:val="2"/>
          </w:tcPr>
          <w:p w:rsidR="003F174D" w:rsidRPr="009C6830" w:rsidRDefault="003F174D" w:rsidP="00BA1CDA">
            <w:pPr>
              <w:pStyle w:val="ListParagraph"/>
              <w:ind w:left="0"/>
              <w:rPr>
                <w:sz w:val="20"/>
                <w:szCs w:val="20"/>
              </w:rPr>
            </w:pPr>
            <w:r w:rsidRPr="009C6830">
              <w:rPr>
                <w:sz w:val="20"/>
                <w:szCs w:val="20"/>
              </w:rPr>
              <w:t>DONGPHIEU_YC_SANPHAM_TRUNGBAY</w:t>
            </w:r>
          </w:p>
        </w:tc>
      </w:tr>
      <w:tr w:rsidR="003F174D" w:rsidRPr="009C6830" w:rsidTr="00BA1CDA">
        <w:trPr>
          <w:trHeight w:val="306"/>
        </w:trPr>
        <w:tc>
          <w:tcPr>
            <w:tcW w:w="11567" w:type="dxa"/>
            <w:gridSpan w:val="9"/>
          </w:tcPr>
          <w:p w:rsidR="003F174D" w:rsidRPr="009C6830" w:rsidRDefault="003F174D" w:rsidP="00BA1CDA">
            <w:pPr>
              <w:rPr>
                <w:rFonts w:cs="Times New Roman"/>
                <w:szCs w:val="26"/>
              </w:rPr>
            </w:pPr>
            <w:r w:rsidRPr="009C6830">
              <w:rPr>
                <w:rFonts w:cs="Times New Roman"/>
                <w:szCs w:val="26"/>
              </w:rPr>
              <w:t>4.Mô tả: Lưu trữ dòng phiếu yêu cầu sản phẩm trưng bày của hệ thống</w:t>
            </w:r>
          </w:p>
        </w:tc>
      </w:tr>
      <w:tr w:rsidR="003F174D" w:rsidRPr="009C6830" w:rsidTr="00BA1CDA">
        <w:trPr>
          <w:trHeight w:val="359"/>
        </w:trPr>
        <w:tc>
          <w:tcPr>
            <w:tcW w:w="11567" w:type="dxa"/>
            <w:gridSpan w:val="9"/>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2</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3</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9"/>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780" w:type="dxa"/>
            <w:gridSpan w:val="2"/>
          </w:tcPr>
          <w:p w:rsidR="003F174D" w:rsidRPr="009C6830" w:rsidRDefault="003F174D" w:rsidP="00BA1CDA">
            <w:pPr>
              <w:pStyle w:val="ListParagraph"/>
              <w:ind w:left="0"/>
              <w:rPr>
                <w:szCs w:val="26"/>
              </w:rPr>
            </w:pPr>
            <w:r w:rsidRPr="009C6830">
              <w:rPr>
                <w:szCs w:val="26"/>
              </w:rPr>
              <w:t>Côt khóa ngoài</w:t>
            </w:r>
          </w:p>
        </w:tc>
        <w:tc>
          <w:tcPr>
            <w:tcW w:w="3377" w:type="dxa"/>
            <w:gridSpan w:val="2"/>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780" w:type="dxa"/>
            <w:gridSpan w:val="2"/>
          </w:tcPr>
          <w:p w:rsidR="003F174D" w:rsidRPr="009C6830" w:rsidRDefault="003F174D" w:rsidP="00BA1CDA">
            <w:pPr>
              <w:pStyle w:val="ListParagraph"/>
              <w:ind w:left="0"/>
              <w:rPr>
                <w:szCs w:val="26"/>
              </w:rPr>
            </w:pPr>
            <w:r w:rsidRPr="009C6830">
              <w:rPr>
                <w:szCs w:val="26"/>
              </w:rPr>
              <w:t>Mahanghoa</w:t>
            </w:r>
          </w:p>
        </w:tc>
        <w:tc>
          <w:tcPr>
            <w:tcW w:w="3377" w:type="dxa"/>
            <w:gridSpan w:val="2"/>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Maphieuyeucausanphamtrungbay</w:t>
            </w:r>
          </w:p>
        </w:tc>
        <w:tc>
          <w:tcPr>
            <w:tcW w:w="3780" w:type="dxa"/>
            <w:gridSpan w:val="2"/>
          </w:tcPr>
          <w:p w:rsidR="003F174D" w:rsidRPr="009C6830" w:rsidRDefault="003F174D" w:rsidP="00BA1CDA">
            <w:pPr>
              <w:pStyle w:val="ListParagraph"/>
              <w:ind w:left="0"/>
              <w:rPr>
                <w:szCs w:val="26"/>
              </w:rPr>
            </w:pPr>
            <w:r w:rsidRPr="009C6830">
              <w:rPr>
                <w:szCs w:val="26"/>
              </w:rPr>
              <w:t>Maphieuyeucausanphamtrungbay</w:t>
            </w:r>
          </w:p>
        </w:tc>
        <w:tc>
          <w:tcPr>
            <w:tcW w:w="3377" w:type="dxa"/>
            <w:gridSpan w:val="2"/>
          </w:tcPr>
          <w:p w:rsidR="003F174D" w:rsidRPr="009C6830" w:rsidRDefault="003F174D" w:rsidP="00BA1CDA">
            <w:pPr>
              <w:pStyle w:val="ListParagraph"/>
              <w:ind w:left="0"/>
              <w:rPr>
                <w:szCs w:val="26"/>
              </w:rPr>
            </w:pPr>
            <w:r w:rsidRPr="009C6830">
              <w:rPr>
                <w:sz w:val="20"/>
                <w:szCs w:val="20"/>
              </w:rPr>
              <w:t>PHIEU_YC_SANPHAM_TRUNGBAY</w:t>
            </w:r>
          </w:p>
        </w:tc>
      </w:tr>
    </w:tbl>
    <w:p w:rsidR="003F174D" w:rsidRPr="009C6830"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11</w:t>
      </w:r>
      <w:r w:rsidRPr="009C6830">
        <w:rPr>
          <w:rFonts w:cs="Times New Roman"/>
          <w:b/>
          <w:szCs w:val="26"/>
        </w:rPr>
        <w:t xml:space="preserve"> Bảng Phiếu yêu c</w:t>
      </w:r>
      <w:r>
        <w:rPr>
          <w:rFonts w:cs="Times New Roman"/>
          <w:b/>
          <w:szCs w:val="26"/>
        </w:rPr>
        <w:t>ầ</w:t>
      </w:r>
      <w:r w:rsidRPr="009C6830">
        <w:rPr>
          <w:rFonts w:cs="Times New Roman"/>
          <w:b/>
          <w:szCs w:val="26"/>
        </w:rPr>
        <w:t>u nhập hàng</w:t>
      </w:r>
    </w:p>
    <w:tbl>
      <w:tblPr>
        <w:tblStyle w:val="TableGrid"/>
        <w:tblW w:w="11567" w:type="dxa"/>
        <w:tblInd w:w="-995" w:type="dxa"/>
        <w:tblLayout w:type="fixed"/>
        <w:tblLook w:val="04A0" w:firstRow="1" w:lastRow="0" w:firstColumn="1" w:lastColumn="0" w:noHBand="0" w:noVBand="1"/>
      </w:tblPr>
      <w:tblGrid>
        <w:gridCol w:w="680"/>
        <w:gridCol w:w="580"/>
        <w:gridCol w:w="540"/>
        <w:gridCol w:w="1440"/>
        <w:gridCol w:w="117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540" w:type="dxa"/>
          </w:tcPr>
          <w:p w:rsidR="003F174D" w:rsidRPr="009C6830" w:rsidRDefault="003F174D" w:rsidP="00BA1CDA">
            <w:pPr>
              <w:pStyle w:val="ListParagraph"/>
              <w:ind w:left="0"/>
              <w:rPr>
                <w:szCs w:val="26"/>
              </w:rPr>
            </w:pPr>
            <w:r>
              <w:rPr>
                <w:szCs w:val="26"/>
              </w:rPr>
              <w:t>11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420" w:type="dxa"/>
            <w:gridSpan w:val="2"/>
          </w:tcPr>
          <w:p w:rsidR="003F174D" w:rsidRPr="009C6830" w:rsidRDefault="003F174D" w:rsidP="00BA1CDA">
            <w:pPr>
              <w:pStyle w:val="ListParagraph"/>
              <w:ind w:left="0"/>
              <w:rPr>
                <w:sz w:val="20"/>
                <w:szCs w:val="20"/>
              </w:rPr>
            </w:pPr>
            <w:r w:rsidRPr="009C6830">
              <w:rPr>
                <w:sz w:val="20"/>
                <w:szCs w:val="20"/>
              </w:rPr>
              <w:t>PHIEU_YC_NHAPHANG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PHIEU_YC_NHAPHANG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nhập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738"/>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Maphieuyeucaunhaphang</w:t>
            </w:r>
          </w:p>
        </w:tc>
        <w:tc>
          <w:tcPr>
            <w:tcW w:w="2250" w:type="dxa"/>
          </w:tcPr>
          <w:p w:rsidR="003F174D" w:rsidRPr="009C6830" w:rsidRDefault="003F174D" w:rsidP="00BA1CDA">
            <w:pPr>
              <w:pStyle w:val="ListParagraph"/>
              <w:ind w:left="0"/>
              <w:rPr>
                <w:szCs w:val="26"/>
              </w:rPr>
            </w:pPr>
            <w:r w:rsidRPr="009C6830">
              <w:rPr>
                <w:szCs w:val="26"/>
              </w:rPr>
              <w:t>Mã phiếu yêu cầu nhập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lastRenderedPageBreak/>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12</w:t>
      </w:r>
      <w:r w:rsidRPr="009C6830">
        <w:rPr>
          <w:rFonts w:cs="Times New Roman"/>
          <w:b/>
          <w:szCs w:val="26"/>
        </w:rPr>
        <w:t xml:space="preserve"> Bảng Dòng phiếu yêu cầu nhập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12</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DONGPHIEU_YC_NHAPHANG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DONGPHIEU_YC_NHAPHANG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yêu nhập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2</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3</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Maphieuyeucauthemhanghoa</w:t>
            </w:r>
          </w:p>
        </w:tc>
        <w:tc>
          <w:tcPr>
            <w:tcW w:w="3600" w:type="dxa"/>
            <w:gridSpan w:val="2"/>
          </w:tcPr>
          <w:p w:rsidR="003F174D" w:rsidRPr="009C6830" w:rsidRDefault="003F174D" w:rsidP="00BA1CDA">
            <w:pPr>
              <w:pStyle w:val="ListParagraph"/>
              <w:ind w:left="0"/>
              <w:rPr>
                <w:szCs w:val="26"/>
              </w:rPr>
            </w:pPr>
            <w:r w:rsidRPr="009C6830">
              <w:rPr>
                <w:szCs w:val="26"/>
              </w:rPr>
              <w:t>Maphieuyeucauthemhanghoa</w:t>
            </w:r>
          </w:p>
        </w:tc>
        <w:tc>
          <w:tcPr>
            <w:tcW w:w="3557" w:type="dxa"/>
            <w:gridSpan w:val="3"/>
          </w:tcPr>
          <w:p w:rsidR="003F174D" w:rsidRPr="009C6830" w:rsidRDefault="003F174D" w:rsidP="00BA1CDA">
            <w:pPr>
              <w:pStyle w:val="ListParagraph"/>
              <w:ind w:left="0"/>
              <w:rPr>
                <w:szCs w:val="26"/>
              </w:rPr>
            </w:pPr>
            <w:r w:rsidRPr="009C6830">
              <w:rPr>
                <w:szCs w:val="26"/>
              </w:rPr>
              <w:t>PHIEU_YC_NHAPHANG</w:t>
            </w:r>
          </w:p>
        </w:tc>
      </w:tr>
    </w:tbl>
    <w:p w:rsidR="003F174D" w:rsidRPr="009C6830" w:rsidRDefault="003F174D" w:rsidP="003F174D">
      <w:pPr>
        <w:rPr>
          <w:rFonts w:cs="Times New Roman"/>
          <w:szCs w:val="26"/>
        </w:rPr>
      </w:pPr>
    </w:p>
    <w:p w:rsidR="003F174D" w:rsidRPr="009C6830" w:rsidRDefault="003F174D" w:rsidP="003F174D">
      <w:pPr>
        <w:rPr>
          <w:rFonts w:cs="Times New Roman"/>
          <w:b/>
          <w:szCs w:val="26"/>
        </w:rPr>
      </w:pPr>
      <w:r>
        <w:rPr>
          <w:rFonts w:cs="Times New Roman"/>
          <w:b/>
          <w:szCs w:val="26"/>
        </w:rPr>
        <w:t>13</w:t>
      </w:r>
      <w:r w:rsidRPr="009C6830">
        <w:rPr>
          <w:rFonts w:cs="Times New Roman"/>
          <w:b/>
          <w:szCs w:val="26"/>
        </w:rPr>
        <w:t xml:space="preserve"> Bảng Phiếu lưu trữ</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PHIEULUUTRU</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PHIEULUUTRU</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Maphieuluutru</w:t>
            </w:r>
          </w:p>
        </w:tc>
        <w:tc>
          <w:tcPr>
            <w:tcW w:w="2250" w:type="dxa"/>
          </w:tcPr>
          <w:p w:rsidR="003F174D" w:rsidRPr="009C6830" w:rsidRDefault="003F174D" w:rsidP="00BA1CDA">
            <w:pPr>
              <w:pStyle w:val="ListParagraph"/>
              <w:ind w:left="0"/>
              <w:rPr>
                <w:szCs w:val="26"/>
              </w:rPr>
            </w:pPr>
            <w:r w:rsidRPr="009C6830">
              <w:rPr>
                <w:szCs w:val="26"/>
              </w:rPr>
              <w:t>Mã phiếu lưu trữ</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14</w:t>
      </w:r>
      <w:r w:rsidRPr="009C6830">
        <w:rPr>
          <w:rFonts w:cs="Times New Roman"/>
          <w:b/>
          <w:szCs w:val="26"/>
        </w:rPr>
        <w:t xml:space="preserve"> Bảng Dòng lưu trữ</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lastRenderedPageBreak/>
              <w:t>1.Số hiệu</w:t>
            </w:r>
          </w:p>
        </w:tc>
        <w:tc>
          <w:tcPr>
            <w:tcW w:w="450" w:type="dxa"/>
          </w:tcPr>
          <w:p w:rsidR="003F174D" w:rsidRPr="009C6830" w:rsidRDefault="003F174D" w:rsidP="00BA1CDA">
            <w:pPr>
              <w:pStyle w:val="ListParagraph"/>
              <w:ind w:left="0"/>
              <w:rPr>
                <w:sz w:val="22"/>
                <w:szCs w:val="22"/>
              </w:rPr>
            </w:pPr>
            <w:r>
              <w:rPr>
                <w:sz w:val="22"/>
                <w:szCs w:val="22"/>
              </w:rPr>
              <w:t>14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DONGPHIEULUUTRU</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DONGPHIEULUUTRU</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Maphieuluutru</w:t>
            </w:r>
          </w:p>
        </w:tc>
        <w:tc>
          <w:tcPr>
            <w:tcW w:w="3600" w:type="dxa"/>
            <w:gridSpan w:val="2"/>
          </w:tcPr>
          <w:p w:rsidR="003F174D" w:rsidRPr="009C6830" w:rsidRDefault="003F174D" w:rsidP="00BA1CDA">
            <w:pPr>
              <w:pStyle w:val="ListParagraph"/>
              <w:ind w:left="0"/>
              <w:rPr>
                <w:szCs w:val="26"/>
              </w:rPr>
            </w:pPr>
            <w:r w:rsidRPr="009C6830">
              <w:rPr>
                <w:szCs w:val="26"/>
              </w:rPr>
              <w:t>Maphieuluutru</w:t>
            </w:r>
          </w:p>
        </w:tc>
        <w:tc>
          <w:tcPr>
            <w:tcW w:w="3557" w:type="dxa"/>
            <w:gridSpan w:val="3"/>
          </w:tcPr>
          <w:p w:rsidR="003F174D" w:rsidRPr="009C6830" w:rsidRDefault="003F174D" w:rsidP="00BA1CDA">
            <w:pPr>
              <w:pStyle w:val="ListParagraph"/>
              <w:ind w:left="0"/>
              <w:rPr>
                <w:szCs w:val="26"/>
              </w:rPr>
            </w:pPr>
            <w:r w:rsidRPr="009C6830">
              <w:rPr>
                <w:szCs w:val="26"/>
              </w:rPr>
              <w:t>PHIEULUUTRU</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15</w:t>
      </w:r>
      <w:r w:rsidRPr="009C6830">
        <w:rPr>
          <w:rFonts w:cs="Times New Roman"/>
          <w:b/>
          <w:szCs w:val="26"/>
        </w:rPr>
        <w:t xml:space="preserve"> Bảng Đơn đặt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DONDAT</w:t>
            </w:r>
            <w:r>
              <w:rPr>
                <w:sz w:val="20"/>
                <w:szCs w:val="20"/>
              </w:rPr>
              <w:t>_</w:t>
            </w:r>
            <w:r w:rsidRPr="009C6830">
              <w:rPr>
                <w:sz w:val="20"/>
                <w:szCs w:val="20"/>
              </w:rPr>
              <w: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DONDAT</w:t>
            </w:r>
            <w:r>
              <w:rPr>
                <w:sz w:val="20"/>
                <w:szCs w:val="20"/>
              </w:rPr>
              <w:t>_</w:t>
            </w:r>
            <w:r w:rsidRPr="009C6830">
              <w:rPr>
                <w:sz w:val="20"/>
                <w:szCs w:val="20"/>
              </w:rPr>
              <w: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đơn đặt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Madondathang</w:t>
            </w:r>
          </w:p>
        </w:tc>
        <w:tc>
          <w:tcPr>
            <w:tcW w:w="2250" w:type="dxa"/>
          </w:tcPr>
          <w:p w:rsidR="003F174D" w:rsidRPr="009C6830" w:rsidRDefault="003F174D" w:rsidP="00BA1CDA">
            <w:pPr>
              <w:pStyle w:val="ListParagraph"/>
              <w:ind w:left="0"/>
              <w:rPr>
                <w:szCs w:val="26"/>
              </w:rPr>
            </w:pPr>
            <w:r w:rsidRPr="009C6830">
              <w:rPr>
                <w:szCs w:val="26"/>
              </w:rPr>
              <w:t>Mã đơn đặt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16</w:t>
      </w:r>
      <w:r w:rsidRPr="009C6830">
        <w:rPr>
          <w:rFonts w:cs="Times New Roman"/>
          <w:b/>
          <w:szCs w:val="26"/>
        </w:rPr>
        <w:t xml:space="preserve"> Bảng Dòng đơn đặt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DONGDON_DATHANG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DONGDON_DATHANG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lưu trữ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lastRenderedPageBreak/>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5</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Madondathang</w:t>
            </w:r>
          </w:p>
        </w:tc>
        <w:tc>
          <w:tcPr>
            <w:tcW w:w="3600" w:type="dxa"/>
            <w:gridSpan w:val="2"/>
          </w:tcPr>
          <w:p w:rsidR="003F174D" w:rsidRPr="009C6830" w:rsidRDefault="003F174D" w:rsidP="00BA1CDA">
            <w:pPr>
              <w:pStyle w:val="ListParagraph"/>
              <w:ind w:left="0"/>
              <w:rPr>
                <w:szCs w:val="26"/>
              </w:rPr>
            </w:pPr>
            <w:r w:rsidRPr="009C6830">
              <w:rPr>
                <w:szCs w:val="26"/>
              </w:rPr>
              <w:t>Madondathang</w:t>
            </w:r>
          </w:p>
        </w:tc>
        <w:tc>
          <w:tcPr>
            <w:tcW w:w="3557" w:type="dxa"/>
            <w:gridSpan w:val="3"/>
          </w:tcPr>
          <w:p w:rsidR="003F174D" w:rsidRPr="009C6830" w:rsidRDefault="003F174D" w:rsidP="00BA1CDA">
            <w:pPr>
              <w:pStyle w:val="ListParagraph"/>
              <w:ind w:left="0"/>
              <w:rPr>
                <w:szCs w:val="26"/>
              </w:rPr>
            </w:pPr>
            <w:r>
              <w:rPr>
                <w:szCs w:val="26"/>
              </w:rPr>
              <w:t>DON</w:t>
            </w:r>
            <w:r w:rsidRPr="009C6830">
              <w:rPr>
                <w:szCs w:val="26"/>
              </w:rPr>
              <w:t>DAT</w:t>
            </w:r>
            <w:r>
              <w:rPr>
                <w:szCs w:val="26"/>
              </w:rPr>
              <w:t>_</w:t>
            </w:r>
            <w:r w:rsidRPr="009C6830">
              <w:rPr>
                <w:szCs w:val="26"/>
              </w:rPr>
              <w:t>HANG</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17</w:t>
      </w:r>
      <w:r w:rsidRPr="009C6830">
        <w:rPr>
          <w:rFonts w:cs="Times New Roman"/>
          <w:b/>
          <w:szCs w:val="26"/>
        </w:rPr>
        <w:t xml:space="preserve"> Bảng Khuyến mãi sản phẩm</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KHUYENMAI_SANPHAM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KHUYENMAI_SANPHAM</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khuyến mãi sản phẩm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2250" w:type="dxa"/>
          </w:tcPr>
          <w:p w:rsidR="003F174D" w:rsidRPr="009C6830" w:rsidRDefault="003F174D" w:rsidP="00BA1CDA">
            <w:pPr>
              <w:pStyle w:val="ListParagraph"/>
              <w:ind w:left="0"/>
              <w:rPr>
                <w:szCs w:val="26"/>
              </w:rPr>
            </w:pPr>
            <w:r w:rsidRPr="009C6830">
              <w:rPr>
                <w:szCs w:val="26"/>
              </w:rPr>
              <w:t>Mã đơn khuyến mãi sản phẩm</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7</w:t>
            </w:r>
          </w:p>
        </w:tc>
        <w:tc>
          <w:tcPr>
            <w:tcW w:w="3730" w:type="dxa"/>
            <w:gridSpan w:val="4"/>
          </w:tcPr>
          <w:p w:rsidR="003F174D" w:rsidRPr="009C6830" w:rsidRDefault="003F174D" w:rsidP="00BA1CDA">
            <w:pPr>
              <w:pStyle w:val="ListParagraph"/>
              <w:ind w:left="0"/>
              <w:rPr>
                <w:szCs w:val="26"/>
              </w:rPr>
            </w:pPr>
            <w:r w:rsidRPr="009C6830">
              <w:rPr>
                <w:szCs w:val="26"/>
              </w:rPr>
              <w:t>Ngayapdungtu</w:t>
            </w:r>
          </w:p>
        </w:tc>
        <w:tc>
          <w:tcPr>
            <w:tcW w:w="2250" w:type="dxa"/>
          </w:tcPr>
          <w:p w:rsidR="003F174D" w:rsidRPr="009C6830" w:rsidRDefault="003F174D" w:rsidP="00BA1CDA">
            <w:pPr>
              <w:pStyle w:val="ListParagraph"/>
              <w:ind w:left="0"/>
              <w:rPr>
                <w:szCs w:val="26"/>
              </w:rPr>
            </w:pPr>
            <w:r w:rsidRPr="009C6830">
              <w:rPr>
                <w:szCs w:val="26"/>
              </w:rPr>
              <w:t>Ngày áp dụng</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8</w:t>
            </w:r>
          </w:p>
        </w:tc>
        <w:tc>
          <w:tcPr>
            <w:tcW w:w="3730" w:type="dxa"/>
            <w:gridSpan w:val="4"/>
          </w:tcPr>
          <w:p w:rsidR="003F174D" w:rsidRPr="009C6830" w:rsidRDefault="003F174D" w:rsidP="00BA1CDA">
            <w:pPr>
              <w:pStyle w:val="ListParagraph"/>
              <w:ind w:left="0"/>
              <w:rPr>
                <w:szCs w:val="26"/>
              </w:rPr>
            </w:pPr>
            <w:r w:rsidRPr="009C6830">
              <w:rPr>
                <w:szCs w:val="26"/>
              </w:rPr>
              <w:t>Ngayapdungden</w:t>
            </w:r>
          </w:p>
        </w:tc>
        <w:tc>
          <w:tcPr>
            <w:tcW w:w="2250" w:type="dxa"/>
          </w:tcPr>
          <w:p w:rsidR="003F174D" w:rsidRPr="009C6830" w:rsidRDefault="003F174D" w:rsidP="00BA1CDA">
            <w:pPr>
              <w:pStyle w:val="ListParagraph"/>
              <w:ind w:left="0"/>
              <w:rPr>
                <w:szCs w:val="26"/>
              </w:rPr>
            </w:pPr>
            <w:r w:rsidRPr="009C6830">
              <w:rPr>
                <w:szCs w:val="26"/>
              </w:rPr>
              <w:t>Ngày áp dụng đến</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18</w:t>
      </w:r>
      <w:r w:rsidRPr="009C6830">
        <w:rPr>
          <w:rFonts w:cs="Times New Roman"/>
          <w:b/>
          <w:szCs w:val="26"/>
        </w:rPr>
        <w:t xml:space="preserve"> Bảng Dòng khuyến mại sản phẩm</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DONGKHUYENMAI_SANPHAM</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DONGKHUYENMAI_SANPHAM</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khuyến mãi sản phẩm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Gia</w:t>
            </w:r>
          </w:p>
        </w:tc>
        <w:tc>
          <w:tcPr>
            <w:tcW w:w="2250" w:type="dxa"/>
          </w:tcPr>
          <w:p w:rsidR="003F174D" w:rsidRPr="009C6830" w:rsidRDefault="003F174D" w:rsidP="00BA1CDA">
            <w:pPr>
              <w:pStyle w:val="ListParagraph"/>
              <w:ind w:left="0"/>
              <w:rPr>
                <w:szCs w:val="26"/>
              </w:rPr>
            </w:pPr>
            <w:r w:rsidRPr="009C6830">
              <w:rPr>
                <w:szCs w:val="26"/>
              </w:rPr>
              <w:t>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3600" w:type="dxa"/>
            <w:gridSpan w:val="2"/>
          </w:tcPr>
          <w:p w:rsidR="003F174D" w:rsidRPr="009C6830" w:rsidRDefault="003F174D" w:rsidP="00BA1CDA">
            <w:pPr>
              <w:pStyle w:val="ListParagraph"/>
              <w:ind w:left="0"/>
              <w:rPr>
                <w:szCs w:val="26"/>
              </w:rPr>
            </w:pPr>
            <w:r w:rsidRPr="009C6830">
              <w:rPr>
                <w:szCs w:val="26"/>
              </w:rPr>
              <w:t>Madonkhuyenmaisanpham</w:t>
            </w:r>
          </w:p>
        </w:tc>
        <w:tc>
          <w:tcPr>
            <w:tcW w:w="3557" w:type="dxa"/>
            <w:gridSpan w:val="3"/>
          </w:tcPr>
          <w:p w:rsidR="003F174D" w:rsidRPr="009C6830" w:rsidRDefault="003F174D" w:rsidP="00BA1CDA">
            <w:pPr>
              <w:pStyle w:val="ListParagraph"/>
              <w:ind w:left="0"/>
              <w:rPr>
                <w:szCs w:val="26"/>
              </w:rPr>
            </w:pPr>
            <w:r w:rsidRPr="009C6830">
              <w:rPr>
                <w:szCs w:val="26"/>
              </w:rPr>
              <w:t>KHUYENMAI_SANPHAM</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19</w:t>
      </w:r>
      <w:r w:rsidRPr="009C6830">
        <w:rPr>
          <w:rFonts w:cs="Times New Roman"/>
          <w:b/>
          <w:szCs w:val="26"/>
        </w:rPr>
        <w:t xml:space="preserve"> Bảng Phiếu yêu cầu thêm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19</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PHIEU_YC_THEM</w:t>
            </w:r>
            <w:r>
              <w:rPr>
                <w:sz w:val="20"/>
                <w:szCs w:val="20"/>
              </w:rPr>
              <w:t>_</w:t>
            </w:r>
            <w:r w:rsidRPr="009C6830">
              <w:rPr>
                <w:sz w:val="20"/>
                <w:szCs w:val="20"/>
              </w:rPr>
              <w:t>HANGHAO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PHIEU_YC_THEM</w:t>
            </w:r>
            <w:r>
              <w:rPr>
                <w:sz w:val="20"/>
                <w:szCs w:val="20"/>
              </w:rPr>
              <w:t>_</w:t>
            </w:r>
            <w:r w:rsidRPr="009C6830">
              <w:rPr>
                <w:sz w:val="20"/>
                <w:szCs w:val="20"/>
              </w:rPr>
              <w:t>HANGHAO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yêu cầu thêm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Maphieuyeucauthemhanghoa</w:t>
            </w:r>
          </w:p>
        </w:tc>
        <w:tc>
          <w:tcPr>
            <w:tcW w:w="2250" w:type="dxa"/>
          </w:tcPr>
          <w:p w:rsidR="003F174D" w:rsidRPr="009C6830" w:rsidRDefault="003F174D" w:rsidP="00BA1CDA">
            <w:pPr>
              <w:pStyle w:val="ListParagraph"/>
              <w:ind w:left="0"/>
              <w:rPr>
                <w:szCs w:val="26"/>
              </w:rPr>
            </w:pPr>
            <w:r w:rsidRPr="009C6830">
              <w:rPr>
                <w:szCs w:val="26"/>
              </w:rPr>
              <w:t>Mã phiếu yêu cầu thêm hàng hóa</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w:t>
            </w:r>
          </w:p>
        </w:tc>
        <w:tc>
          <w:tcPr>
            <w:tcW w:w="2250" w:type="dxa"/>
          </w:tcPr>
          <w:p w:rsidR="003F174D" w:rsidRPr="009C6830" w:rsidRDefault="003F174D" w:rsidP="00BA1CDA">
            <w:pPr>
              <w:pStyle w:val="ListParagraph"/>
              <w:ind w:left="0"/>
              <w:rPr>
                <w:szCs w:val="26"/>
              </w:rPr>
            </w:pPr>
            <w:r w:rsidRPr="009C6830">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 xml:space="preserve">Chữ cái </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20</w:t>
      </w:r>
      <w:r w:rsidRPr="009C6830">
        <w:rPr>
          <w:rFonts w:cs="Times New Roman"/>
          <w:b/>
          <w:szCs w:val="26"/>
        </w:rPr>
        <w:t xml:space="preserve"> Bảng Dòng phiếu yêu cầu thêm hàng hóa</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20</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DONGPHIEU_YC_THEMHANGHOA</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DONGPHIEU_YC_THEMHANGHOA</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yêu cầu thêm hàng hóa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lastRenderedPageBreak/>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Tenhanghoa</w:t>
            </w:r>
          </w:p>
        </w:tc>
        <w:tc>
          <w:tcPr>
            <w:tcW w:w="2250" w:type="dxa"/>
          </w:tcPr>
          <w:p w:rsidR="003F174D" w:rsidRPr="009C6830" w:rsidRDefault="003F174D" w:rsidP="00BA1CDA">
            <w:pPr>
              <w:pStyle w:val="ListParagraph"/>
              <w:ind w:left="0"/>
              <w:rPr>
                <w:szCs w:val="26"/>
              </w:rPr>
            </w:pPr>
            <w:r w:rsidRPr="009C6830">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C(6)</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Madonkhuyenmaisanpham</w:t>
            </w:r>
          </w:p>
        </w:tc>
        <w:tc>
          <w:tcPr>
            <w:tcW w:w="3600" w:type="dxa"/>
            <w:gridSpan w:val="2"/>
          </w:tcPr>
          <w:p w:rsidR="003F174D" w:rsidRPr="009C6830" w:rsidRDefault="003F174D" w:rsidP="00BA1CDA">
            <w:pPr>
              <w:pStyle w:val="ListParagraph"/>
              <w:ind w:left="0"/>
              <w:rPr>
                <w:szCs w:val="26"/>
              </w:rPr>
            </w:pPr>
            <w:r w:rsidRPr="009C6830">
              <w:rPr>
                <w:szCs w:val="26"/>
              </w:rPr>
              <w:t>Madonkhuyenmaisanpham</w:t>
            </w:r>
          </w:p>
        </w:tc>
        <w:tc>
          <w:tcPr>
            <w:tcW w:w="3557" w:type="dxa"/>
            <w:gridSpan w:val="3"/>
          </w:tcPr>
          <w:p w:rsidR="003F174D" w:rsidRPr="009C6830" w:rsidRDefault="003F174D" w:rsidP="00BA1CDA">
            <w:pPr>
              <w:pStyle w:val="ListParagraph"/>
              <w:ind w:left="0"/>
              <w:rPr>
                <w:szCs w:val="26"/>
              </w:rPr>
            </w:pPr>
            <w:r w:rsidRPr="009C6830">
              <w:rPr>
                <w:szCs w:val="26"/>
              </w:rPr>
              <w:t>KHUYENMAI_SANPHAM</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21</w:t>
      </w:r>
      <w:r w:rsidRPr="009C6830">
        <w:rPr>
          <w:rFonts w:cs="Times New Roman"/>
          <w:b/>
          <w:szCs w:val="26"/>
        </w:rPr>
        <w:t xml:space="preserve"> Bảng Phiếu nhập kho</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21</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PHIEUNHAPKHO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PHIEUNHAPKHO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Maphieunhapkho</w:t>
            </w:r>
          </w:p>
        </w:tc>
        <w:tc>
          <w:tcPr>
            <w:tcW w:w="2250" w:type="dxa"/>
          </w:tcPr>
          <w:p w:rsidR="003F174D" w:rsidRPr="009C6830" w:rsidRDefault="003F174D" w:rsidP="00BA1CDA">
            <w:pPr>
              <w:pStyle w:val="ListParagraph"/>
              <w:ind w:left="0"/>
              <w:rPr>
                <w:szCs w:val="26"/>
              </w:rPr>
            </w:pPr>
            <w:r w:rsidRPr="009C6830">
              <w:rPr>
                <w:szCs w:val="26"/>
              </w:rPr>
              <w:t>Mã phiếu nhập kho</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3600" w:type="dxa"/>
            <w:gridSpan w:val="2"/>
          </w:tcPr>
          <w:p w:rsidR="003F174D" w:rsidRPr="009C6830" w:rsidRDefault="003F174D" w:rsidP="00BA1CDA">
            <w:pPr>
              <w:pStyle w:val="ListParagraph"/>
              <w:ind w:left="0"/>
              <w:rPr>
                <w:szCs w:val="26"/>
              </w:rPr>
            </w:pPr>
            <w:r w:rsidRPr="009C6830">
              <w:rPr>
                <w:szCs w:val="26"/>
              </w:rPr>
              <w:t>Mahoadonmuahang</w:t>
            </w:r>
          </w:p>
        </w:tc>
        <w:tc>
          <w:tcPr>
            <w:tcW w:w="3557" w:type="dxa"/>
            <w:gridSpan w:val="3"/>
          </w:tcPr>
          <w:p w:rsidR="003F174D" w:rsidRPr="009C6830" w:rsidRDefault="003F174D" w:rsidP="00BA1CDA">
            <w:pPr>
              <w:pStyle w:val="ListParagraph"/>
              <w:ind w:left="0"/>
              <w:rPr>
                <w:szCs w:val="26"/>
              </w:rPr>
            </w:pPr>
            <w:r w:rsidRPr="009C6830">
              <w:rPr>
                <w:szCs w:val="26"/>
              </w:rPr>
              <w:t>HOADON_MUAHANG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22</w:t>
      </w:r>
      <w:r w:rsidRPr="009C6830">
        <w:rPr>
          <w:rFonts w:cs="Times New Roman"/>
          <w:b/>
          <w:szCs w:val="26"/>
        </w:rPr>
        <w:t xml:space="preserve"> Bảng Dòng phiếu nhập kho</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467"/>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22</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DONGPHIEU_NHAPKHO</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DONGPHIEU_NHAPKHO</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lastRenderedPageBreak/>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Donvitinh</w:t>
            </w:r>
          </w:p>
        </w:tc>
        <w:tc>
          <w:tcPr>
            <w:tcW w:w="2250" w:type="dxa"/>
          </w:tcPr>
          <w:p w:rsidR="003F174D" w:rsidRPr="009C6830" w:rsidRDefault="003F174D" w:rsidP="00BA1CDA">
            <w:pPr>
              <w:pStyle w:val="ListParagraph"/>
              <w:ind w:left="0"/>
              <w:rPr>
                <w:szCs w:val="26"/>
              </w:rPr>
            </w:pPr>
            <w:r w:rsidRPr="009C6830">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Maphieunhapkho</w:t>
            </w:r>
          </w:p>
        </w:tc>
        <w:tc>
          <w:tcPr>
            <w:tcW w:w="3600" w:type="dxa"/>
            <w:gridSpan w:val="2"/>
          </w:tcPr>
          <w:p w:rsidR="003F174D" w:rsidRPr="009C6830" w:rsidRDefault="003F174D" w:rsidP="00BA1CDA">
            <w:pPr>
              <w:pStyle w:val="ListParagraph"/>
              <w:ind w:left="0"/>
              <w:rPr>
                <w:szCs w:val="26"/>
              </w:rPr>
            </w:pPr>
            <w:r w:rsidRPr="009C6830">
              <w:rPr>
                <w:szCs w:val="26"/>
              </w:rPr>
              <w:t>Maphieunhapkho</w:t>
            </w:r>
          </w:p>
        </w:tc>
        <w:tc>
          <w:tcPr>
            <w:tcW w:w="3557" w:type="dxa"/>
            <w:gridSpan w:val="3"/>
          </w:tcPr>
          <w:p w:rsidR="003F174D" w:rsidRPr="009C6830" w:rsidRDefault="003F174D" w:rsidP="00BA1CDA">
            <w:pPr>
              <w:pStyle w:val="ListParagraph"/>
              <w:ind w:left="0"/>
              <w:rPr>
                <w:szCs w:val="26"/>
              </w:rPr>
            </w:pPr>
            <w:r w:rsidRPr="009C6830">
              <w:rPr>
                <w:szCs w:val="26"/>
              </w:rPr>
              <w:t>PHIEUNHAPKHO</w:t>
            </w:r>
          </w:p>
        </w:tc>
      </w:tr>
    </w:tbl>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23</w:t>
      </w:r>
      <w:r w:rsidRPr="009C6830">
        <w:rPr>
          <w:rFonts w:cs="Times New Roman"/>
          <w:b/>
          <w:szCs w:val="26"/>
        </w:rPr>
        <w:t xml:space="preserve"> Bảng Hóa đơn mua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23</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HOADON_MUAHANG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HOADON_MUAHANG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nhập kho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2250" w:type="dxa"/>
          </w:tcPr>
          <w:p w:rsidR="003F174D" w:rsidRPr="009C6830" w:rsidRDefault="003F174D" w:rsidP="00BA1CDA">
            <w:pPr>
              <w:pStyle w:val="ListParagraph"/>
              <w:ind w:left="0"/>
              <w:rPr>
                <w:szCs w:val="26"/>
              </w:rPr>
            </w:pPr>
            <w:r w:rsidRPr="009C6830">
              <w:rPr>
                <w:szCs w:val="26"/>
              </w:rPr>
              <w:t>Mã hóa đơn mua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Tongtien</w:t>
            </w:r>
          </w:p>
        </w:tc>
        <w:tc>
          <w:tcPr>
            <w:tcW w:w="2250" w:type="dxa"/>
          </w:tcPr>
          <w:p w:rsidR="003F174D" w:rsidRPr="009C6830" w:rsidRDefault="003F174D" w:rsidP="00BA1CDA">
            <w:pPr>
              <w:pStyle w:val="ListParagraph"/>
              <w:ind w:left="0"/>
              <w:rPr>
                <w:szCs w:val="26"/>
              </w:rPr>
            </w:pPr>
            <w:r w:rsidRPr="009C6830">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SDT</w:t>
            </w:r>
          </w:p>
        </w:tc>
        <w:tc>
          <w:tcPr>
            <w:tcW w:w="2250" w:type="dxa"/>
          </w:tcPr>
          <w:p w:rsidR="003F174D" w:rsidRPr="009C6830" w:rsidRDefault="003F174D" w:rsidP="00BA1CDA">
            <w:pPr>
              <w:pStyle w:val="ListParagraph"/>
              <w:ind w:left="0"/>
              <w:rPr>
                <w:szCs w:val="26"/>
              </w:rPr>
            </w:pPr>
            <w:r w:rsidRPr="009C6830">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Pr>
                <w:szCs w:val="26"/>
              </w:rPr>
              <w:t>7</w:t>
            </w:r>
          </w:p>
        </w:tc>
        <w:tc>
          <w:tcPr>
            <w:tcW w:w="3730" w:type="dxa"/>
            <w:gridSpan w:val="4"/>
          </w:tcPr>
          <w:p w:rsidR="003F174D" w:rsidRPr="009C6830" w:rsidRDefault="003F174D" w:rsidP="00BA1CDA">
            <w:pPr>
              <w:pStyle w:val="ListParagraph"/>
              <w:ind w:left="0"/>
              <w:rPr>
                <w:szCs w:val="26"/>
              </w:rPr>
            </w:pPr>
            <w:r>
              <w:rPr>
                <w:szCs w:val="26"/>
              </w:rPr>
              <w:t>Chucvu</w:t>
            </w:r>
          </w:p>
        </w:tc>
        <w:tc>
          <w:tcPr>
            <w:tcW w:w="2250" w:type="dxa"/>
          </w:tcPr>
          <w:p w:rsidR="003F174D" w:rsidRPr="009C6830" w:rsidRDefault="003F174D" w:rsidP="00BA1CDA">
            <w:pPr>
              <w:pStyle w:val="ListParagraph"/>
              <w:ind w:left="0"/>
              <w:rPr>
                <w:szCs w:val="26"/>
              </w:rPr>
            </w:pPr>
            <w:r>
              <w:rPr>
                <w:szCs w:val="26"/>
              </w:rPr>
              <w:t>Chức vụ</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24</w:t>
      </w:r>
      <w:r w:rsidRPr="009C6830">
        <w:rPr>
          <w:rFonts w:cs="Times New Roman"/>
          <w:b/>
          <w:szCs w:val="26"/>
        </w:rPr>
        <w:t xml:space="preserve"> Bảng Dòng hóa đơn mua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53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24</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DONGHOADON_MUAHANG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DONGHOADON_MUAHANG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hóa đơn mua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lastRenderedPageBreak/>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Default="003F174D" w:rsidP="00BA1CDA">
            <w:pPr>
              <w:pStyle w:val="ListParagraph"/>
              <w:ind w:left="0"/>
              <w:jc w:val="center"/>
              <w:rPr>
                <w:szCs w:val="26"/>
              </w:rPr>
            </w:pPr>
            <w:r>
              <w:rPr>
                <w:szCs w:val="26"/>
              </w:rPr>
              <w:t>5</w:t>
            </w:r>
          </w:p>
        </w:tc>
        <w:tc>
          <w:tcPr>
            <w:tcW w:w="3730" w:type="dxa"/>
            <w:gridSpan w:val="4"/>
          </w:tcPr>
          <w:p w:rsidR="003F174D" w:rsidRDefault="003F174D" w:rsidP="00BA1CDA">
            <w:pPr>
              <w:pStyle w:val="ListParagraph"/>
              <w:ind w:left="0"/>
              <w:rPr>
                <w:szCs w:val="26"/>
              </w:rPr>
            </w:pPr>
            <w:r>
              <w:rPr>
                <w:szCs w:val="26"/>
              </w:rPr>
              <w:t>Tenhanghoa</w:t>
            </w:r>
          </w:p>
        </w:tc>
        <w:tc>
          <w:tcPr>
            <w:tcW w:w="2250" w:type="dxa"/>
          </w:tcPr>
          <w:p w:rsidR="003F174D"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Mahoadonmuahang</w:t>
            </w:r>
          </w:p>
        </w:tc>
        <w:tc>
          <w:tcPr>
            <w:tcW w:w="3600" w:type="dxa"/>
            <w:gridSpan w:val="2"/>
          </w:tcPr>
          <w:p w:rsidR="003F174D" w:rsidRPr="009C6830" w:rsidRDefault="003F174D" w:rsidP="00BA1CDA">
            <w:pPr>
              <w:pStyle w:val="ListParagraph"/>
              <w:ind w:left="0"/>
              <w:rPr>
                <w:szCs w:val="26"/>
              </w:rPr>
            </w:pPr>
            <w:r w:rsidRPr="009C6830">
              <w:rPr>
                <w:szCs w:val="26"/>
              </w:rPr>
              <w:t>Mahoadonmuahang</w:t>
            </w:r>
          </w:p>
        </w:tc>
        <w:tc>
          <w:tcPr>
            <w:tcW w:w="3557" w:type="dxa"/>
            <w:gridSpan w:val="3"/>
          </w:tcPr>
          <w:p w:rsidR="003F174D" w:rsidRPr="009C6830" w:rsidRDefault="003F174D" w:rsidP="00BA1CDA">
            <w:pPr>
              <w:pStyle w:val="ListParagraph"/>
              <w:ind w:left="0"/>
              <w:rPr>
                <w:szCs w:val="26"/>
              </w:rPr>
            </w:pPr>
            <w:r w:rsidRPr="009C6830">
              <w:rPr>
                <w:szCs w:val="26"/>
              </w:rPr>
              <w:t>HOADON_MUAHANG</w:t>
            </w:r>
          </w:p>
        </w:tc>
      </w:tr>
    </w:tbl>
    <w:p w:rsidR="003F174D" w:rsidRPr="009C6830"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25</w:t>
      </w:r>
      <w:r w:rsidRPr="009C6830">
        <w:rPr>
          <w:rFonts w:cs="Times New Roman"/>
          <w:b/>
          <w:szCs w:val="26"/>
        </w:rPr>
        <w:t xml:space="preserve"> Bảng Phiếu xuất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25</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PHIEUXUATHANG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PHIEUXUATHANG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phiếu xuất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Maphieuxuathang</w:t>
            </w:r>
          </w:p>
        </w:tc>
        <w:tc>
          <w:tcPr>
            <w:tcW w:w="2250" w:type="dxa"/>
          </w:tcPr>
          <w:p w:rsidR="003F174D" w:rsidRPr="009C6830" w:rsidRDefault="003F174D" w:rsidP="00BA1CDA">
            <w:pPr>
              <w:pStyle w:val="ListParagraph"/>
              <w:ind w:left="0"/>
              <w:rPr>
                <w:szCs w:val="26"/>
              </w:rPr>
            </w:pPr>
            <w:r w:rsidRPr="009C6830">
              <w:rPr>
                <w:szCs w:val="26"/>
              </w:rPr>
              <w:t>Mã phiếu xuất hàng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Tennhanvien</w:t>
            </w:r>
          </w:p>
        </w:tc>
        <w:tc>
          <w:tcPr>
            <w:tcW w:w="2250" w:type="dxa"/>
          </w:tcPr>
          <w:p w:rsidR="003F174D" w:rsidRPr="009C6830" w:rsidRDefault="003F174D" w:rsidP="00BA1CDA">
            <w:pPr>
              <w:pStyle w:val="ListParagraph"/>
              <w:ind w:left="0"/>
              <w:rPr>
                <w:szCs w:val="26"/>
              </w:rPr>
            </w:pPr>
            <w:r w:rsidRPr="009C6830">
              <w:rPr>
                <w:szCs w:val="26"/>
              </w:rPr>
              <w:t>Tên nhân viên</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Ngaytao</w:t>
            </w:r>
          </w:p>
        </w:tc>
        <w:tc>
          <w:tcPr>
            <w:tcW w:w="2250" w:type="dxa"/>
          </w:tcPr>
          <w:p w:rsidR="003F174D" w:rsidRPr="009C6830" w:rsidRDefault="003F174D" w:rsidP="00BA1CDA">
            <w:pPr>
              <w:pStyle w:val="ListParagraph"/>
              <w:ind w:left="0"/>
              <w:rPr>
                <w:szCs w:val="26"/>
              </w:rPr>
            </w:pPr>
            <w:r w:rsidRPr="009C6830">
              <w:rPr>
                <w:szCs w:val="26"/>
              </w:rPr>
              <w:t>Ngày tạo</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4</w:t>
            </w:r>
          </w:p>
        </w:tc>
        <w:tc>
          <w:tcPr>
            <w:tcW w:w="3730" w:type="dxa"/>
            <w:gridSpan w:val="4"/>
          </w:tcPr>
          <w:p w:rsidR="003F174D" w:rsidRPr="009C6830" w:rsidRDefault="003F174D" w:rsidP="00BA1CDA">
            <w:pPr>
              <w:pStyle w:val="ListParagraph"/>
              <w:ind w:left="0"/>
              <w:rPr>
                <w:szCs w:val="26"/>
              </w:rPr>
            </w:pPr>
            <w:r w:rsidRPr="009C6830">
              <w:rPr>
                <w:szCs w:val="26"/>
              </w:rPr>
              <w:t>Chucvunhanvien</w:t>
            </w:r>
          </w:p>
        </w:tc>
        <w:tc>
          <w:tcPr>
            <w:tcW w:w="2250" w:type="dxa"/>
          </w:tcPr>
          <w:p w:rsidR="003F174D" w:rsidRPr="009C6830" w:rsidRDefault="003F174D" w:rsidP="00BA1CDA">
            <w:pPr>
              <w:pStyle w:val="ListParagraph"/>
              <w:ind w:left="0"/>
              <w:rPr>
                <w:szCs w:val="26"/>
              </w:rPr>
            </w:pPr>
            <w:r w:rsidRPr="009C6830">
              <w:rPr>
                <w:szCs w:val="26"/>
              </w:rPr>
              <w:t>Chức vụ nhân viên</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5</w:t>
            </w:r>
          </w:p>
        </w:tc>
        <w:tc>
          <w:tcPr>
            <w:tcW w:w="3730" w:type="dxa"/>
            <w:gridSpan w:val="4"/>
          </w:tcPr>
          <w:p w:rsidR="003F174D" w:rsidRPr="009C6830" w:rsidRDefault="003F174D" w:rsidP="00BA1CDA">
            <w:pPr>
              <w:pStyle w:val="ListParagraph"/>
              <w:ind w:left="0"/>
              <w:rPr>
                <w:szCs w:val="26"/>
              </w:rPr>
            </w:pPr>
            <w:r w:rsidRPr="009C6830">
              <w:rPr>
                <w:szCs w:val="26"/>
              </w:rPr>
              <w:t>Diachi</w:t>
            </w:r>
          </w:p>
        </w:tc>
        <w:tc>
          <w:tcPr>
            <w:tcW w:w="2250" w:type="dxa"/>
          </w:tcPr>
          <w:p w:rsidR="003F174D" w:rsidRPr="009C6830" w:rsidRDefault="003F174D" w:rsidP="00BA1CDA">
            <w:pPr>
              <w:pStyle w:val="ListParagraph"/>
              <w:ind w:left="0"/>
              <w:rPr>
                <w:szCs w:val="26"/>
              </w:rPr>
            </w:pPr>
            <w:r w:rsidRPr="009C6830">
              <w:rPr>
                <w:szCs w:val="26"/>
              </w:rPr>
              <w:t>Địa chỉ</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6</w:t>
            </w:r>
          </w:p>
        </w:tc>
        <w:tc>
          <w:tcPr>
            <w:tcW w:w="3730" w:type="dxa"/>
            <w:gridSpan w:val="4"/>
          </w:tcPr>
          <w:p w:rsidR="003F174D" w:rsidRPr="009C6830" w:rsidRDefault="003F174D" w:rsidP="00BA1CDA">
            <w:pPr>
              <w:pStyle w:val="ListParagraph"/>
              <w:ind w:left="0"/>
              <w:rPr>
                <w:szCs w:val="26"/>
              </w:rPr>
            </w:pPr>
            <w:r w:rsidRPr="009C6830">
              <w:rPr>
                <w:szCs w:val="26"/>
              </w:rPr>
              <w:t>SDT</w:t>
            </w:r>
          </w:p>
        </w:tc>
        <w:tc>
          <w:tcPr>
            <w:tcW w:w="2250" w:type="dxa"/>
          </w:tcPr>
          <w:p w:rsidR="003F174D" w:rsidRPr="009C6830" w:rsidRDefault="003F174D" w:rsidP="00BA1CDA">
            <w:pPr>
              <w:pStyle w:val="ListParagraph"/>
              <w:ind w:left="0"/>
              <w:rPr>
                <w:szCs w:val="26"/>
              </w:rPr>
            </w:pPr>
            <w:r w:rsidRPr="009C6830">
              <w:rPr>
                <w:szCs w:val="26"/>
              </w:rPr>
              <w:t>Số điện thoại</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7</w:t>
            </w:r>
          </w:p>
        </w:tc>
        <w:tc>
          <w:tcPr>
            <w:tcW w:w="3730" w:type="dxa"/>
            <w:gridSpan w:val="4"/>
          </w:tcPr>
          <w:p w:rsidR="003F174D" w:rsidRPr="009C6830" w:rsidRDefault="003F174D" w:rsidP="00BA1CDA">
            <w:pPr>
              <w:pStyle w:val="ListParagraph"/>
              <w:ind w:left="0"/>
              <w:rPr>
                <w:szCs w:val="26"/>
              </w:rPr>
            </w:pPr>
            <w:r w:rsidRPr="009C6830">
              <w:rPr>
                <w:szCs w:val="26"/>
              </w:rPr>
              <w:t>Tennguoilayhang</w:t>
            </w:r>
          </w:p>
        </w:tc>
        <w:tc>
          <w:tcPr>
            <w:tcW w:w="2250" w:type="dxa"/>
          </w:tcPr>
          <w:p w:rsidR="003F174D" w:rsidRPr="009C6830" w:rsidRDefault="003F174D" w:rsidP="00BA1CDA">
            <w:pPr>
              <w:pStyle w:val="ListParagraph"/>
              <w:ind w:left="0"/>
              <w:rPr>
                <w:szCs w:val="26"/>
              </w:rPr>
            </w:pPr>
            <w:r w:rsidRPr="009C6830">
              <w:rPr>
                <w:szCs w:val="26"/>
              </w:rPr>
              <w:t>Tên người lấy hàng</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8</w:t>
            </w:r>
          </w:p>
        </w:tc>
        <w:tc>
          <w:tcPr>
            <w:tcW w:w="3730" w:type="dxa"/>
            <w:gridSpan w:val="4"/>
          </w:tcPr>
          <w:p w:rsidR="003F174D" w:rsidRPr="009C6830" w:rsidRDefault="003F174D" w:rsidP="00BA1CDA">
            <w:pPr>
              <w:pStyle w:val="ListParagraph"/>
              <w:ind w:left="0"/>
              <w:rPr>
                <w:szCs w:val="26"/>
              </w:rPr>
            </w:pPr>
            <w:r w:rsidRPr="009C6830">
              <w:rPr>
                <w:szCs w:val="26"/>
              </w:rPr>
              <w:t>Chucvunguoilayhang</w:t>
            </w:r>
          </w:p>
        </w:tc>
        <w:tc>
          <w:tcPr>
            <w:tcW w:w="2250" w:type="dxa"/>
          </w:tcPr>
          <w:p w:rsidR="003F174D" w:rsidRPr="009C6830" w:rsidRDefault="003F174D" w:rsidP="00BA1CDA">
            <w:pPr>
              <w:pStyle w:val="ListParagraph"/>
              <w:ind w:left="0"/>
              <w:rPr>
                <w:szCs w:val="26"/>
              </w:rPr>
            </w:pPr>
            <w:r w:rsidRPr="009C6830">
              <w:rPr>
                <w:szCs w:val="26"/>
              </w:rPr>
              <w:t>Chức vụ người lấy hàng</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Pr>
                <w:szCs w:val="26"/>
              </w:rPr>
              <w:t>9</w:t>
            </w:r>
          </w:p>
        </w:tc>
        <w:tc>
          <w:tcPr>
            <w:tcW w:w="3730" w:type="dxa"/>
            <w:gridSpan w:val="4"/>
          </w:tcPr>
          <w:p w:rsidR="003F174D" w:rsidRPr="009C6830" w:rsidRDefault="003F174D" w:rsidP="00BA1CDA">
            <w:pPr>
              <w:pStyle w:val="ListParagraph"/>
              <w:ind w:left="0"/>
              <w:rPr>
                <w:szCs w:val="26"/>
              </w:rPr>
            </w:pPr>
            <w:r>
              <w:rPr>
                <w:szCs w:val="26"/>
              </w:rPr>
              <w:t>Tongtien</w:t>
            </w:r>
          </w:p>
        </w:tc>
        <w:tc>
          <w:tcPr>
            <w:tcW w:w="2250" w:type="dxa"/>
          </w:tcPr>
          <w:p w:rsidR="003F174D" w:rsidRPr="009C6830" w:rsidRDefault="003F174D" w:rsidP="00BA1CDA">
            <w:pPr>
              <w:pStyle w:val="ListParagraph"/>
              <w:ind w:left="0"/>
              <w:rPr>
                <w:szCs w:val="26"/>
              </w:rPr>
            </w:pPr>
            <w:r>
              <w:rPr>
                <w:szCs w:val="26"/>
              </w:rPr>
              <w:t>Tổng tiền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Pr>
                <w:szCs w:val="26"/>
              </w:rPr>
              <w:t>Manguoidung</w:t>
            </w:r>
          </w:p>
        </w:tc>
        <w:tc>
          <w:tcPr>
            <w:tcW w:w="3600" w:type="dxa"/>
            <w:gridSpan w:val="2"/>
          </w:tcPr>
          <w:p w:rsidR="003F174D" w:rsidRPr="009C6830" w:rsidRDefault="003F174D" w:rsidP="00BA1CDA">
            <w:pPr>
              <w:pStyle w:val="ListParagraph"/>
              <w:ind w:left="0"/>
              <w:rPr>
                <w:szCs w:val="26"/>
              </w:rPr>
            </w:pPr>
            <w:r>
              <w:rPr>
                <w:szCs w:val="26"/>
              </w:rPr>
              <w:t>Manguoidung</w:t>
            </w:r>
          </w:p>
        </w:tc>
        <w:tc>
          <w:tcPr>
            <w:tcW w:w="3557" w:type="dxa"/>
            <w:gridSpan w:val="3"/>
          </w:tcPr>
          <w:p w:rsidR="003F174D" w:rsidRPr="009C6830" w:rsidRDefault="003F174D" w:rsidP="00BA1CDA">
            <w:pPr>
              <w:pStyle w:val="ListParagraph"/>
              <w:ind w:left="0"/>
              <w:rPr>
                <w:szCs w:val="26"/>
              </w:rPr>
            </w:pPr>
            <w:r w:rsidRPr="009C6830">
              <w:rPr>
                <w:szCs w:val="26"/>
              </w:rPr>
              <w:t>NGUOIDUNG</w:t>
            </w:r>
          </w:p>
        </w:tc>
      </w:tr>
    </w:tbl>
    <w:p w:rsidR="003F174D"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26</w:t>
      </w:r>
      <w:r w:rsidRPr="009C6830">
        <w:rPr>
          <w:rFonts w:cs="Times New Roman"/>
          <w:b/>
          <w:szCs w:val="26"/>
        </w:rPr>
        <w:t xml:space="preserve"> Bảng Dòng phiếu xuất hàng</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53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26</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DONGPHIEU_XUATHANG</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DONGPHIEU_XUATHANG</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dòng phiếu xuất hàng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lastRenderedPageBreak/>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Soluong</w:t>
            </w:r>
          </w:p>
        </w:tc>
        <w:tc>
          <w:tcPr>
            <w:tcW w:w="2250" w:type="dxa"/>
          </w:tcPr>
          <w:p w:rsidR="003F174D" w:rsidRPr="009C6830" w:rsidRDefault="003F174D" w:rsidP="00BA1CDA">
            <w:pPr>
              <w:pStyle w:val="ListParagraph"/>
              <w:ind w:left="0"/>
              <w:rPr>
                <w:szCs w:val="26"/>
              </w:rPr>
            </w:pPr>
            <w:r w:rsidRPr="009C6830">
              <w:rPr>
                <w:szCs w:val="26"/>
              </w:rPr>
              <w:t>Số lượng</w:t>
            </w:r>
          </w:p>
        </w:tc>
        <w:tc>
          <w:tcPr>
            <w:tcW w:w="1530" w:type="dxa"/>
            <w:gridSpan w:val="2"/>
          </w:tcPr>
          <w:p w:rsidR="003F174D" w:rsidRPr="009C6830" w:rsidRDefault="003F174D" w:rsidP="00BA1CDA">
            <w:pPr>
              <w:pStyle w:val="ListParagraph"/>
              <w:ind w:left="0"/>
              <w:rPr>
                <w:szCs w:val="26"/>
              </w:rPr>
            </w:pPr>
            <w:r w:rsidRPr="009C6830">
              <w:rPr>
                <w:szCs w:val="26"/>
              </w:rPr>
              <w:t>N(6)</w:t>
            </w:r>
          </w:p>
        </w:tc>
        <w:tc>
          <w:tcPr>
            <w:tcW w:w="2970" w:type="dxa"/>
          </w:tcPr>
          <w:p w:rsidR="003F174D" w:rsidRPr="009C6830" w:rsidRDefault="003F174D" w:rsidP="00BA1CDA">
            <w:pPr>
              <w:pStyle w:val="ListParagraph"/>
              <w:ind w:left="0"/>
              <w:rPr>
                <w:szCs w:val="26"/>
              </w:rPr>
            </w:pPr>
            <w:r w:rsidRPr="009C6830">
              <w:rPr>
                <w:szCs w:val="26"/>
              </w:rPr>
              <w:t>Số nguyên</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Thanhtien</w:t>
            </w:r>
          </w:p>
        </w:tc>
        <w:tc>
          <w:tcPr>
            <w:tcW w:w="2250" w:type="dxa"/>
          </w:tcPr>
          <w:p w:rsidR="003F174D" w:rsidRPr="009C6830" w:rsidRDefault="003F174D" w:rsidP="00BA1CDA">
            <w:pPr>
              <w:pStyle w:val="ListParagraph"/>
              <w:ind w:left="0"/>
              <w:rPr>
                <w:szCs w:val="26"/>
              </w:rPr>
            </w:pPr>
            <w:r w:rsidRPr="009C6830">
              <w:rPr>
                <w:szCs w:val="26"/>
              </w:rPr>
              <w:t>Thành tièn</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Pr="009C6830" w:rsidRDefault="003F174D" w:rsidP="00BA1CDA">
            <w:pPr>
              <w:pStyle w:val="ListParagraph"/>
              <w:ind w:left="0"/>
              <w:jc w:val="center"/>
              <w:rPr>
                <w:szCs w:val="26"/>
              </w:rPr>
            </w:pPr>
            <w:r>
              <w:rPr>
                <w:szCs w:val="26"/>
              </w:rPr>
              <w:t>4</w:t>
            </w:r>
          </w:p>
        </w:tc>
        <w:tc>
          <w:tcPr>
            <w:tcW w:w="373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680" w:type="dxa"/>
          </w:tcPr>
          <w:p w:rsidR="003F174D" w:rsidRDefault="003F174D" w:rsidP="00BA1CDA">
            <w:pPr>
              <w:pStyle w:val="ListParagraph"/>
              <w:ind w:left="0"/>
              <w:jc w:val="center"/>
              <w:rPr>
                <w:szCs w:val="26"/>
              </w:rPr>
            </w:pPr>
            <w:r>
              <w:rPr>
                <w:szCs w:val="26"/>
              </w:rPr>
              <w:t>5</w:t>
            </w:r>
          </w:p>
        </w:tc>
        <w:tc>
          <w:tcPr>
            <w:tcW w:w="3730" w:type="dxa"/>
            <w:gridSpan w:val="4"/>
          </w:tcPr>
          <w:p w:rsidR="003F174D" w:rsidRDefault="003F174D" w:rsidP="00BA1CDA">
            <w:pPr>
              <w:pStyle w:val="ListParagraph"/>
              <w:ind w:left="0"/>
              <w:rPr>
                <w:szCs w:val="26"/>
              </w:rPr>
            </w:pPr>
            <w:r>
              <w:rPr>
                <w:szCs w:val="26"/>
              </w:rPr>
              <w:t>Donvitinh</w:t>
            </w:r>
          </w:p>
        </w:tc>
        <w:tc>
          <w:tcPr>
            <w:tcW w:w="2250" w:type="dxa"/>
          </w:tcPr>
          <w:p w:rsidR="003F174D"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C(100)</w:t>
            </w:r>
          </w:p>
        </w:tc>
        <w:tc>
          <w:tcPr>
            <w:tcW w:w="2970" w:type="dxa"/>
          </w:tcPr>
          <w:p w:rsidR="003F174D" w:rsidRPr="009C6830" w:rsidRDefault="003F174D" w:rsidP="00BA1CDA">
            <w:pPr>
              <w:pStyle w:val="ListParagraph"/>
              <w:ind w:left="0"/>
              <w:rPr>
                <w:szCs w:val="26"/>
              </w:rPr>
            </w:pPr>
            <w:r w:rsidRPr="009C6830">
              <w:rPr>
                <w:szCs w:val="26"/>
              </w:rPr>
              <w:t>Chữ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Maphieuxuathang</w:t>
            </w:r>
          </w:p>
        </w:tc>
        <w:tc>
          <w:tcPr>
            <w:tcW w:w="3600" w:type="dxa"/>
            <w:gridSpan w:val="2"/>
          </w:tcPr>
          <w:p w:rsidR="003F174D" w:rsidRPr="009C6830" w:rsidRDefault="003F174D" w:rsidP="00BA1CDA">
            <w:pPr>
              <w:pStyle w:val="ListParagraph"/>
              <w:ind w:left="0"/>
              <w:rPr>
                <w:szCs w:val="26"/>
              </w:rPr>
            </w:pPr>
            <w:r w:rsidRPr="009C6830">
              <w:rPr>
                <w:szCs w:val="26"/>
              </w:rPr>
              <w:t>Maphieuxuathang</w:t>
            </w:r>
          </w:p>
        </w:tc>
        <w:tc>
          <w:tcPr>
            <w:tcW w:w="3557" w:type="dxa"/>
            <w:gridSpan w:val="3"/>
          </w:tcPr>
          <w:p w:rsidR="003F174D" w:rsidRPr="009C6830" w:rsidRDefault="003F174D" w:rsidP="00BA1CDA">
            <w:pPr>
              <w:pStyle w:val="ListParagraph"/>
              <w:ind w:left="0"/>
              <w:rPr>
                <w:szCs w:val="26"/>
              </w:rPr>
            </w:pPr>
            <w:r w:rsidRPr="009C6830">
              <w:rPr>
                <w:szCs w:val="26"/>
              </w:rPr>
              <w:t>PHIEUXUATHANG</w:t>
            </w:r>
          </w:p>
        </w:tc>
      </w:tr>
    </w:tbl>
    <w:p w:rsidR="003F174D" w:rsidRPr="009C6830" w:rsidRDefault="003F174D" w:rsidP="003F174D">
      <w:pPr>
        <w:ind w:hanging="720"/>
        <w:rPr>
          <w:rFonts w:cs="Times New Roman"/>
          <w:szCs w:val="26"/>
        </w:rPr>
      </w:pPr>
    </w:p>
    <w:p w:rsidR="003F174D" w:rsidRPr="009C6830" w:rsidRDefault="003F174D" w:rsidP="003F174D">
      <w:pPr>
        <w:ind w:hanging="720"/>
        <w:rPr>
          <w:rFonts w:cs="Times New Roman"/>
          <w:szCs w:val="26"/>
        </w:rPr>
      </w:pPr>
    </w:p>
    <w:p w:rsidR="003F174D" w:rsidRPr="009C6830" w:rsidRDefault="003F174D" w:rsidP="003F174D">
      <w:pPr>
        <w:rPr>
          <w:rFonts w:cs="Times New Roman"/>
          <w:b/>
          <w:szCs w:val="26"/>
        </w:rPr>
      </w:pPr>
      <w:r>
        <w:rPr>
          <w:rFonts w:cs="Times New Roman"/>
          <w:b/>
          <w:szCs w:val="26"/>
        </w:rPr>
        <w:t>27</w:t>
      </w:r>
      <w:r w:rsidRPr="009C6830">
        <w:rPr>
          <w:rFonts w:cs="Times New Roman"/>
          <w:b/>
          <w:szCs w:val="26"/>
        </w:rPr>
        <w:t xml:space="preserve"> Bảng Hợp đồng nhà cung cấp</w:t>
      </w:r>
    </w:p>
    <w:tbl>
      <w:tblPr>
        <w:tblStyle w:val="TableGrid"/>
        <w:tblW w:w="11567" w:type="dxa"/>
        <w:tblInd w:w="-995" w:type="dxa"/>
        <w:tblLayout w:type="fixed"/>
        <w:tblLook w:val="04A0" w:firstRow="1" w:lastRow="0" w:firstColumn="1" w:lastColumn="0" w:noHBand="0" w:noVBand="1"/>
      </w:tblPr>
      <w:tblGrid>
        <w:gridCol w:w="680"/>
        <w:gridCol w:w="580"/>
        <w:gridCol w:w="450"/>
        <w:gridCol w:w="1440"/>
        <w:gridCol w:w="1260"/>
        <w:gridCol w:w="2250"/>
        <w:gridCol w:w="1350"/>
        <w:gridCol w:w="180"/>
        <w:gridCol w:w="2970"/>
        <w:gridCol w:w="407"/>
      </w:tblGrid>
      <w:tr w:rsidR="003F174D" w:rsidRPr="009C6830" w:rsidTr="00BA1CDA">
        <w:trPr>
          <w:trHeight w:val="738"/>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27</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HOPDONG_NHACUNGCAP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HOPDONG_NHACUNGCAP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hợp đồng nhà cung cấp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680" w:type="dxa"/>
          </w:tcPr>
          <w:p w:rsidR="003F174D" w:rsidRPr="009C6830" w:rsidRDefault="003F174D" w:rsidP="00BA1CDA">
            <w:pPr>
              <w:pStyle w:val="ListParagraph"/>
              <w:ind w:left="0"/>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323"/>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Mahopdong</w:t>
            </w:r>
          </w:p>
        </w:tc>
        <w:tc>
          <w:tcPr>
            <w:tcW w:w="2250" w:type="dxa"/>
          </w:tcPr>
          <w:p w:rsidR="003F174D" w:rsidRPr="009C6830" w:rsidRDefault="003F174D" w:rsidP="00BA1CDA">
            <w:pPr>
              <w:pStyle w:val="ListParagraph"/>
              <w:ind w:left="0"/>
              <w:rPr>
                <w:szCs w:val="26"/>
              </w:rPr>
            </w:pPr>
            <w:r w:rsidRPr="009C6830">
              <w:rPr>
                <w:szCs w:val="26"/>
              </w:rPr>
              <w:t>Mã hợp đồng</w:t>
            </w:r>
          </w:p>
        </w:tc>
        <w:tc>
          <w:tcPr>
            <w:tcW w:w="1530" w:type="dxa"/>
            <w:gridSpan w:val="2"/>
          </w:tcPr>
          <w:p w:rsidR="003F174D" w:rsidRPr="009C6830" w:rsidRDefault="003F174D" w:rsidP="00BA1CDA">
            <w:pPr>
              <w:pStyle w:val="ListParagraph"/>
              <w:ind w:left="0"/>
              <w:rPr>
                <w:szCs w:val="26"/>
              </w:rPr>
            </w:pPr>
            <w:r w:rsidRPr="009C6830">
              <w:rPr>
                <w:szCs w:val="26"/>
              </w:rPr>
              <w:t>C(10)</w:t>
            </w:r>
          </w:p>
        </w:tc>
        <w:tc>
          <w:tcPr>
            <w:tcW w:w="2970" w:type="dxa"/>
          </w:tcPr>
          <w:p w:rsidR="003F174D" w:rsidRPr="009C6830" w:rsidRDefault="003F174D" w:rsidP="00BA1CDA">
            <w:pPr>
              <w:pStyle w:val="ListParagraph"/>
              <w:ind w:left="0"/>
              <w:rPr>
                <w:szCs w:val="26"/>
              </w:rPr>
            </w:pPr>
            <w:r w:rsidRPr="009C6830">
              <w:rPr>
                <w:szCs w:val="26"/>
              </w:rPr>
              <w:t>Chữ cái + số</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2</w:t>
            </w:r>
          </w:p>
        </w:tc>
        <w:tc>
          <w:tcPr>
            <w:tcW w:w="3730" w:type="dxa"/>
            <w:gridSpan w:val="4"/>
          </w:tcPr>
          <w:p w:rsidR="003F174D" w:rsidRPr="009C6830" w:rsidRDefault="003F174D" w:rsidP="00BA1CDA">
            <w:pPr>
              <w:pStyle w:val="ListParagraph"/>
              <w:ind w:left="0"/>
              <w:rPr>
                <w:szCs w:val="26"/>
              </w:rPr>
            </w:pPr>
            <w:r w:rsidRPr="009C6830">
              <w:rPr>
                <w:szCs w:val="26"/>
              </w:rPr>
              <w:t>Ngaybatdau</w:t>
            </w:r>
          </w:p>
        </w:tc>
        <w:tc>
          <w:tcPr>
            <w:tcW w:w="2250" w:type="dxa"/>
          </w:tcPr>
          <w:p w:rsidR="003F174D" w:rsidRPr="009C6830" w:rsidRDefault="003F174D" w:rsidP="00BA1CDA">
            <w:pPr>
              <w:pStyle w:val="ListParagraph"/>
              <w:ind w:left="0"/>
              <w:rPr>
                <w:szCs w:val="26"/>
              </w:rPr>
            </w:pPr>
            <w:r w:rsidRPr="009C6830">
              <w:rPr>
                <w:szCs w:val="26"/>
              </w:rPr>
              <w:t>Ngày bắt đầu</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78"/>
        </w:trPr>
        <w:tc>
          <w:tcPr>
            <w:tcW w:w="680" w:type="dxa"/>
          </w:tcPr>
          <w:p w:rsidR="003F174D" w:rsidRPr="009C6830" w:rsidRDefault="003F174D" w:rsidP="00BA1CDA">
            <w:pPr>
              <w:pStyle w:val="ListParagraph"/>
              <w:ind w:left="0"/>
              <w:jc w:val="center"/>
              <w:rPr>
                <w:szCs w:val="26"/>
              </w:rPr>
            </w:pPr>
            <w:r w:rsidRPr="009C6830">
              <w:rPr>
                <w:szCs w:val="26"/>
              </w:rPr>
              <w:t>3</w:t>
            </w:r>
          </w:p>
        </w:tc>
        <w:tc>
          <w:tcPr>
            <w:tcW w:w="3730" w:type="dxa"/>
            <w:gridSpan w:val="4"/>
          </w:tcPr>
          <w:p w:rsidR="003F174D" w:rsidRPr="009C6830" w:rsidRDefault="003F174D" w:rsidP="00BA1CDA">
            <w:pPr>
              <w:pStyle w:val="ListParagraph"/>
              <w:ind w:left="0"/>
              <w:rPr>
                <w:szCs w:val="26"/>
              </w:rPr>
            </w:pPr>
            <w:r w:rsidRPr="009C6830">
              <w:rPr>
                <w:szCs w:val="26"/>
              </w:rPr>
              <w:t>Ngayketthuc</w:t>
            </w:r>
          </w:p>
        </w:tc>
        <w:tc>
          <w:tcPr>
            <w:tcW w:w="2250" w:type="dxa"/>
          </w:tcPr>
          <w:p w:rsidR="003F174D" w:rsidRPr="009C6830" w:rsidRDefault="003F174D" w:rsidP="00BA1CDA">
            <w:pPr>
              <w:pStyle w:val="ListParagraph"/>
              <w:ind w:left="0"/>
              <w:rPr>
                <w:szCs w:val="26"/>
              </w:rPr>
            </w:pPr>
            <w:r w:rsidRPr="009C6830">
              <w:rPr>
                <w:szCs w:val="26"/>
              </w:rPr>
              <w:t>Ngày kết thức</w:t>
            </w:r>
          </w:p>
        </w:tc>
        <w:tc>
          <w:tcPr>
            <w:tcW w:w="1530" w:type="dxa"/>
            <w:gridSpan w:val="2"/>
          </w:tcPr>
          <w:p w:rsidR="003F174D" w:rsidRPr="009C6830" w:rsidRDefault="003F174D" w:rsidP="00BA1CDA">
            <w:pPr>
              <w:pStyle w:val="ListParagraph"/>
              <w:ind w:left="0"/>
              <w:rPr>
                <w:szCs w:val="26"/>
              </w:rPr>
            </w:pPr>
            <w:r w:rsidRPr="009C6830">
              <w:rPr>
                <w:szCs w:val="26"/>
              </w:rPr>
              <w:t>D(8)</w:t>
            </w:r>
          </w:p>
        </w:tc>
        <w:tc>
          <w:tcPr>
            <w:tcW w:w="2970" w:type="dxa"/>
          </w:tcPr>
          <w:p w:rsidR="003F174D" w:rsidRPr="009C6830" w:rsidRDefault="003F174D" w:rsidP="00BA1CDA">
            <w:pPr>
              <w:pStyle w:val="ListParagraph"/>
              <w:ind w:left="0"/>
              <w:rPr>
                <w:szCs w:val="26"/>
              </w:rPr>
            </w:pPr>
            <w:r w:rsidRPr="009C6830">
              <w:rPr>
                <w:szCs w:val="26"/>
              </w:rPr>
              <w:t>DD/MM/YYYY</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STT</w:t>
            </w:r>
          </w:p>
        </w:tc>
        <w:tc>
          <w:tcPr>
            <w:tcW w:w="373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680" w:type="dxa"/>
          </w:tcPr>
          <w:p w:rsidR="003F174D" w:rsidRPr="009C6830" w:rsidRDefault="003F174D" w:rsidP="00BA1CDA">
            <w:pPr>
              <w:pStyle w:val="ListParagraph"/>
              <w:ind w:left="0"/>
              <w:jc w:val="center"/>
              <w:rPr>
                <w:szCs w:val="26"/>
              </w:rPr>
            </w:pPr>
            <w:r w:rsidRPr="009C6830">
              <w:rPr>
                <w:szCs w:val="26"/>
              </w:rPr>
              <w:t>1</w:t>
            </w:r>
          </w:p>
        </w:tc>
        <w:tc>
          <w:tcPr>
            <w:tcW w:w="3730" w:type="dxa"/>
            <w:gridSpan w:val="4"/>
          </w:tcPr>
          <w:p w:rsidR="003F174D" w:rsidRPr="009C6830" w:rsidRDefault="003F174D" w:rsidP="00BA1CDA">
            <w:pPr>
              <w:pStyle w:val="ListParagraph"/>
              <w:ind w:left="0"/>
              <w:rPr>
                <w:szCs w:val="26"/>
              </w:rPr>
            </w:pPr>
            <w:r w:rsidRPr="009C6830">
              <w:rPr>
                <w:szCs w:val="26"/>
              </w:rPr>
              <w:t>Manhacungcap</w:t>
            </w:r>
          </w:p>
        </w:tc>
        <w:tc>
          <w:tcPr>
            <w:tcW w:w="3600" w:type="dxa"/>
            <w:gridSpan w:val="2"/>
          </w:tcPr>
          <w:p w:rsidR="003F174D" w:rsidRPr="009C6830" w:rsidRDefault="003F174D" w:rsidP="00BA1CDA">
            <w:pPr>
              <w:pStyle w:val="ListParagraph"/>
              <w:ind w:left="0"/>
              <w:rPr>
                <w:szCs w:val="26"/>
              </w:rPr>
            </w:pPr>
            <w:r w:rsidRPr="009C6830">
              <w:rPr>
                <w:szCs w:val="26"/>
              </w:rPr>
              <w:t>Manhacungcap</w:t>
            </w:r>
          </w:p>
        </w:tc>
        <w:tc>
          <w:tcPr>
            <w:tcW w:w="3557" w:type="dxa"/>
            <w:gridSpan w:val="3"/>
          </w:tcPr>
          <w:p w:rsidR="003F174D" w:rsidRPr="009C6830" w:rsidRDefault="003F174D" w:rsidP="00BA1CDA">
            <w:pPr>
              <w:pStyle w:val="ListParagraph"/>
              <w:ind w:left="0"/>
              <w:rPr>
                <w:szCs w:val="26"/>
              </w:rPr>
            </w:pPr>
            <w:r w:rsidRPr="009C6830">
              <w:rPr>
                <w:szCs w:val="26"/>
              </w:rPr>
              <w:t>NHA_CUNG_CAP</w:t>
            </w:r>
          </w:p>
        </w:tc>
      </w:tr>
    </w:tbl>
    <w:p w:rsidR="003F174D" w:rsidRDefault="003F174D" w:rsidP="003F174D">
      <w:pPr>
        <w:rPr>
          <w:rFonts w:cs="Times New Roman"/>
          <w:b/>
          <w:szCs w:val="26"/>
        </w:rPr>
      </w:pPr>
    </w:p>
    <w:p w:rsidR="003F174D" w:rsidRPr="009C6830" w:rsidRDefault="003F174D" w:rsidP="003F174D">
      <w:pPr>
        <w:rPr>
          <w:rFonts w:cs="Times New Roman"/>
          <w:b/>
          <w:szCs w:val="26"/>
        </w:rPr>
      </w:pPr>
      <w:r>
        <w:rPr>
          <w:rFonts w:cs="Times New Roman"/>
          <w:b/>
          <w:szCs w:val="26"/>
        </w:rPr>
        <w:t>28</w:t>
      </w:r>
      <w:r w:rsidRPr="009C6830">
        <w:rPr>
          <w:rFonts w:cs="Times New Roman"/>
          <w:b/>
          <w:szCs w:val="26"/>
        </w:rPr>
        <w:t xml:space="preserve"> Bảng Dòng hợp đồng nhà cung cấp</w:t>
      </w:r>
    </w:p>
    <w:tbl>
      <w:tblPr>
        <w:tblStyle w:val="TableGrid"/>
        <w:tblW w:w="11567" w:type="dxa"/>
        <w:tblInd w:w="-995" w:type="dxa"/>
        <w:tblLayout w:type="fixed"/>
        <w:tblLook w:val="04A0" w:firstRow="1" w:lastRow="0" w:firstColumn="1" w:lastColumn="0" w:noHBand="0" w:noVBand="1"/>
      </w:tblPr>
      <w:tblGrid>
        <w:gridCol w:w="720"/>
        <w:gridCol w:w="540"/>
        <w:gridCol w:w="450"/>
        <w:gridCol w:w="1440"/>
        <w:gridCol w:w="1260"/>
        <w:gridCol w:w="2250"/>
        <w:gridCol w:w="1350"/>
        <w:gridCol w:w="180"/>
        <w:gridCol w:w="2970"/>
        <w:gridCol w:w="407"/>
      </w:tblGrid>
      <w:tr w:rsidR="003F174D" w:rsidRPr="009C6830" w:rsidTr="00BA1CDA">
        <w:trPr>
          <w:trHeight w:val="359"/>
        </w:trPr>
        <w:tc>
          <w:tcPr>
            <w:tcW w:w="1260" w:type="dxa"/>
            <w:gridSpan w:val="2"/>
          </w:tcPr>
          <w:p w:rsidR="003F174D" w:rsidRPr="009C6830" w:rsidRDefault="003F174D" w:rsidP="00BA1CDA">
            <w:pPr>
              <w:pStyle w:val="ListParagraph"/>
              <w:ind w:left="0"/>
              <w:rPr>
                <w:szCs w:val="26"/>
              </w:rPr>
            </w:pPr>
            <w:r w:rsidRPr="009C6830">
              <w:rPr>
                <w:szCs w:val="26"/>
              </w:rPr>
              <w:t>1.Số hiệu</w:t>
            </w:r>
          </w:p>
        </w:tc>
        <w:tc>
          <w:tcPr>
            <w:tcW w:w="450" w:type="dxa"/>
          </w:tcPr>
          <w:p w:rsidR="003F174D" w:rsidRPr="009C6830" w:rsidRDefault="003F174D" w:rsidP="00BA1CDA">
            <w:pPr>
              <w:pStyle w:val="ListParagraph"/>
              <w:ind w:left="0"/>
              <w:rPr>
                <w:sz w:val="22"/>
                <w:szCs w:val="22"/>
              </w:rPr>
            </w:pPr>
            <w:r>
              <w:rPr>
                <w:sz w:val="22"/>
                <w:szCs w:val="22"/>
              </w:rPr>
              <w:t>28</w:t>
            </w:r>
          </w:p>
        </w:tc>
        <w:tc>
          <w:tcPr>
            <w:tcW w:w="1440" w:type="dxa"/>
          </w:tcPr>
          <w:p w:rsidR="003F174D" w:rsidRPr="009C6830" w:rsidRDefault="003F174D" w:rsidP="00BA1CDA">
            <w:pPr>
              <w:pStyle w:val="ListParagraph"/>
              <w:ind w:left="0"/>
              <w:rPr>
                <w:szCs w:val="26"/>
              </w:rPr>
            </w:pPr>
            <w:r w:rsidRPr="009C6830">
              <w:rPr>
                <w:szCs w:val="26"/>
              </w:rPr>
              <w:t>2.Tên bảng</w:t>
            </w:r>
          </w:p>
        </w:tc>
        <w:tc>
          <w:tcPr>
            <w:tcW w:w="3510" w:type="dxa"/>
            <w:gridSpan w:val="2"/>
          </w:tcPr>
          <w:p w:rsidR="003F174D" w:rsidRPr="009C6830" w:rsidRDefault="003F174D" w:rsidP="00BA1CDA">
            <w:pPr>
              <w:pStyle w:val="ListParagraph"/>
              <w:ind w:left="0"/>
              <w:rPr>
                <w:sz w:val="20"/>
                <w:szCs w:val="20"/>
              </w:rPr>
            </w:pPr>
            <w:r w:rsidRPr="009C6830">
              <w:rPr>
                <w:sz w:val="20"/>
                <w:szCs w:val="20"/>
              </w:rPr>
              <w:t>DONGHOPDONG_NHACUNGCAP</w:t>
            </w:r>
          </w:p>
        </w:tc>
        <w:tc>
          <w:tcPr>
            <w:tcW w:w="1350" w:type="dxa"/>
          </w:tcPr>
          <w:p w:rsidR="003F174D" w:rsidRPr="009C6830" w:rsidRDefault="003F174D" w:rsidP="00BA1CDA">
            <w:pPr>
              <w:pStyle w:val="ListParagraph"/>
              <w:ind w:left="0"/>
              <w:rPr>
                <w:szCs w:val="26"/>
              </w:rPr>
            </w:pPr>
            <w:r w:rsidRPr="009C6830">
              <w:rPr>
                <w:szCs w:val="26"/>
              </w:rPr>
              <w:t>3.Bí danh</w:t>
            </w:r>
          </w:p>
        </w:tc>
        <w:tc>
          <w:tcPr>
            <w:tcW w:w="3557" w:type="dxa"/>
            <w:gridSpan w:val="3"/>
          </w:tcPr>
          <w:p w:rsidR="003F174D" w:rsidRPr="009C6830" w:rsidRDefault="003F174D" w:rsidP="00BA1CDA">
            <w:pPr>
              <w:pStyle w:val="ListParagraph"/>
              <w:ind w:left="0"/>
              <w:rPr>
                <w:sz w:val="20"/>
                <w:szCs w:val="20"/>
              </w:rPr>
            </w:pPr>
            <w:r w:rsidRPr="009C6830">
              <w:rPr>
                <w:sz w:val="20"/>
                <w:szCs w:val="20"/>
              </w:rPr>
              <w:t>DONGHOPDONG_NHACUNGCAP</w:t>
            </w:r>
          </w:p>
        </w:tc>
      </w:tr>
      <w:tr w:rsidR="003F174D" w:rsidRPr="009C6830" w:rsidTr="00BA1CDA">
        <w:trPr>
          <w:trHeight w:val="306"/>
        </w:trPr>
        <w:tc>
          <w:tcPr>
            <w:tcW w:w="11567" w:type="dxa"/>
            <w:gridSpan w:val="10"/>
          </w:tcPr>
          <w:p w:rsidR="003F174D" w:rsidRPr="009C6830" w:rsidRDefault="003F174D" w:rsidP="00BA1CDA">
            <w:pPr>
              <w:rPr>
                <w:rFonts w:cs="Times New Roman"/>
                <w:szCs w:val="26"/>
              </w:rPr>
            </w:pPr>
            <w:r w:rsidRPr="009C6830">
              <w:rPr>
                <w:rFonts w:cs="Times New Roman"/>
                <w:szCs w:val="26"/>
              </w:rPr>
              <w:t>4.Mô tả: Lưu trữ hợp đòng nhà cung cấp của hệ thống</w:t>
            </w: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5.Mô tả chi tiết các cột</w:t>
            </w:r>
          </w:p>
        </w:tc>
      </w:tr>
      <w:tr w:rsidR="003F174D" w:rsidRPr="009C6830" w:rsidTr="00BA1CDA">
        <w:trPr>
          <w:trHeight w:val="413"/>
        </w:trPr>
        <w:tc>
          <w:tcPr>
            <w:tcW w:w="720" w:type="dxa"/>
          </w:tcPr>
          <w:p w:rsidR="003F174D" w:rsidRPr="009C6830" w:rsidRDefault="003F174D" w:rsidP="00BA1CDA">
            <w:pPr>
              <w:pStyle w:val="ListParagraph"/>
              <w:ind w:left="0"/>
              <w:rPr>
                <w:szCs w:val="26"/>
              </w:rPr>
            </w:pPr>
            <w:r w:rsidRPr="009C6830">
              <w:rPr>
                <w:szCs w:val="26"/>
              </w:rPr>
              <w:t>STT</w:t>
            </w:r>
          </w:p>
        </w:tc>
        <w:tc>
          <w:tcPr>
            <w:tcW w:w="3690" w:type="dxa"/>
            <w:gridSpan w:val="4"/>
          </w:tcPr>
          <w:p w:rsidR="003F174D" w:rsidRPr="009C6830" w:rsidRDefault="003F174D" w:rsidP="00BA1CDA">
            <w:pPr>
              <w:pStyle w:val="ListParagraph"/>
              <w:ind w:left="0"/>
              <w:rPr>
                <w:szCs w:val="26"/>
              </w:rPr>
            </w:pPr>
            <w:r w:rsidRPr="009C6830">
              <w:rPr>
                <w:szCs w:val="26"/>
              </w:rPr>
              <w:t>Tên cột</w:t>
            </w:r>
          </w:p>
        </w:tc>
        <w:tc>
          <w:tcPr>
            <w:tcW w:w="2250" w:type="dxa"/>
          </w:tcPr>
          <w:p w:rsidR="003F174D" w:rsidRPr="009C6830" w:rsidRDefault="003F174D" w:rsidP="00BA1CDA">
            <w:pPr>
              <w:pStyle w:val="ListParagraph"/>
              <w:ind w:left="0"/>
              <w:rPr>
                <w:szCs w:val="26"/>
              </w:rPr>
            </w:pPr>
            <w:r w:rsidRPr="009C6830">
              <w:rPr>
                <w:szCs w:val="26"/>
              </w:rPr>
              <w:t>Mô tả</w:t>
            </w:r>
          </w:p>
        </w:tc>
        <w:tc>
          <w:tcPr>
            <w:tcW w:w="1530" w:type="dxa"/>
            <w:gridSpan w:val="2"/>
          </w:tcPr>
          <w:p w:rsidR="003F174D" w:rsidRPr="009C6830" w:rsidRDefault="003F174D" w:rsidP="00BA1CDA">
            <w:pPr>
              <w:pStyle w:val="ListParagraph"/>
              <w:ind w:left="0"/>
              <w:rPr>
                <w:szCs w:val="26"/>
              </w:rPr>
            </w:pPr>
            <w:r w:rsidRPr="009C6830">
              <w:rPr>
                <w:szCs w:val="26"/>
              </w:rPr>
              <w:t>Kiêu dữ liệu</w:t>
            </w:r>
          </w:p>
        </w:tc>
        <w:tc>
          <w:tcPr>
            <w:tcW w:w="2970" w:type="dxa"/>
          </w:tcPr>
          <w:p w:rsidR="003F174D" w:rsidRPr="009C6830" w:rsidRDefault="003F174D" w:rsidP="00BA1CDA">
            <w:pPr>
              <w:pStyle w:val="ListParagraph"/>
              <w:ind w:left="0"/>
              <w:rPr>
                <w:szCs w:val="26"/>
              </w:rPr>
            </w:pPr>
            <w:r w:rsidRPr="009C6830">
              <w:rPr>
                <w:szCs w:val="26"/>
              </w:rPr>
              <w:t>Khuôn dạng</w:t>
            </w:r>
          </w:p>
        </w:tc>
        <w:tc>
          <w:tcPr>
            <w:tcW w:w="407" w:type="dxa"/>
          </w:tcPr>
          <w:p w:rsidR="003F174D" w:rsidRPr="009C6830" w:rsidRDefault="003F174D" w:rsidP="00BA1CDA">
            <w:pPr>
              <w:pStyle w:val="ListParagraph"/>
              <w:ind w:left="0"/>
              <w:rPr>
                <w:szCs w:val="26"/>
              </w:rPr>
            </w:pPr>
            <w:r w:rsidRPr="009C6830">
              <w:rPr>
                <w:szCs w:val="26"/>
              </w:rPr>
              <w:t>N</w:t>
            </w: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sidRPr="009C6830">
              <w:rPr>
                <w:szCs w:val="26"/>
              </w:rPr>
              <w:t>1</w:t>
            </w:r>
          </w:p>
        </w:tc>
        <w:tc>
          <w:tcPr>
            <w:tcW w:w="3690" w:type="dxa"/>
            <w:gridSpan w:val="4"/>
          </w:tcPr>
          <w:p w:rsidR="003F174D" w:rsidRPr="009C6830" w:rsidRDefault="003F174D" w:rsidP="00BA1CDA">
            <w:pPr>
              <w:pStyle w:val="ListParagraph"/>
              <w:ind w:left="0"/>
              <w:rPr>
                <w:szCs w:val="26"/>
              </w:rPr>
            </w:pPr>
            <w:r w:rsidRPr="009C6830">
              <w:rPr>
                <w:szCs w:val="26"/>
              </w:rPr>
              <w:t>Dongia</w:t>
            </w:r>
          </w:p>
        </w:tc>
        <w:tc>
          <w:tcPr>
            <w:tcW w:w="2250" w:type="dxa"/>
          </w:tcPr>
          <w:p w:rsidR="003F174D" w:rsidRPr="009C6830" w:rsidRDefault="003F174D" w:rsidP="00BA1CDA">
            <w:pPr>
              <w:pStyle w:val="ListParagraph"/>
              <w:ind w:left="0"/>
              <w:rPr>
                <w:szCs w:val="26"/>
              </w:rPr>
            </w:pPr>
            <w:r w:rsidRPr="009C6830">
              <w:rPr>
                <w:szCs w:val="26"/>
              </w:rPr>
              <w:t>Đơn giá</w:t>
            </w:r>
          </w:p>
        </w:tc>
        <w:tc>
          <w:tcPr>
            <w:tcW w:w="1530" w:type="dxa"/>
            <w:gridSpan w:val="2"/>
          </w:tcPr>
          <w:p w:rsidR="003F174D" w:rsidRPr="009C6830" w:rsidRDefault="003F174D" w:rsidP="00BA1CDA">
            <w:pPr>
              <w:pStyle w:val="ListParagraph"/>
              <w:ind w:left="0"/>
              <w:rPr>
                <w:szCs w:val="26"/>
              </w:rPr>
            </w:pPr>
            <w:r w:rsidRPr="009C6830">
              <w:rPr>
                <w:szCs w:val="26"/>
              </w:rPr>
              <w:t>F(6)</w:t>
            </w:r>
          </w:p>
        </w:tc>
        <w:tc>
          <w:tcPr>
            <w:tcW w:w="2970" w:type="dxa"/>
          </w:tcPr>
          <w:p w:rsidR="003F174D" w:rsidRPr="009C6830" w:rsidRDefault="003F174D" w:rsidP="00BA1CDA">
            <w:pPr>
              <w:pStyle w:val="ListParagraph"/>
              <w:ind w:left="0"/>
              <w:rPr>
                <w:szCs w:val="26"/>
              </w:rPr>
            </w:pPr>
            <w:r w:rsidRPr="009C6830">
              <w:rPr>
                <w:szCs w:val="26"/>
              </w:rPr>
              <w:t>Số thực</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Pr>
                <w:szCs w:val="26"/>
              </w:rPr>
              <w:lastRenderedPageBreak/>
              <w:t>2</w:t>
            </w:r>
          </w:p>
        </w:tc>
        <w:tc>
          <w:tcPr>
            <w:tcW w:w="3690" w:type="dxa"/>
            <w:gridSpan w:val="4"/>
          </w:tcPr>
          <w:p w:rsidR="003F174D" w:rsidRPr="009C6830" w:rsidRDefault="003F174D" w:rsidP="00BA1CDA">
            <w:pPr>
              <w:pStyle w:val="ListParagraph"/>
              <w:ind w:left="0"/>
              <w:rPr>
                <w:szCs w:val="26"/>
              </w:rPr>
            </w:pPr>
            <w:r>
              <w:rPr>
                <w:szCs w:val="26"/>
              </w:rPr>
              <w:t>Tenhanghoa</w:t>
            </w:r>
          </w:p>
        </w:tc>
        <w:tc>
          <w:tcPr>
            <w:tcW w:w="2250" w:type="dxa"/>
          </w:tcPr>
          <w:p w:rsidR="003F174D" w:rsidRPr="009C6830" w:rsidRDefault="003F174D" w:rsidP="00BA1CDA">
            <w:pPr>
              <w:pStyle w:val="ListParagraph"/>
              <w:ind w:left="0"/>
              <w:rPr>
                <w:szCs w:val="26"/>
              </w:rPr>
            </w:pPr>
            <w:r>
              <w:rPr>
                <w:szCs w:val="26"/>
              </w:rPr>
              <w:t>Tên hàng hóa</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413"/>
        </w:trPr>
        <w:tc>
          <w:tcPr>
            <w:tcW w:w="720" w:type="dxa"/>
          </w:tcPr>
          <w:p w:rsidR="003F174D" w:rsidRPr="009C6830" w:rsidRDefault="003F174D" w:rsidP="00BA1CDA">
            <w:pPr>
              <w:pStyle w:val="ListParagraph"/>
              <w:ind w:left="0"/>
              <w:jc w:val="center"/>
              <w:rPr>
                <w:szCs w:val="26"/>
              </w:rPr>
            </w:pPr>
            <w:r>
              <w:rPr>
                <w:szCs w:val="26"/>
              </w:rPr>
              <w:t>4</w:t>
            </w:r>
          </w:p>
        </w:tc>
        <w:tc>
          <w:tcPr>
            <w:tcW w:w="3690" w:type="dxa"/>
            <w:gridSpan w:val="4"/>
          </w:tcPr>
          <w:p w:rsidR="003F174D" w:rsidRPr="009C6830" w:rsidRDefault="003F174D" w:rsidP="00BA1CDA">
            <w:pPr>
              <w:pStyle w:val="ListParagraph"/>
              <w:ind w:left="0"/>
              <w:rPr>
                <w:szCs w:val="26"/>
              </w:rPr>
            </w:pPr>
            <w:r>
              <w:rPr>
                <w:szCs w:val="26"/>
              </w:rPr>
              <w:t>Donvitinh</w:t>
            </w:r>
          </w:p>
        </w:tc>
        <w:tc>
          <w:tcPr>
            <w:tcW w:w="2250" w:type="dxa"/>
          </w:tcPr>
          <w:p w:rsidR="003F174D" w:rsidRPr="009C6830" w:rsidRDefault="003F174D" w:rsidP="00BA1CDA">
            <w:pPr>
              <w:pStyle w:val="ListParagraph"/>
              <w:ind w:left="0"/>
              <w:rPr>
                <w:szCs w:val="26"/>
              </w:rPr>
            </w:pPr>
            <w:r>
              <w:rPr>
                <w:szCs w:val="26"/>
              </w:rPr>
              <w:t>Đơn vị tính</w:t>
            </w:r>
          </w:p>
        </w:tc>
        <w:tc>
          <w:tcPr>
            <w:tcW w:w="1530" w:type="dxa"/>
            <w:gridSpan w:val="2"/>
          </w:tcPr>
          <w:p w:rsidR="003F174D" w:rsidRPr="009C6830" w:rsidRDefault="003F174D" w:rsidP="00BA1CDA">
            <w:pPr>
              <w:pStyle w:val="ListParagraph"/>
              <w:ind w:left="0"/>
              <w:rPr>
                <w:szCs w:val="26"/>
              </w:rPr>
            </w:pPr>
            <w:r w:rsidRPr="009C6830">
              <w:rPr>
                <w:szCs w:val="26"/>
              </w:rPr>
              <w:t>C(10</w:t>
            </w:r>
            <w:r>
              <w:rPr>
                <w:szCs w:val="26"/>
              </w:rPr>
              <w:t>0</w:t>
            </w:r>
            <w:r w:rsidRPr="009C6830">
              <w:rPr>
                <w:szCs w:val="26"/>
              </w:rPr>
              <w:t>)</w:t>
            </w:r>
          </w:p>
        </w:tc>
        <w:tc>
          <w:tcPr>
            <w:tcW w:w="2970" w:type="dxa"/>
          </w:tcPr>
          <w:p w:rsidR="003F174D" w:rsidRPr="009C6830" w:rsidRDefault="003F174D" w:rsidP="00BA1CDA">
            <w:pPr>
              <w:pStyle w:val="ListParagraph"/>
              <w:ind w:left="0"/>
              <w:rPr>
                <w:szCs w:val="26"/>
              </w:rPr>
            </w:pPr>
            <w:r w:rsidRPr="009C6830">
              <w:rPr>
                <w:szCs w:val="26"/>
              </w:rPr>
              <w:t>Chữ</w:t>
            </w:r>
            <w:r>
              <w:rPr>
                <w:szCs w:val="26"/>
              </w:rPr>
              <w:t xml:space="preserve"> cái</w:t>
            </w:r>
          </w:p>
        </w:tc>
        <w:tc>
          <w:tcPr>
            <w:tcW w:w="407" w:type="dxa"/>
          </w:tcPr>
          <w:p w:rsidR="003F174D" w:rsidRPr="009C6830" w:rsidRDefault="003F174D" w:rsidP="00BA1CDA">
            <w:pPr>
              <w:pStyle w:val="ListParagraph"/>
              <w:ind w:left="0"/>
              <w:rPr>
                <w:szCs w:val="26"/>
              </w:rPr>
            </w:pPr>
          </w:p>
        </w:tc>
      </w:tr>
      <w:tr w:rsidR="003F174D" w:rsidRPr="009C6830" w:rsidTr="00BA1CDA">
        <w:trPr>
          <w:trHeight w:val="359"/>
        </w:trPr>
        <w:tc>
          <w:tcPr>
            <w:tcW w:w="11567" w:type="dxa"/>
            <w:gridSpan w:val="10"/>
          </w:tcPr>
          <w:p w:rsidR="003F174D" w:rsidRPr="009C6830" w:rsidRDefault="003F174D" w:rsidP="00BA1CDA">
            <w:pPr>
              <w:pStyle w:val="ListParagraph"/>
              <w:ind w:left="0"/>
              <w:rPr>
                <w:szCs w:val="26"/>
              </w:rPr>
            </w:pPr>
            <w:r w:rsidRPr="009C6830">
              <w:rPr>
                <w:szCs w:val="26"/>
              </w:rPr>
              <w:t>6.Khóa ngoài</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STT</w:t>
            </w:r>
          </w:p>
        </w:tc>
        <w:tc>
          <w:tcPr>
            <w:tcW w:w="3690" w:type="dxa"/>
            <w:gridSpan w:val="4"/>
          </w:tcPr>
          <w:p w:rsidR="003F174D" w:rsidRPr="009C6830" w:rsidRDefault="003F174D" w:rsidP="00BA1CDA">
            <w:pPr>
              <w:pStyle w:val="ListParagraph"/>
              <w:ind w:left="0"/>
              <w:rPr>
                <w:szCs w:val="26"/>
              </w:rPr>
            </w:pPr>
            <w:r w:rsidRPr="009C6830">
              <w:rPr>
                <w:szCs w:val="26"/>
              </w:rPr>
              <w:t>Tên</w:t>
            </w:r>
          </w:p>
        </w:tc>
        <w:tc>
          <w:tcPr>
            <w:tcW w:w="3600" w:type="dxa"/>
            <w:gridSpan w:val="2"/>
          </w:tcPr>
          <w:p w:rsidR="003F174D" w:rsidRPr="009C6830" w:rsidRDefault="003F174D" w:rsidP="00BA1CDA">
            <w:pPr>
              <w:pStyle w:val="ListParagraph"/>
              <w:ind w:left="0"/>
              <w:rPr>
                <w:szCs w:val="26"/>
              </w:rPr>
            </w:pPr>
            <w:r w:rsidRPr="009C6830">
              <w:rPr>
                <w:szCs w:val="26"/>
              </w:rPr>
              <w:t>Côt khóa ngoài</w:t>
            </w:r>
          </w:p>
        </w:tc>
        <w:tc>
          <w:tcPr>
            <w:tcW w:w="3557" w:type="dxa"/>
            <w:gridSpan w:val="3"/>
          </w:tcPr>
          <w:p w:rsidR="003F174D" w:rsidRPr="009C6830" w:rsidRDefault="003F174D" w:rsidP="00BA1CDA">
            <w:pPr>
              <w:pStyle w:val="ListParagraph"/>
              <w:ind w:left="0"/>
              <w:rPr>
                <w:szCs w:val="26"/>
              </w:rPr>
            </w:pPr>
            <w:r w:rsidRPr="009C6830">
              <w:rPr>
                <w:szCs w:val="26"/>
              </w:rPr>
              <w:t>Quan hệ với bảng</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1</w:t>
            </w:r>
          </w:p>
        </w:tc>
        <w:tc>
          <w:tcPr>
            <w:tcW w:w="3690" w:type="dxa"/>
            <w:gridSpan w:val="4"/>
          </w:tcPr>
          <w:p w:rsidR="003F174D" w:rsidRPr="009C6830" w:rsidRDefault="003F174D" w:rsidP="00BA1CDA">
            <w:pPr>
              <w:pStyle w:val="ListParagraph"/>
              <w:ind w:left="0"/>
              <w:rPr>
                <w:szCs w:val="26"/>
              </w:rPr>
            </w:pPr>
            <w:r w:rsidRPr="009C6830">
              <w:rPr>
                <w:szCs w:val="26"/>
              </w:rPr>
              <w:t>Mahanghoa</w:t>
            </w:r>
          </w:p>
        </w:tc>
        <w:tc>
          <w:tcPr>
            <w:tcW w:w="3600" w:type="dxa"/>
            <w:gridSpan w:val="2"/>
          </w:tcPr>
          <w:p w:rsidR="003F174D" w:rsidRPr="009C6830" w:rsidRDefault="003F174D" w:rsidP="00BA1CDA">
            <w:pPr>
              <w:pStyle w:val="ListParagraph"/>
              <w:ind w:left="0"/>
              <w:rPr>
                <w:szCs w:val="26"/>
              </w:rPr>
            </w:pPr>
            <w:r w:rsidRPr="009C6830">
              <w:rPr>
                <w:szCs w:val="26"/>
              </w:rPr>
              <w:t>Mahanghoa</w:t>
            </w:r>
          </w:p>
        </w:tc>
        <w:tc>
          <w:tcPr>
            <w:tcW w:w="3557" w:type="dxa"/>
            <w:gridSpan w:val="3"/>
          </w:tcPr>
          <w:p w:rsidR="003F174D" w:rsidRPr="009C6830" w:rsidRDefault="003F174D" w:rsidP="00BA1CDA">
            <w:pPr>
              <w:pStyle w:val="ListParagraph"/>
              <w:ind w:left="0"/>
              <w:rPr>
                <w:szCs w:val="26"/>
              </w:rPr>
            </w:pPr>
            <w:r w:rsidRPr="009C6830">
              <w:rPr>
                <w:szCs w:val="26"/>
              </w:rPr>
              <w:t>HANGHOA</w:t>
            </w:r>
          </w:p>
        </w:tc>
      </w:tr>
      <w:tr w:rsidR="003F174D" w:rsidRPr="009C6830" w:rsidTr="00BA1CDA">
        <w:trPr>
          <w:trHeight w:val="359"/>
        </w:trPr>
        <w:tc>
          <w:tcPr>
            <w:tcW w:w="720" w:type="dxa"/>
          </w:tcPr>
          <w:p w:rsidR="003F174D" w:rsidRPr="009C6830" w:rsidRDefault="003F174D" w:rsidP="00BA1CDA">
            <w:pPr>
              <w:pStyle w:val="ListParagraph"/>
              <w:ind w:left="0"/>
              <w:jc w:val="center"/>
              <w:rPr>
                <w:szCs w:val="26"/>
              </w:rPr>
            </w:pPr>
            <w:r w:rsidRPr="009C6830">
              <w:rPr>
                <w:szCs w:val="26"/>
              </w:rPr>
              <w:t>2</w:t>
            </w:r>
          </w:p>
        </w:tc>
        <w:tc>
          <w:tcPr>
            <w:tcW w:w="3690" w:type="dxa"/>
            <w:gridSpan w:val="4"/>
          </w:tcPr>
          <w:p w:rsidR="003F174D" w:rsidRPr="009C6830" w:rsidRDefault="003F174D" w:rsidP="00BA1CDA">
            <w:pPr>
              <w:pStyle w:val="ListParagraph"/>
              <w:ind w:left="0"/>
              <w:rPr>
                <w:szCs w:val="26"/>
              </w:rPr>
            </w:pPr>
            <w:r w:rsidRPr="009C6830">
              <w:rPr>
                <w:szCs w:val="26"/>
              </w:rPr>
              <w:t>Mahopdong</w:t>
            </w:r>
          </w:p>
        </w:tc>
        <w:tc>
          <w:tcPr>
            <w:tcW w:w="3600" w:type="dxa"/>
            <w:gridSpan w:val="2"/>
          </w:tcPr>
          <w:p w:rsidR="003F174D" w:rsidRPr="009C6830" w:rsidRDefault="003F174D" w:rsidP="00BA1CDA">
            <w:pPr>
              <w:pStyle w:val="ListParagraph"/>
              <w:ind w:left="0"/>
              <w:rPr>
                <w:szCs w:val="26"/>
              </w:rPr>
            </w:pPr>
            <w:r w:rsidRPr="009C6830">
              <w:rPr>
                <w:szCs w:val="26"/>
              </w:rPr>
              <w:t>Mahopdong</w:t>
            </w:r>
          </w:p>
        </w:tc>
        <w:tc>
          <w:tcPr>
            <w:tcW w:w="3557" w:type="dxa"/>
            <w:gridSpan w:val="3"/>
          </w:tcPr>
          <w:p w:rsidR="003F174D" w:rsidRPr="009C6830" w:rsidRDefault="003F174D" w:rsidP="00BA1CDA">
            <w:pPr>
              <w:pStyle w:val="ListParagraph"/>
              <w:ind w:left="0"/>
              <w:rPr>
                <w:szCs w:val="26"/>
              </w:rPr>
            </w:pPr>
            <w:r w:rsidRPr="009C6830">
              <w:rPr>
                <w:szCs w:val="26"/>
              </w:rPr>
              <w:t>HOPDONG_NHACUNGCAP</w:t>
            </w:r>
          </w:p>
        </w:tc>
      </w:tr>
    </w:tbl>
    <w:p w:rsidR="003F174D" w:rsidRPr="009C6830" w:rsidRDefault="003F174D" w:rsidP="003F174D">
      <w:pPr>
        <w:rPr>
          <w:rFonts w:cs="Times New Roman"/>
          <w:b/>
          <w:szCs w:val="26"/>
        </w:rPr>
      </w:pPr>
    </w:p>
    <w:p w:rsidR="003F174D" w:rsidRDefault="00BA1CDA" w:rsidP="00BA1CDA">
      <w:pPr>
        <w:pStyle w:val="Heading2"/>
        <w:rPr>
          <w:rFonts w:ascii="Times New Roman" w:hAnsi="Times New Roman" w:cs="Times New Roman"/>
          <w:b/>
          <w:color w:val="auto"/>
          <w:sz w:val="32"/>
          <w:szCs w:val="32"/>
        </w:rPr>
      </w:pPr>
      <w:bookmarkStart w:id="32" w:name="_Toc90230120"/>
      <w:r w:rsidRPr="006F4BEF">
        <w:rPr>
          <w:rFonts w:ascii="Times New Roman" w:hAnsi="Times New Roman" w:cs="Times New Roman"/>
          <w:b/>
          <w:color w:val="auto"/>
          <w:sz w:val="32"/>
          <w:szCs w:val="32"/>
        </w:rPr>
        <w:t>3.4. Thiết kế giao diện người – máy</w:t>
      </w:r>
      <w:bookmarkEnd w:id="32"/>
    </w:p>
    <w:p w:rsidR="006F4BEF" w:rsidRDefault="006F4BEF" w:rsidP="006F4BEF">
      <w:pPr>
        <w:pStyle w:val="Heading3"/>
        <w:rPr>
          <w:rFonts w:ascii="Times New Roman" w:hAnsi="Times New Roman" w:cs="Times New Roman"/>
          <w:b/>
          <w:color w:val="auto"/>
          <w:sz w:val="26"/>
          <w:szCs w:val="26"/>
        </w:rPr>
      </w:pPr>
      <w:bookmarkStart w:id="33" w:name="_Toc90230121"/>
      <w:r w:rsidRPr="006F4BEF">
        <w:rPr>
          <w:rFonts w:ascii="Times New Roman" w:hAnsi="Times New Roman" w:cs="Times New Roman"/>
          <w:b/>
          <w:color w:val="auto"/>
          <w:sz w:val="26"/>
          <w:szCs w:val="26"/>
        </w:rPr>
        <w:t>3.4.1. Thiết kế hệ thống đơn chọn</w:t>
      </w:r>
      <w:bookmarkEnd w:id="33"/>
    </w:p>
    <w:p w:rsidR="006F4BEF" w:rsidRPr="00346C1B" w:rsidRDefault="006F4BEF" w:rsidP="006F4BEF">
      <w:pPr>
        <w:rPr>
          <w:rFonts w:cs="Times New Roman"/>
          <w:szCs w:val="26"/>
        </w:rPr>
      </w:pPr>
      <w:r w:rsidRPr="00346C1B">
        <w:rPr>
          <w:rFonts w:cs="Times New Roman"/>
          <w:szCs w:val="26"/>
        </w:rPr>
        <w:t>Thực hiện gom nhóm theo nhóm chức năng: hệ thống, danh mục, nghiệp vụ, báo cáo.</w:t>
      </w:r>
    </w:p>
    <w:p w:rsidR="006F4BEF" w:rsidRPr="00346C1B" w:rsidRDefault="006F4BEF" w:rsidP="006F4BEF">
      <w:pPr>
        <w:rPr>
          <w:rFonts w:cs="Times New Roman"/>
          <w:szCs w:val="26"/>
        </w:rPr>
      </w:pPr>
    </w:p>
    <w:p w:rsidR="006F4BEF" w:rsidRPr="00663878" w:rsidRDefault="009E66A8" w:rsidP="006F4BEF">
      <w:pPr>
        <w:ind w:hanging="720"/>
        <w:jc w:val="center"/>
        <w:rPr>
          <w:rFonts w:cs="Times New Roman"/>
          <w:szCs w:val="26"/>
        </w:rPr>
      </w:pPr>
      <w:r w:rsidRPr="009E66A8">
        <w:rPr>
          <w:rFonts w:cs="Times New Roman"/>
          <w:noProof/>
          <w:szCs w:val="26"/>
        </w:rPr>
        <w:lastRenderedPageBreak/>
        <w:drawing>
          <wp:inline distT="0" distB="0" distL="0" distR="0" wp14:anchorId="010C36C3" wp14:editId="78D6F481">
            <wp:extent cx="7086600" cy="6436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96200" cy="6445715"/>
                    </a:xfrm>
                    <a:prstGeom prst="rect">
                      <a:avLst/>
                    </a:prstGeom>
                  </pic:spPr>
                </pic:pic>
              </a:graphicData>
            </a:graphic>
          </wp:inline>
        </w:drawing>
      </w:r>
    </w:p>
    <w:p w:rsidR="006F4BEF" w:rsidRDefault="006F4BEF" w:rsidP="006F4BEF">
      <w:pPr>
        <w:pStyle w:val="Heading3"/>
        <w:rPr>
          <w:rFonts w:ascii="Times New Roman" w:hAnsi="Times New Roman" w:cs="Times New Roman"/>
          <w:b/>
          <w:color w:val="auto"/>
          <w:sz w:val="26"/>
          <w:szCs w:val="26"/>
        </w:rPr>
      </w:pPr>
      <w:bookmarkStart w:id="34" w:name="_Toc90230122"/>
      <w:r>
        <w:rPr>
          <w:rFonts w:ascii="Times New Roman" w:hAnsi="Times New Roman" w:cs="Times New Roman"/>
          <w:b/>
          <w:color w:val="auto"/>
          <w:sz w:val="26"/>
          <w:szCs w:val="26"/>
        </w:rPr>
        <w:t>3.4.2</w:t>
      </w:r>
      <w:r w:rsidRPr="006F4BEF">
        <w:rPr>
          <w:rFonts w:ascii="Times New Roman" w:hAnsi="Times New Roman" w:cs="Times New Roman"/>
          <w:b/>
          <w:color w:val="auto"/>
          <w:sz w:val="26"/>
          <w:szCs w:val="26"/>
        </w:rPr>
        <w:t>. Thiết kế</w:t>
      </w:r>
      <w:r w:rsidR="00F652D6">
        <w:rPr>
          <w:rFonts w:ascii="Times New Roman" w:hAnsi="Times New Roman" w:cs="Times New Roman"/>
          <w:b/>
          <w:color w:val="auto"/>
          <w:sz w:val="26"/>
          <w:szCs w:val="26"/>
        </w:rPr>
        <w:t xml:space="preserve"> fro</w:t>
      </w:r>
      <w:r w:rsidRPr="006F4BEF">
        <w:rPr>
          <w:rFonts w:ascii="Times New Roman" w:hAnsi="Times New Roman" w:cs="Times New Roman"/>
          <w:b/>
          <w:color w:val="auto"/>
          <w:sz w:val="26"/>
          <w:szCs w:val="26"/>
        </w:rPr>
        <w:t>m nhập liệu cho danh mục</w:t>
      </w:r>
      <w:bookmarkEnd w:id="34"/>
    </w:p>
    <w:p w:rsidR="006F4BEF" w:rsidRDefault="006F4BEF" w:rsidP="006F4BEF">
      <w:pPr>
        <w:rPr>
          <w:rFonts w:cs="Times New Roman"/>
          <w:szCs w:val="26"/>
        </w:rPr>
      </w:pPr>
      <w:r w:rsidRPr="009C6830">
        <w:rPr>
          <w:rFonts w:cs="Times New Roman"/>
          <w:b/>
          <w:szCs w:val="26"/>
        </w:rPr>
        <w:t>1.Tên giao diện</w:t>
      </w:r>
      <w:r w:rsidRPr="009C6830">
        <w:rPr>
          <w:rFonts w:cs="Times New Roman"/>
          <w:szCs w:val="26"/>
        </w:rPr>
        <w:t xml:space="preserve">: </w:t>
      </w:r>
      <w:r>
        <w:rPr>
          <w:rFonts w:cs="Times New Roman"/>
          <w:szCs w:val="26"/>
        </w:rPr>
        <w:t>Giao diện danh mục sản phẩm</w:t>
      </w:r>
      <w:r w:rsidRPr="009C6830">
        <w:rPr>
          <w:rFonts w:cs="Times New Roman"/>
          <w:szCs w:val="26"/>
        </w:rPr>
        <w:t xml:space="preserve"> </w:t>
      </w:r>
    </w:p>
    <w:p w:rsidR="006F4BEF" w:rsidRPr="009C6830" w:rsidRDefault="006F4BEF" w:rsidP="006F4BEF">
      <w:pPr>
        <w:rPr>
          <w:rFonts w:cs="Times New Roman"/>
          <w:szCs w:val="26"/>
        </w:rPr>
      </w:pPr>
      <w:r w:rsidRPr="00836048">
        <w:rPr>
          <w:rFonts w:cs="Times New Roman"/>
          <w:b/>
          <w:szCs w:val="26"/>
        </w:rPr>
        <w:t>2.Người sử dụng</w:t>
      </w:r>
      <w:r>
        <w:rPr>
          <w:rFonts w:cs="Times New Roman"/>
          <w:szCs w:val="26"/>
        </w:rPr>
        <w:t>: Nhân viên thuộc bộ phận quản lý kho</w:t>
      </w:r>
    </w:p>
    <w:p w:rsidR="006F4BEF" w:rsidRDefault="006F4BEF" w:rsidP="006F4BEF">
      <w:pPr>
        <w:rPr>
          <w:rFonts w:cs="Times New Roman"/>
          <w:szCs w:val="26"/>
        </w:rPr>
      </w:pPr>
      <w:r>
        <w:rPr>
          <w:rFonts w:cs="Times New Roman"/>
          <w:b/>
          <w:szCs w:val="26"/>
        </w:rPr>
        <w:t>3</w:t>
      </w:r>
      <w:r w:rsidRPr="009C6830">
        <w:rPr>
          <w:rFonts w:cs="Times New Roman"/>
          <w:b/>
          <w:szCs w:val="26"/>
        </w:rPr>
        <w:t>.Nghiệm vụ</w:t>
      </w:r>
      <w:r w:rsidRPr="009C6830">
        <w:rPr>
          <w:rFonts w:cs="Times New Roman"/>
          <w:szCs w:val="26"/>
        </w:rPr>
        <w:t xml:space="preserve">: </w:t>
      </w:r>
      <w:r>
        <w:rPr>
          <w:rFonts w:cs="Times New Roman"/>
          <w:szCs w:val="26"/>
        </w:rPr>
        <w:t xml:space="preserve">Thêm, sửa, xóa các sản phẩm trong hệ thống </w:t>
      </w:r>
    </w:p>
    <w:p w:rsidR="006F4BEF" w:rsidRDefault="006F4BEF" w:rsidP="006F4BEF">
      <w:pPr>
        <w:rPr>
          <w:rFonts w:cs="Times New Roman"/>
          <w:szCs w:val="26"/>
        </w:rPr>
      </w:pPr>
      <w:r w:rsidRPr="006E0E1D">
        <w:rPr>
          <w:rFonts w:cs="Times New Roman"/>
          <w:b/>
          <w:szCs w:val="26"/>
        </w:rPr>
        <w:t>4. Tiền điều kiệ</w:t>
      </w:r>
      <w:r>
        <w:rPr>
          <w:rFonts w:cs="Times New Roman"/>
          <w:b/>
          <w:szCs w:val="26"/>
        </w:rPr>
        <w:t>n và hậu</w:t>
      </w:r>
      <w:r w:rsidRPr="006E0E1D">
        <w:rPr>
          <w:rFonts w:cs="Times New Roman"/>
          <w:b/>
          <w:szCs w:val="26"/>
        </w:rPr>
        <w:t xml:space="preserve"> điề kiện</w:t>
      </w:r>
      <w:r>
        <w:rPr>
          <w:rFonts w:cs="Times New Roman"/>
          <w:szCs w:val="26"/>
        </w:rPr>
        <w:t>:</w:t>
      </w:r>
    </w:p>
    <w:p w:rsidR="006F4BEF" w:rsidRDefault="006F4BEF" w:rsidP="006F4BEF">
      <w:pPr>
        <w:ind w:firstLine="720"/>
        <w:rPr>
          <w:rFonts w:cs="Times New Roman"/>
          <w:szCs w:val="26"/>
        </w:rPr>
      </w:pPr>
      <w:r w:rsidRPr="006E0E1D">
        <w:rPr>
          <w:rFonts w:cs="Times New Roman"/>
          <w:b/>
          <w:szCs w:val="26"/>
        </w:rPr>
        <w:t>Tiền điều kiện</w:t>
      </w:r>
      <w:r>
        <w:rPr>
          <w:rFonts w:cs="Times New Roman"/>
          <w:szCs w:val="26"/>
        </w:rPr>
        <w:t xml:space="preserve"> :Đã đăng nhập thành công quyền của bộ phận quản lý kho</w:t>
      </w:r>
    </w:p>
    <w:p w:rsidR="006F4BEF" w:rsidRPr="009C6830" w:rsidRDefault="006F4BEF" w:rsidP="006F4BEF">
      <w:pPr>
        <w:ind w:firstLine="720"/>
        <w:rPr>
          <w:rFonts w:cs="Times New Roman"/>
          <w:szCs w:val="26"/>
        </w:rPr>
      </w:pPr>
      <w:r w:rsidRPr="006E0E1D">
        <w:rPr>
          <w:rFonts w:cs="Times New Roman"/>
          <w:b/>
          <w:szCs w:val="26"/>
        </w:rPr>
        <w:lastRenderedPageBreak/>
        <w:t>Hậu điều kiện</w:t>
      </w:r>
      <w:r>
        <w:rPr>
          <w:rFonts w:cs="Times New Roman"/>
          <w:szCs w:val="26"/>
        </w:rPr>
        <w:t>: Trở về màn hình chính</w:t>
      </w:r>
    </w:p>
    <w:p w:rsidR="006F4BEF" w:rsidRPr="009C6830" w:rsidRDefault="006F4BEF" w:rsidP="006F4BEF">
      <w:pPr>
        <w:rPr>
          <w:rFonts w:cs="Times New Roman"/>
          <w:b/>
          <w:szCs w:val="26"/>
        </w:rPr>
      </w:pPr>
      <w:r>
        <w:rPr>
          <w:rFonts w:cs="Times New Roman"/>
          <w:b/>
          <w:szCs w:val="26"/>
        </w:rPr>
        <w:t>5</w:t>
      </w:r>
      <w:r w:rsidRPr="009C6830">
        <w:rPr>
          <w:rFonts w:cs="Times New Roman"/>
          <w:b/>
          <w:szCs w:val="26"/>
        </w:rPr>
        <w:t xml:space="preserve">.Mẫu thiết kế: </w:t>
      </w:r>
    </w:p>
    <w:p w:rsidR="006F4BEF" w:rsidRDefault="006F4BEF" w:rsidP="006F4BEF">
      <w:pPr>
        <w:ind w:hanging="720"/>
        <w:jc w:val="center"/>
        <w:rPr>
          <w:rFonts w:cs="Times New Roman"/>
          <w:b/>
          <w:sz w:val="32"/>
          <w:szCs w:val="32"/>
        </w:rPr>
      </w:pPr>
      <w:r w:rsidRPr="000D4417">
        <w:rPr>
          <w:rFonts w:cs="Times New Roman"/>
          <w:b/>
          <w:noProof/>
          <w:sz w:val="32"/>
          <w:szCs w:val="32"/>
        </w:rPr>
        <w:drawing>
          <wp:inline distT="0" distB="0" distL="0" distR="0" wp14:anchorId="41A3F829" wp14:editId="4A740D84">
            <wp:extent cx="5943600" cy="328676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286760"/>
                    </a:xfrm>
                    <a:prstGeom prst="rect">
                      <a:avLst/>
                    </a:prstGeom>
                  </pic:spPr>
                </pic:pic>
              </a:graphicData>
            </a:graphic>
          </wp:inline>
        </w:drawing>
      </w:r>
    </w:p>
    <w:p w:rsidR="006F4BEF" w:rsidRDefault="006F4BEF" w:rsidP="006F4BEF">
      <w:pPr>
        <w:ind w:hanging="720"/>
        <w:rPr>
          <w:rFonts w:cs="Times New Roman"/>
          <w:b/>
          <w:sz w:val="32"/>
          <w:szCs w:val="32"/>
        </w:rPr>
      </w:pPr>
    </w:p>
    <w:p w:rsidR="006F4BEF" w:rsidRDefault="006F4BEF" w:rsidP="006F4BEF">
      <w:pPr>
        <w:ind w:hanging="720"/>
        <w:jc w:val="center"/>
        <w:rPr>
          <w:rFonts w:cs="Times New Roman"/>
          <w:b/>
          <w:sz w:val="32"/>
          <w:szCs w:val="32"/>
        </w:rPr>
      </w:pPr>
      <w:r w:rsidRPr="00FE2B37">
        <w:rPr>
          <w:rFonts w:cs="Times New Roman"/>
          <w:b/>
          <w:noProof/>
          <w:sz w:val="32"/>
          <w:szCs w:val="32"/>
        </w:rPr>
        <w:drawing>
          <wp:inline distT="0" distB="0" distL="0" distR="0" wp14:anchorId="61376BE0" wp14:editId="263251EF">
            <wp:extent cx="5943600" cy="33426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42640"/>
                    </a:xfrm>
                    <a:prstGeom prst="rect">
                      <a:avLst/>
                    </a:prstGeom>
                  </pic:spPr>
                </pic:pic>
              </a:graphicData>
            </a:graphic>
          </wp:inline>
        </w:drawing>
      </w:r>
    </w:p>
    <w:p w:rsidR="006F4BEF" w:rsidRDefault="006F4BEF" w:rsidP="006F4BEF">
      <w:pPr>
        <w:ind w:hanging="720"/>
        <w:rPr>
          <w:rFonts w:cs="Times New Roman"/>
          <w:b/>
          <w:sz w:val="32"/>
          <w:szCs w:val="32"/>
        </w:rPr>
      </w:pPr>
    </w:p>
    <w:p w:rsidR="006F4BEF" w:rsidRDefault="006F4BEF" w:rsidP="006F4BEF">
      <w:pPr>
        <w:ind w:hanging="720"/>
        <w:rPr>
          <w:rFonts w:cs="Times New Roman"/>
          <w:b/>
          <w:sz w:val="32"/>
          <w:szCs w:val="32"/>
        </w:rPr>
      </w:pPr>
    </w:p>
    <w:p w:rsidR="006F4BEF" w:rsidRDefault="006F4BEF" w:rsidP="006F4BEF">
      <w:pPr>
        <w:ind w:hanging="720"/>
        <w:jc w:val="center"/>
        <w:rPr>
          <w:rFonts w:cs="Times New Roman"/>
          <w:b/>
          <w:sz w:val="32"/>
          <w:szCs w:val="32"/>
        </w:rPr>
      </w:pPr>
      <w:r w:rsidRPr="00F847DE">
        <w:rPr>
          <w:rFonts w:cs="Times New Roman"/>
          <w:b/>
          <w:noProof/>
          <w:sz w:val="32"/>
          <w:szCs w:val="32"/>
        </w:rPr>
        <w:drawing>
          <wp:inline distT="0" distB="0" distL="0" distR="0" wp14:anchorId="737E0454" wp14:editId="447907CC">
            <wp:extent cx="5943600" cy="3333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33750"/>
                    </a:xfrm>
                    <a:prstGeom prst="rect">
                      <a:avLst/>
                    </a:prstGeom>
                  </pic:spPr>
                </pic:pic>
              </a:graphicData>
            </a:graphic>
          </wp:inline>
        </w:drawing>
      </w:r>
    </w:p>
    <w:p w:rsidR="006F4BEF" w:rsidRDefault="006F4BEF" w:rsidP="006F4BEF">
      <w:pPr>
        <w:ind w:hanging="720"/>
        <w:jc w:val="center"/>
        <w:rPr>
          <w:rFonts w:cs="Times New Roman"/>
          <w:b/>
          <w:sz w:val="32"/>
          <w:szCs w:val="32"/>
        </w:rPr>
      </w:pPr>
      <w:r w:rsidRPr="00836048">
        <w:rPr>
          <w:rFonts w:cs="Times New Roman"/>
          <w:b/>
          <w:noProof/>
          <w:sz w:val="32"/>
          <w:szCs w:val="32"/>
        </w:rPr>
        <w:drawing>
          <wp:inline distT="0" distB="0" distL="0" distR="0" wp14:anchorId="722CEB8E" wp14:editId="4055AD9B">
            <wp:extent cx="2966400" cy="1989098"/>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2363" cy="2006507"/>
                    </a:xfrm>
                    <a:prstGeom prst="rect">
                      <a:avLst/>
                    </a:prstGeom>
                  </pic:spPr>
                </pic:pic>
              </a:graphicData>
            </a:graphic>
          </wp:inline>
        </w:drawing>
      </w:r>
    </w:p>
    <w:p w:rsidR="006F4BEF" w:rsidRPr="009C6830" w:rsidRDefault="006F4BEF" w:rsidP="006F4BEF">
      <w:pPr>
        <w:rPr>
          <w:rFonts w:cs="Times New Roman"/>
          <w:szCs w:val="26"/>
        </w:rPr>
      </w:pPr>
      <w:r w:rsidRPr="009C6830">
        <w:rPr>
          <w:rFonts w:cs="Times New Roman"/>
          <w:szCs w:val="26"/>
        </w:rPr>
        <w:t xml:space="preserve">Mô tả phần giao diện </w:t>
      </w:r>
    </w:p>
    <w:tbl>
      <w:tblPr>
        <w:tblStyle w:val="TableGrid"/>
        <w:tblW w:w="11070" w:type="dxa"/>
        <w:tblInd w:w="-725" w:type="dxa"/>
        <w:tblLook w:val="04A0" w:firstRow="1" w:lastRow="0" w:firstColumn="1" w:lastColumn="0" w:noHBand="0" w:noVBand="1"/>
      </w:tblPr>
      <w:tblGrid>
        <w:gridCol w:w="975"/>
        <w:gridCol w:w="3047"/>
        <w:gridCol w:w="1621"/>
        <w:gridCol w:w="1431"/>
        <w:gridCol w:w="1820"/>
        <w:gridCol w:w="2176"/>
      </w:tblGrid>
      <w:tr w:rsidR="006F4BEF" w:rsidTr="009B54B9">
        <w:tc>
          <w:tcPr>
            <w:tcW w:w="975" w:type="dxa"/>
          </w:tcPr>
          <w:p w:rsidR="006F4BEF" w:rsidRPr="006E0E1D" w:rsidRDefault="006F4BEF" w:rsidP="009B54B9">
            <w:pPr>
              <w:jc w:val="center"/>
              <w:rPr>
                <w:rFonts w:cs="Times New Roman"/>
                <w:b/>
                <w:szCs w:val="26"/>
              </w:rPr>
            </w:pPr>
            <w:r w:rsidRPr="006E0E1D">
              <w:rPr>
                <w:rFonts w:cs="Times New Roman"/>
                <w:b/>
                <w:szCs w:val="26"/>
              </w:rPr>
              <w:t>STT</w:t>
            </w:r>
          </w:p>
        </w:tc>
        <w:tc>
          <w:tcPr>
            <w:tcW w:w="3047" w:type="dxa"/>
          </w:tcPr>
          <w:p w:rsidR="006F4BEF" w:rsidRPr="006E0E1D" w:rsidRDefault="006F4BEF" w:rsidP="009B54B9">
            <w:pPr>
              <w:jc w:val="center"/>
              <w:rPr>
                <w:rFonts w:cs="Times New Roman"/>
                <w:b/>
                <w:szCs w:val="26"/>
              </w:rPr>
            </w:pPr>
            <w:r w:rsidRPr="006E0E1D">
              <w:rPr>
                <w:rFonts w:cs="Times New Roman"/>
                <w:b/>
                <w:szCs w:val="26"/>
              </w:rPr>
              <w:t>Tên</w:t>
            </w:r>
          </w:p>
        </w:tc>
        <w:tc>
          <w:tcPr>
            <w:tcW w:w="1621" w:type="dxa"/>
          </w:tcPr>
          <w:p w:rsidR="006F4BEF" w:rsidRPr="006E0E1D" w:rsidRDefault="006F4BEF" w:rsidP="009B54B9">
            <w:pPr>
              <w:jc w:val="center"/>
              <w:rPr>
                <w:rFonts w:cs="Times New Roman"/>
                <w:b/>
                <w:szCs w:val="26"/>
              </w:rPr>
            </w:pPr>
            <w:r w:rsidRPr="006E0E1D">
              <w:rPr>
                <w:rFonts w:cs="Times New Roman"/>
                <w:b/>
                <w:szCs w:val="26"/>
              </w:rPr>
              <w:t>Loại control</w:t>
            </w:r>
          </w:p>
        </w:tc>
        <w:tc>
          <w:tcPr>
            <w:tcW w:w="1431" w:type="dxa"/>
          </w:tcPr>
          <w:p w:rsidR="006F4BEF" w:rsidRPr="006E0E1D" w:rsidRDefault="006F4BEF" w:rsidP="009B54B9">
            <w:pPr>
              <w:jc w:val="center"/>
              <w:rPr>
                <w:rFonts w:cs="Times New Roman"/>
                <w:b/>
                <w:szCs w:val="26"/>
              </w:rPr>
            </w:pPr>
            <w:r w:rsidRPr="006E0E1D">
              <w:rPr>
                <w:rFonts w:cs="Times New Roman"/>
                <w:b/>
                <w:szCs w:val="26"/>
              </w:rPr>
              <w:t>Bắt buộc</w:t>
            </w:r>
          </w:p>
        </w:tc>
        <w:tc>
          <w:tcPr>
            <w:tcW w:w="1820" w:type="dxa"/>
          </w:tcPr>
          <w:p w:rsidR="006F4BEF" w:rsidRPr="006E0E1D" w:rsidRDefault="006F4BEF" w:rsidP="009B54B9">
            <w:pPr>
              <w:jc w:val="center"/>
              <w:rPr>
                <w:rFonts w:cs="Times New Roman"/>
                <w:b/>
                <w:szCs w:val="26"/>
              </w:rPr>
            </w:pPr>
            <w:r w:rsidRPr="006E0E1D">
              <w:rPr>
                <w:rFonts w:cs="Times New Roman"/>
                <w:b/>
                <w:szCs w:val="26"/>
              </w:rPr>
              <w:t>Độ dài tối đa</w:t>
            </w:r>
          </w:p>
        </w:tc>
        <w:tc>
          <w:tcPr>
            <w:tcW w:w="2176" w:type="dxa"/>
          </w:tcPr>
          <w:p w:rsidR="006F4BEF" w:rsidRPr="006E0E1D" w:rsidRDefault="006F4BEF" w:rsidP="009B54B9">
            <w:pPr>
              <w:jc w:val="center"/>
              <w:rPr>
                <w:rFonts w:cs="Times New Roman"/>
                <w:b/>
                <w:szCs w:val="26"/>
              </w:rPr>
            </w:pPr>
            <w:r w:rsidRPr="006E0E1D">
              <w:rPr>
                <w:rFonts w:cs="Times New Roman"/>
                <w:b/>
                <w:szCs w:val="26"/>
              </w:rPr>
              <w:t>Read only</w:t>
            </w:r>
          </w:p>
        </w:tc>
      </w:tr>
      <w:tr w:rsidR="006F4BEF" w:rsidTr="009B54B9">
        <w:tc>
          <w:tcPr>
            <w:tcW w:w="975" w:type="dxa"/>
          </w:tcPr>
          <w:p w:rsidR="006F4BEF" w:rsidRPr="006E0E1D" w:rsidRDefault="006F4BEF" w:rsidP="009B54B9">
            <w:pPr>
              <w:jc w:val="center"/>
              <w:rPr>
                <w:rFonts w:cs="Times New Roman"/>
                <w:szCs w:val="26"/>
              </w:rPr>
            </w:pPr>
            <w:r w:rsidRPr="006E0E1D">
              <w:rPr>
                <w:rFonts w:cs="Times New Roman"/>
                <w:szCs w:val="26"/>
              </w:rPr>
              <w:t>1</w:t>
            </w:r>
          </w:p>
        </w:tc>
        <w:tc>
          <w:tcPr>
            <w:tcW w:w="3047" w:type="dxa"/>
          </w:tcPr>
          <w:p w:rsidR="006F4BEF" w:rsidRPr="006E0E1D" w:rsidRDefault="006F4BEF" w:rsidP="009B54B9">
            <w:pPr>
              <w:rPr>
                <w:rFonts w:cs="Times New Roman"/>
                <w:szCs w:val="26"/>
              </w:rPr>
            </w:pPr>
            <w:r>
              <w:rPr>
                <w:rFonts w:cs="Times New Roman"/>
                <w:szCs w:val="26"/>
              </w:rPr>
              <w:t>txtTenSanPham</w:t>
            </w:r>
          </w:p>
        </w:tc>
        <w:tc>
          <w:tcPr>
            <w:tcW w:w="1621" w:type="dxa"/>
          </w:tcPr>
          <w:p w:rsidR="006F4BEF" w:rsidRPr="006E0E1D" w:rsidRDefault="006F4BEF" w:rsidP="009B54B9">
            <w:pPr>
              <w:jc w:val="center"/>
              <w:rPr>
                <w:rFonts w:cs="Times New Roman"/>
                <w:szCs w:val="26"/>
              </w:rPr>
            </w:pPr>
            <w:r>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2</w:t>
            </w:r>
          </w:p>
        </w:tc>
        <w:tc>
          <w:tcPr>
            <w:tcW w:w="3047" w:type="dxa"/>
          </w:tcPr>
          <w:p w:rsidR="006F4BEF" w:rsidRPr="006E0E1D" w:rsidRDefault="006F4BEF" w:rsidP="009B54B9">
            <w:pPr>
              <w:rPr>
                <w:rFonts w:cs="Times New Roman"/>
                <w:szCs w:val="26"/>
              </w:rPr>
            </w:pPr>
            <w:r>
              <w:rPr>
                <w:rFonts w:cs="Times New Roman"/>
                <w:szCs w:val="26"/>
              </w:rPr>
              <w:t>txtNhaSanXuat</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3</w:t>
            </w:r>
          </w:p>
        </w:tc>
        <w:tc>
          <w:tcPr>
            <w:tcW w:w="3047" w:type="dxa"/>
          </w:tcPr>
          <w:p w:rsidR="006F4BEF" w:rsidRPr="006E0E1D" w:rsidRDefault="006F4BEF" w:rsidP="009B54B9">
            <w:pPr>
              <w:rPr>
                <w:rFonts w:cs="Times New Roman"/>
                <w:szCs w:val="26"/>
              </w:rPr>
            </w:pPr>
            <w:r>
              <w:rPr>
                <w:rFonts w:cs="Times New Roman"/>
                <w:szCs w:val="26"/>
              </w:rPr>
              <w:t>txtDanhMucSanPham</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4</w:t>
            </w:r>
          </w:p>
        </w:tc>
        <w:tc>
          <w:tcPr>
            <w:tcW w:w="3047" w:type="dxa"/>
          </w:tcPr>
          <w:p w:rsidR="006F4BEF" w:rsidRPr="006E0E1D" w:rsidRDefault="006F4BEF" w:rsidP="009B54B9">
            <w:pPr>
              <w:rPr>
                <w:rFonts w:cs="Times New Roman"/>
                <w:szCs w:val="26"/>
              </w:rPr>
            </w:pPr>
            <w:r>
              <w:rPr>
                <w:rFonts w:cs="Times New Roman"/>
                <w:szCs w:val="26"/>
              </w:rPr>
              <w:t>btnTimKiem</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5</w:t>
            </w:r>
          </w:p>
        </w:tc>
        <w:tc>
          <w:tcPr>
            <w:tcW w:w="3047" w:type="dxa"/>
          </w:tcPr>
          <w:p w:rsidR="006F4BEF" w:rsidRPr="006E0E1D" w:rsidRDefault="006F4BEF" w:rsidP="009B54B9">
            <w:pPr>
              <w:rPr>
                <w:rFonts w:cs="Times New Roman"/>
                <w:szCs w:val="26"/>
              </w:rPr>
            </w:pPr>
            <w:r>
              <w:rPr>
                <w:rFonts w:cs="Times New Roman"/>
                <w:szCs w:val="26"/>
              </w:rPr>
              <w:t>btnThemMoi</w:t>
            </w:r>
          </w:p>
        </w:tc>
        <w:tc>
          <w:tcPr>
            <w:tcW w:w="1621" w:type="dxa"/>
          </w:tcPr>
          <w:p w:rsidR="006F4BEF" w:rsidRDefault="006F4BEF" w:rsidP="009B54B9">
            <w:pPr>
              <w:jc w:val="center"/>
            </w:pPr>
            <w:r w:rsidRPr="005F5BA5">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1484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6</w:t>
            </w:r>
          </w:p>
        </w:tc>
        <w:tc>
          <w:tcPr>
            <w:tcW w:w="3047" w:type="dxa"/>
          </w:tcPr>
          <w:p w:rsidR="006F4BEF" w:rsidRPr="006E0E1D" w:rsidRDefault="006F4BEF" w:rsidP="009B54B9">
            <w:pPr>
              <w:rPr>
                <w:rFonts w:cs="Times New Roman"/>
                <w:szCs w:val="26"/>
              </w:rPr>
            </w:pPr>
            <w:r>
              <w:rPr>
                <w:rFonts w:cs="Times New Roman"/>
                <w:szCs w:val="26"/>
              </w:rPr>
              <w:t>btnSua</w:t>
            </w:r>
          </w:p>
        </w:tc>
        <w:tc>
          <w:tcPr>
            <w:tcW w:w="1621" w:type="dxa"/>
          </w:tcPr>
          <w:p w:rsidR="006F4BEF" w:rsidRDefault="006F4BEF" w:rsidP="009B54B9">
            <w:pPr>
              <w:jc w:val="center"/>
            </w:pPr>
            <w:r w:rsidRPr="005F5BA5">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1484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7</w:t>
            </w:r>
          </w:p>
        </w:tc>
        <w:tc>
          <w:tcPr>
            <w:tcW w:w="3047" w:type="dxa"/>
          </w:tcPr>
          <w:p w:rsidR="006F4BEF" w:rsidRPr="006E0E1D" w:rsidRDefault="006F4BEF" w:rsidP="009B54B9">
            <w:pPr>
              <w:rPr>
                <w:rFonts w:cs="Times New Roman"/>
                <w:szCs w:val="26"/>
              </w:rPr>
            </w:pPr>
            <w:r>
              <w:rPr>
                <w:rFonts w:cs="Times New Roman"/>
                <w:szCs w:val="26"/>
              </w:rPr>
              <w:t>btnXoa</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8</w:t>
            </w:r>
          </w:p>
        </w:tc>
        <w:tc>
          <w:tcPr>
            <w:tcW w:w="3047" w:type="dxa"/>
          </w:tcPr>
          <w:p w:rsidR="006F4BEF" w:rsidRPr="006E0E1D" w:rsidRDefault="006F4BEF" w:rsidP="009B54B9">
            <w:pPr>
              <w:rPr>
                <w:rFonts w:cs="Times New Roman"/>
                <w:szCs w:val="26"/>
              </w:rPr>
            </w:pPr>
            <w:r>
              <w:rPr>
                <w:rFonts w:cs="Times New Roman"/>
                <w:szCs w:val="26"/>
              </w:rPr>
              <w:t>slThemTenSanPham</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Pr="006E0E1D" w:rsidRDefault="006F4BEF" w:rsidP="009B54B9">
            <w:pPr>
              <w:jc w:val="center"/>
              <w:rPr>
                <w:rFonts w:cs="Times New Roman"/>
                <w:szCs w:val="26"/>
              </w:rPr>
            </w:pPr>
            <w:r>
              <w:rPr>
                <w:rFonts w:cs="Times New Roman"/>
                <w:szCs w:val="26"/>
              </w:rPr>
              <w:t>9</w:t>
            </w:r>
          </w:p>
        </w:tc>
        <w:tc>
          <w:tcPr>
            <w:tcW w:w="3047" w:type="dxa"/>
          </w:tcPr>
          <w:p w:rsidR="006F4BEF" w:rsidRPr="006E0E1D" w:rsidRDefault="006F4BEF" w:rsidP="009B54B9">
            <w:pPr>
              <w:rPr>
                <w:rFonts w:cs="Times New Roman"/>
                <w:szCs w:val="26"/>
              </w:rPr>
            </w:pPr>
            <w:r>
              <w:rPr>
                <w:rFonts w:cs="Times New Roman"/>
                <w:szCs w:val="26"/>
              </w:rPr>
              <w:t>txtThemGia</w:t>
            </w:r>
          </w:p>
        </w:tc>
        <w:tc>
          <w:tcPr>
            <w:tcW w:w="1621" w:type="dxa"/>
          </w:tcPr>
          <w:p w:rsidR="006F4BEF" w:rsidRDefault="006F4BEF" w:rsidP="009B54B9">
            <w:pPr>
              <w:jc w:val="center"/>
            </w:pPr>
            <w:r w:rsidRPr="00AC35A7">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C1E9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lastRenderedPageBreak/>
              <w:t>10</w:t>
            </w:r>
          </w:p>
        </w:tc>
        <w:tc>
          <w:tcPr>
            <w:tcW w:w="3047" w:type="dxa"/>
          </w:tcPr>
          <w:p w:rsidR="006F4BEF" w:rsidRPr="006E0E1D" w:rsidRDefault="006F4BEF" w:rsidP="009B54B9">
            <w:pPr>
              <w:rPr>
                <w:rFonts w:cs="Times New Roman"/>
                <w:szCs w:val="26"/>
              </w:rPr>
            </w:pPr>
            <w:r>
              <w:rPr>
                <w:rFonts w:cs="Times New Roman"/>
                <w:szCs w:val="26"/>
              </w:rPr>
              <w:t>txtThemSoLuong</w:t>
            </w:r>
          </w:p>
        </w:tc>
        <w:tc>
          <w:tcPr>
            <w:tcW w:w="1621" w:type="dxa"/>
          </w:tcPr>
          <w:p w:rsidR="006F4BEF" w:rsidRDefault="006F4BEF" w:rsidP="009B54B9">
            <w:pPr>
              <w:jc w:val="center"/>
            </w:pPr>
            <w:r w:rsidRPr="00AC35A7">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DC1E9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11</w:t>
            </w:r>
          </w:p>
        </w:tc>
        <w:tc>
          <w:tcPr>
            <w:tcW w:w="3047" w:type="dxa"/>
          </w:tcPr>
          <w:p w:rsidR="006F4BEF" w:rsidRPr="006E0E1D" w:rsidRDefault="006F4BEF" w:rsidP="009B54B9">
            <w:pPr>
              <w:rPr>
                <w:rFonts w:cs="Times New Roman"/>
                <w:szCs w:val="26"/>
              </w:rPr>
            </w:pPr>
            <w:r>
              <w:rPr>
                <w:rFonts w:cs="Times New Roman"/>
                <w:szCs w:val="26"/>
              </w:rPr>
              <w:t>slThemDonViTinh</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12</w:t>
            </w:r>
          </w:p>
        </w:tc>
        <w:tc>
          <w:tcPr>
            <w:tcW w:w="3047" w:type="dxa"/>
          </w:tcPr>
          <w:p w:rsidR="006F4BEF" w:rsidRPr="006E0E1D" w:rsidRDefault="006F4BEF" w:rsidP="009B54B9">
            <w:pPr>
              <w:rPr>
                <w:rFonts w:cs="Times New Roman"/>
                <w:szCs w:val="26"/>
              </w:rPr>
            </w:pPr>
            <w:r>
              <w:rPr>
                <w:rFonts w:cs="Times New Roman"/>
                <w:szCs w:val="26"/>
              </w:rPr>
              <w:t>slThemNhaSanXuat</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13</w:t>
            </w:r>
          </w:p>
        </w:tc>
        <w:tc>
          <w:tcPr>
            <w:tcW w:w="3047" w:type="dxa"/>
          </w:tcPr>
          <w:p w:rsidR="006F4BEF" w:rsidRPr="006E0E1D" w:rsidRDefault="006F4BEF" w:rsidP="009B54B9">
            <w:pPr>
              <w:rPr>
                <w:rFonts w:cs="Times New Roman"/>
                <w:szCs w:val="26"/>
              </w:rPr>
            </w:pPr>
            <w:r>
              <w:rPr>
                <w:rFonts w:cs="Times New Roman"/>
                <w:szCs w:val="26"/>
              </w:rPr>
              <w:t>sltSuaTenSanPham</w:t>
            </w:r>
          </w:p>
        </w:tc>
        <w:tc>
          <w:tcPr>
            <w:tcW w:w="1621" w:type="dxa"/>
          </w:tcPr>
          <w:p w:rsidR="006F4BEF" w:rsidRDefault="006F4BEF" w:rsidP="009B54B9">
            <w:pPr>
              <w:jc w:val="center"/>
            </w:pPr>
            <w:r w:rsidRPr="0037574F">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1C256C">
              <w:rPr>
                <w:rFonts w:cs="Times New Roman"/>
                <w:szCs w:val="26"/>
              </w:rPr>
              <w:t>490x30</w:t>
            </w:r>
          </w:p>
        </w:tc>
        <w:tc>
          <w:tcPr>
            <w:tcW w:w="2176" w:type="dxa"/>
          </w:tcPr>
          <w:p w:rsidR="006F4BEF" w:rsidRPr="006E0E1D" w:rsidRDefault="006F4BEF" w:rsidP="009B54B9">
            <w:pPr>
              <w:jc w:val="center"/>
              <w:rPr>
                <w:rFonts w:cs="Times New Roman"/>
                <w:szCs w:val="26"/>
              </w:rPr>
            </w:pPr>
            <w:r>
              <w:rPr>
                <w:rFonts w:cs="Times New Roman"/>
                <w:szCs w:val="26"/>
              </w:rPr>
              <w:t>X</w:t>
            </w:r>
          </w:p>
        </w:tc>
      </w:tr>
      <w:tr w:rsidR="006F4BEF" w:rsidTr="009B54B9">
        <w:tc>
          <w:tcPr>
            <w:tcW w:w="975" w:type="dxa"/>
          </w:tcPr>
          <w:p w:rsidR="006F4BEF" w:rsidRDefault="006F4BEF" w:rsidP="009B54B9">
            <w:pPr>
              <w:jc w:val="center"/>
              <w:rPr>
                <w:rFonts w:cs="Times New Roman"/>
                <w:szCs w:val="26"/>
              </w:rPr>
            </w:pPr>
            <w:r>
              <w:rPr>
                <w:rFonts w:cs="Times New Roman"/>
                <w:szCs w:val="26"/>
              </w:rPr>
              <w:t>14</w:t>
            </w:r>
          </w:p>
        </w:tc>
        <w:tc>
          <w:tcPr>
            <w:tcW w:w="3047" w:type="dxa"/>
          </w:tcPr>
          <w:p w:rsidR="006F4BEF" w:rsidRPr="006E0E1D" w:rsidRDefault="006F4BEF" w:rsidP="009B54B9">
            <w:pPr>
              <w:rPr>
                <w:rFonts w:cs="Times New Roman"/>
                <w:szCs w:val="26"/>
              </w:rPr>
            </w:pPr>
            <w:r>
              <w:rPr>
                <w:rFonts w:cs="Times New Roman"/>
                <w:szCs w:val="26"/>
              </w:rPr>
              <w:t>txtSuaGia</w:t>
            </w:r>
          </w:p>
        </w:tc>
        <w:tc>
          <w:tcPr>
            <w:tcW w:w="1621" w:type="dxa"/>
          </w:tcPr>
          <w:p w:rsidR="006F4BEF" w:rsidRDefault="006F4BEF" w:rsidP="009B54B9">
            <w:pPr>
              <w:jc w:val="center"/>
            </w:pPr>
            <w:r w:rsidRPr="00C800E4">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217994">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15</w:t>
            </w:r>
          </w:p>
        </w:tc>
        <w:tc>
          <w:tcPr>
            <w:tcW w:w="3047" w:type="dxa"/>
          </w:tcPr>
          <w:p w:rsidR="006F4BEF" w:rsidRPr="006E0E1D" w:rsidRDefault="006F4BEF" w:rsidP="009B54B9">
            <w:pPr>
              <w:rPr>
                <w:rFonts w:cs="Times New Roman"/>
                <w:szCs w:val="26"/>
              </w:rPr>
            </w:pPr>
            <w:r>
              <w:rPr>
                <w:rFonts w:cs="Times New Roman"/>
                <w:szCs w:val="26"/>
              </w:rPr>
              <w:t>txtSuaSoLuong</w:t>
            </w:r>
          </w:p>
        </w:tc>
        <w:tc>
          <w:tcPr>
            <w:tcW w:w="1621" w:type="dxa"/>
          </w:tcPr>
          <w:p w:rsidR="006F4BEF" w:rsidRDefault="006F4BEF" w:rsidP="009B54B9">
            <w:pPr>
              <w:jc w:val="center"/>
            </w:pPr>
            <w:r w:rsidRPr="00C800E4">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217994">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16</w:t>
            </w:r>
          </w:p>
        </w:tc>
        <w:tc>
          <w:tcPr>
            <w:tcW w:w="3047" w:type="dxa"/>
          </w:tcPr>
          <w:p w:rsidR="006F4BEF" w:rsidRPr="006E0E1D" w:rsidRDefault="006F4BEF" w:rsidP="009B54B9">
            <w:pPr>
              <w:rPr>
                <w:rFonts w:cs="Times New Roman"/>
                <w:szCs w:val="26"/>
              </w:rPr>
            </w:pPr>
            <w:r>
              <w:rPr>
                <w:rFonts w:cs="Times New Roman"/>
                <w:szCs w:val="26"/>
              </w:rPr>
              <w:t>slSuaDonViTinh</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17</w:t>
            </w:r>
          </w:p>
        </w:tc>
        <w:tc>
          <w:tcPr>
            <w:tcW w:w="3047" w:type="dxa"/>
          </w:tcPr>
          <w:p w:rsidR="006F4BEF" w:rsidRPr="006E0E1D" w:rsidRDefault="006F4BEF" w:rsidP="009B54B9">
            <w:pPr>
              <w:rPr>
                <w:rFonts w:cs="Times New Roman"/>
                <w:szCs w:val="26"/>
              </w:rPr>
            </w:pPr>
            <w:r>
              <w:rPr>
                <w:rFonts w:cs="Times New Roman"/>
                <w:szCs w:val="26"/>
              </w:rPr>
              <w:t>slSuaNhaSanXuat</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18</w:t>
            </w:r>
          </w:p>
        </w:tc>
        <w:tc>
          <w:tcPr>
            <w:tcW w:w="3047" w:type="dxa"/>
          </w:tcPr>
          <w:p w:rsidR="006F4BEF" w:rsidRDefault="006F4BEF" w:rsidP="009B54B9">
            <w:pPr>
              <w:rPr>
                <w:rFonts w:cs="Times New Roman"/>
                <w:szCs w:val="26"/>
              </w:rPr>
            </w:pPr>
            <w:r>
              <w:rPr>
                <w:rFonts w:cs="Times New Roman"/>
                <w:szCs w:val="26"/>
              </w:rPr>
              <w:t>btnThemLuu</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19</w:t>
            </w:r>
          </w:p>
        </w:tc>
        <w:tc>
          <w:tcPr>
            <w:tcW w:w="3047" w:type="dxa"/>
          </w:tcPr>
          <w:p w:rsidR="006F4BEF" w:rsidRDefault="006F4BEF" w:rsidP="009B54B9">
            <w:pPr>
              <w:rPr>
                <w:rFonts w:cs="Times New Roman"/>
                <w:szCs w:val="26"/>
              </w:rPr>
            </w:pPr>
            <w:r>
              <w:rPr>
                <w:rFonts w:cs="Times New Roman"/>
                <w:szCs w:val="26"/>
              </w:rPr>
              <w:t>btnSuaLuu</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20</w:t>
            </w:r>
          </w:p>
        </w:tc>
        <w:tc>
          <w:tcPr>
            <w:tcW w:w="3047" w:type="dxa"/>
          </w:tcPr>
          <w:p w:rsidR="006F4BEF" w:rsidRDefault="006F4BEF" w:rsidP="009B54B9">
            <w:pPr>
              <w:rPr>
                <w:rFonts w:cs="Times New Roman"/>
                <w:szCs w:val="26"/>
              </w:rPr>
            </w:pPr>
            <w:r>
              <w:rPr>
                <w:rFonts w:cs="Times New Roman"/>
                <w:szCs w:val="26"/>
              </w:rPr>
              <w:t>btnChapNhan</w:t>
            </w:r>
          </w:p>
        </w:tc>
        <w:tc>
          <w:tcPr>
            <w:tcW w:w="1621" w:type="dxa"/>
          </w:tcPr>
          <w:p w:rsidR="006F4BEF" w:rsidRDefault="006F4BEF" w:rsidP="009B54B9">
            <w:pPr>
              <w:jc w:val="center"/>
            </w:pPr>
            <w:r w:rsidRPr="00A11A90">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7B6BC9">
              <w:rPr>
                <w:rFonts w:cs="Times New Roman"/>
                <w:szCs w:val="26"/>
              </w:rPr>
              <w:t>65x20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21</w:t>
            </w:r>
          </w:p>
        </w:tc>
        <w:tc>
          <w:tcPr>
            <w:tcW w:w="3047" w:type="dxa"/>
          </w:tcPr>
          <w:p w:rsidR="006F4BEF" w:rsidRDefault="006F4BEF" w:rsidP="009B54B9">
            <w:pPr>
              <w:rPr>
                <w:rFonts w:cs="Times New Roman"/>
                <w:szCs w:val="26"/>
              </w:rPr>
            </w:pPr>
            <w:r>
              <w:rPr>
                <w:rFonts w:cs="Times New Roman"/>
                <w:szCs w:val="26"/>
              </w:rPr>
              <w:t>slThemDanhMucSanPham</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22</w:t>
            </w:r>
          </w:p>
        </w:tc>
        <w:tc>
          <w:tcPr>
            <w:tcW w:w="3047" w:type="dxa"/>
          </w:tcPr>
          <w:p w:rsidR="006F4BEF" w:rsidRDefault="006F4BEF" w:rsidP="009B54B9">
            <w:pPr>
              <w:rPr>
                <w:rFonts w:cs="Times New Roman"/>
                <w:szCs w:val="26"/>
              </w:rPr>
            </w:pPr>
            <w:r>
              <w:rPr>
                <w:rFonts w:cs="Times New Roman"/>
                <w:szCs w:val="26"/>
              </w:rPr>
              <w:t>slSuaDanhMucSanPham</w:t>
            </w:r>
          </w:p>
        </w:tc>
        <w:tc>
          <w:tcPr>
            <w:tcW w:w="1621" w:type="dxa"/>
          </w:tcPr>
          <w:p w:rsidR="006F4BEF" w:rsidRPr="006E0E1D"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23</w:t>
            </w:r>
          </w:p>
        </w:tc>
        <w:tc>
          <w:tcPr>
            <w:tcW w:w="3047" w:type="dxa"/>
          </w:tcPr>
          <w:p w:rsidR="006F4BEF" w:rsidRPr="006E0E1D" w:rsidRDefault="006F4BEF" w:rsidP="009B54B9">
            <w:pPr>
              <w:rPr>
                <w:rFonts w:cs="Times New Roman"/>
                <w:szCs w:val="26"/>
              </w:rPr>
            </w:pPr>
            <w:r>
              <w:rPr>
                <w:rFonts w:cs="Times New Roman"/>
                <w:szCs w:val="26"/>
              </w:rPr>
              <w:t>lbTenSanPham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24</w:t>
            </w:r>
          </w:p>
        </w:tc>
        <w:tc>
          <w:tcPr>
            <w:tcW w:w="3047" w:type="dxa"/>
          </w:tcPr>
          <w:p w:rsidR="006F4BEF" w:rsidRPr="006E0E1D" w:rsidRDefault="006F4BEF" w:rsidP="009B54B9">
            <w:pPr>
              <w:rPr>
                <w:rFonts w:cs="Times New Roman"/>
                <w:szCs w:val="26"/>
              </w:rPr>
            </w:pPr>
            <w:r>
              <w:rPr>
                <w:rFonts w:cs="Times New Roman"/>
                <w:szCs w:val="26"/>
              </w:rPr>
              <w:t>lbNhaSanXuat</w:t>
            </w:r>
          </w:p>
        </w:tc>
        <w:tc>
          <w:tcPr>
            <w:tcW w:w="1621" w:type="dxa"/>
          </w:tcPr>
          <w:p w:rsidR="006F4BEF" w:rsidRDefault="006F4BEF" w:rsidP="009B54B9">
            <w:pPr>
              <w:jc w:val="center"/>
            </w:pPr>
            <w:r w:rsidRPr="00367E3C">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25</w:t>
            </w:r>
          </w:p>
        </w:tc>
        <w:tc>
          <w:tcPr>
            <w:tcW w:w="3047" w:type="dxa"/>
          </w:tcPr>
          <w:p w:rsidR="006F4BEF" w:rsidRPr="006E0E1D" w:rsidRDefault="006F4BEF" w:rsidP="009B54B9">
            <w:pPr>
              <w:rPr>
                <w:rFonts w:cs="Times New Roman"/>
                <w:szCs w:val="26"/>
              </w:rPr>
            </w:pPr>
            <w:r>
              <w:rPr>
                <w:rFonts w:cs="Times New Roman"/>
                <w:szCs w:val="26"/>
              </w:rPr>
              <w:t>lbDanhMucSanPham</w:t>
            </w:r>
          </w:p>
        </w:tc>
        <w:tc>
          <w:tcPr>
            <w:tcW w:w="1621" w:type="dxa"/>
          </w:tcPr>
          <w:p w:rsidR="006F4BEF" w:rsidRDefault="006F4BEF" w:rsidP="009B54B9">
            <w:pPr>
              <w:jc w:val="center"/>
            </w:pPr>
            <w:r w:rsidRPr="00367E3C">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26</w:t>
            </w:r>
          </w:p>
        </w:tc>
        <w:tc>
          <w:tcPr>
            <w:tcW w:w="3047" w:type="dxa"/>
          </w:tcPr>
          <w:p w:rsidR="006F4BEF" w:rsidRPr="006E0E1D" w:rsidRDefault="006F4BEF" w:rsidP="009B54B9">
            <w:pPr>
              <w:rPr>
                <w:rFonts w:cs="Times New Roman"/>
                <w:szCs w:val="26"/>
              </w:rPr>
            </w:pPr>
            <w:r>
              <w:rPr>
                <w:rFonts w:cs="Times New Roman"/>
                <w:szCs w:val="26"/>
              </w:rPr>
              <w:t>lbThemTenSanPham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27</w:t>
            </w:r>
          </w:p>
        </w:tc>
        <w:tc>
          <w:tcPr>
            <w:tcW w:w="3047" w:type="dxa"/>
          </w:tcPr>
          <w:p w:rsidR="006F4BEF" w:rsidRPr="006E0E1D" w:rsidRDefault="006F4BEF" w:rsidP="009B54B9">
            <w:pPr>
              <w:rPr>
                <w:rFonts w:cs="Times New Roman"/>
                <w:szCs w:val="26"/>
              </w:rPr>
            </w:pPr>
            <w:r>
              <w:rPr>
                <w:rFonts w:cs="Times New Roman"/>
                <w:szCs w:val="26"/>
              </w:rPr>
              <w:t>lbThemGia</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28</w:t>
            </w:r>
          </w:p>
        </w:tc>
        <w:tc>
          <w:tcPr>
            <w:tcW w:w="3047" w:type="dxa"/>
          </w:tcPr>
          <w:p w:rsidR="006F4BEF" w:rsidRPr="006E0E1D" w:rsidRDefault="006F4BEF" w:rsidP="009B54B9">
            <w:pPr>
              <w:rPr>
                <w:rFonts w:cs="Times New Roman"/>
                <w:szCs w:val="26"/>
              </w:rPr>
            </w:pPr>
            <w:r>
              <w:rPr>
                <w:rFonts w:cs="Times New Roman"/>
                <w:szCs w:val="26"/>
              </w:rPr>
              <w:t>lbThemSoLuong</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29</w:t>
            </w:r>
          </w:p>
        </w:tc>
        <w:tc>
          <w:tcPr>
            <w:tcW w:w="3047" w:type="dxa"/>
          </w:tcPr>
          <w:p w:rsidR="006F4BEF" w:rsidRPr="006E0E1D" w:rsidRDefault="006F4BEF" w:rsidP="009B54B9">
            <w:pPr>
              <w:rPr>
                <w:rFonts w:cs="Times New Roman"/>
                <w:szCs w:val="26"/>
              </w:rPr>
            </w:pPr>
            <w:r>
              <w:rPr>
                <w:rFonts w:cs="Times New Roman"/>
                <w:szCs w:val="26"/>
              </w:rPr>
              <w:t>lbThemDonViTinh</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30</w:t>
            </w:r>
          </w:p>
        </w:tc>
        <w:tc>
          <w:tcPr>
            <w:tcW w:w="3047" w:type="dxa"/>
          </w:tcPr>
          <w:p w:rsidR="006F4BEF" w:rsidRPr="006E0E1D" w:rsidRDefault="006F4BEF" w:rsidP="009B54B9">
            <w:pPr>
              <w:rPr>
                <w:rFonts w:cs="Times New Roman"/>
                <w:szCs w:val="26"/>
              </w:rPr>
            </w:pPr>
            <w:r>
              <w:rPr>
                <w:rFonts w:cs="Times New Roman"/>
                <w:szCs w:val="26"/>
              </w:rPr>
              <w:t>lbThemNhaSanXuat</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31</w:t>
            </w:r>
          </w:p>
        </w:tc>
        <w:tc>
          <w:tcPr>
            <w:tcW w:w="3047" w:type="dxa"/>
          </w:tcPr>
          <w:p w:rsidR="006F4BEF" w:rsidRDefault="006F4BEF" w:rsidP="009B54B9">
            <w:pPr>
              <w:rPr>
                <w:rFonts w:cs="Times New Roman"/>
                <w:szCs w:val="26"/>
              </w:rPr>
            </w:pPr>
            <w:r>
              <w:rPr>
                <w:rFonts w:cs="Times New Roman"/>
                <w:szCs w:val="26"/>
              </w:rPr>
              <w:t>lbThemDanhMucSanPham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32</w:t>
            </w:r>
          </w:p>
        </w:tc>
        <w:tc>
          <w:tcPr>
            <w:tcW w:w="3047" w:type="dxa"/>
          </w:tcPr>
          <w:p w:rsidR="006F4BEF" w:rsidRPr="006E0E1D" w:rsidRDefault="006F4BEF" w:rsidP="009B54B9">
            <w:pPr>
              <w:rPr>
                <w:rFonts w:cs="Times New Roman"/>
                <w:szCs w:val="26"/>
              </w:rPr>
            </w:pPr>
            <w:r>
              <w:rPr>
                <w:rFonts w:cs="Times New Roman"/>
                <w:szCs w:val="26"/>
              </w:rPr>
              <w:t>lbSuaTenSanPham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33</w:t>
            </w:r>
          </w:p>
        </w:tc>
        <w:tc>
          <w:tcPr>
            <w:tcW w:w="3047" w:type="dxa"/>
          </w:tcPr>
          <w:p w:rsidR="006F4BEF" w:rsidRPr="006E0E1D" w:rsidRDefault="006F4BEF" w:rsidP="009B54B9">
            <w:pPr>
              <w:rPr>
                <w:rFonts w:cs="Times New Roman"/>
                <w:szCs w:val="26"/>
              </w:rPr>
            </w:pPr>
            <w:r>
              <w:rPr>
                <w:rFonts w:cs="Times New Roman"/>
                <w:szCs w:val="26"/>
              </w:rPr>
              <w:t>lbSuaGia</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34</w:t>
            </w:r>
          </w:p>
        </w:tc>
        <w:tc>
          <w:tcPr>
            <w:tcW w:w="3047" w:type="dxa"/>
          </w:tcPr>
          <w:p w:rsidR="006F4BEF" w:rsidRPr="006E0E1D" w:rsidRDefault="006F4BEF" w:rsidP="009B54B9">
            <w:pPr>
              <w:rPr>
                <w:rFonts w:cs="Times New Roman"/>
                <w:szCs w:val="26"/>
              </w:rPr>
            </w:pPr>
            <w:r>
              <w:rPr>
                <w:rFonts w:cs="Times New Roman"/>
                <w:szCs w:val="26"/>
              </w:rPr>
              <w:t>lbSuaSoLuong</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35</w:t>
            </w:r>
          </w:p>
        </w:tc>
        <w:tc>
          <w:tcPr>
            <w:tcW w:w="3047" w:type="dxa"/>
          </w:tcPr>
          <w:p w:rsidR="006F4BEF" w:rsidRPr="006E0E1D" w:rsidRDefault="006F4BEF" w:rsidP="009B54B9">
            <w:pPr>
              <w:rPr>
                <w:rFonts w:cs="Times New Roman"/>
                <w:szCs w:val="26"/>
              </w:rPr>
            </w:pPr>
            <w:r>
              <w:rPr>
                <w:rFonts w:cs="Times New Roman"/>
                <w:szCs w:val="26"/>
              </w:rPr>
              <w:t>lbSuaDonViTinh</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36</w:t>
            </w:r>
          </w:p>
        </w:tc>
        <w:tc>
          <w:tcPr>
            <w:tcW w:w="3047" w:type="dxa"/>
          </w:tcPr>
          <w:p w:rsidR="006F4BEF" w:rsidRPr="006E0E1D" w:rsidRDefault="006F4BEF" w:rsidP="009B54B9">
            <w:pPr>
              <w:rPr>
                <w:rFonts w:cs="Times New Roman"/>
                <w:szCs w:val="26"/>
              </w:rPr>
            </w:pPr>
            <w:r>
              <w:rPr>
                <w:rFonts w:cs="Times New Roman"/>
                <w:szCs w:val="26"/>
              </w:rPr>
              <w:t>lbSuaNhaSanXuat</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12CA9">
              <w:rPr>
                <w:rFonts w:cs="Times New Roman"/>
                <w:szCs w:val="26"/>
              </w:rPr>
              <w:t>490x30</w:t>
            </w:r>
          </w:p>
        </w:tc>
        <w:tc>
          <w:tcPr>
            <w:tcW w:w="2176" w:type="dxa"/>
          </w:tcPr>
          <w:p w:rsidR="006F4BEF" w:rsidRPr="006E0E1D" w:rsidRDefault="006F4BEF" w:rsidP="009B54B9">
            <w:pPr>
              <w:rPr>
                <w:rFonts w:cs="Times New Roman"/>
                <w:szCs w:val="26"/>
              </w:rPr>
            </w:pPr>
          </w:p>
        </w:tc>
      </w:tr>
      <w:tr w:rsidR="006F4BEF" w:rsidTr="009B54B9">
        <w:tc>
          <w:tcPr>
            <w:tcW w:w="975" w:type="dxa"/>
          </w:tcPr>
          <w:p w:rsidR="006F4BEF" w:rsidRDefault="006F4BEF" w:rsidP="009B54B9">
            <w:pPr>
              <w:jc w:val="center"/>
              <w:rPr>
                <w:rFonts w:cs="Times New Roman"/>
                <w:szCs w:val="26"/>
              </w:rPr>
            </w:pPr>
            <w:r>
              <w:rPr>
                <w:rFonts w:cs="Times New Roman"/>
                <w:szCs w:val="26"/>
              </w:rPr>
              <w:t>37</w:t>
            </w:r>
          </w:p>
        </w:tc>
        <w:tc>
          <w:tcPr>
            <w:tcW w:w="3047" w:type="dxa"/>
          </w:tcPr>
          <w:p w:rsidR="006F4BEF" w:rsidRDefault="006F4BEF" w:rsidP="009B54B9">
            <w:pPr>
              <w:rPr>
                <w:rFonts w:cs="Times New Roman"/>
                <w:szCs w:val="26"/>
              </w:rPr>
            </w:pPr>
            <w:r>
              <w:rPr>
                <w:rFonts w:cs="Times New Roman"/>
                <w:szCs w:val="26"/>
              </w:rPr>
              <w:t>lbSuaDanhMucSanPham</w:t>
            </w:r>
          </w:p>
        </w:tc>
        <w:tc>
          <w:tcPr>
            <w:tcW w:w="1621" w:type="dxa"/>
          </w:tcPr>
          <w:p w:rsidR="006F4BEF" w:rsidRPr="006E0E1D"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9F225C">
              <w:rPr>
                <w:rFonts w:cs="Times New Roman"/>
                <w:szCs w:val="26"/>
              </w:rPr>
              <w:t>490x30</w:t>
            </w:r>
          </w:p>
        </w:tc>
        <w:tc>
          <w:tcPr>
            <w:tcW w:w="2176" w:type="dxa"/>
          </w:tcPr>
          <w:p w:rsidR="006F4BEF" w:rsidRPr="006E0E1D" w:rsidRDefault="006F4BEF" w:rsidP="009B54B9">
            <w:pPr>
              <w:rPr>
                <w:rFonts w:cs="Times New Roman"/>
                <w:szCs w:val="26"/>
              </w:rPr>
            </w:pPr>
          </w:p>
        </w:tc>
      </w:tr>
    </w:tbl>
    <w:p w:rsidR="006F4BEF" w:rsidRDefault="006F4BEF" w:rsidP="006F4BEF">
      <w:pPr>
        <w:ind w:hanging="720"/>
        <w:rPr>
          <w:rFonts w:cs="Times New Roman"/>
          <w:b/>
          <w:sz w:val="32"/>
          <w:szCs w:val="32"/>
        </w:rPr>
      </w:pPr>
    </w:p>
    <w:p w:rsidR="006F4BEF" w:rsidRDefault="006F4BEF" w:rsidP="006F4BEF">
      <w:pPr>
        <w:ind w:hanging="720"/>
        <w:rPr>
          <w:rFonts w:cs="Times New Roman"/>
          <w:b/>
          <w:szCs w:val="26"/>
        </w:rPr>
      </w:pPr>
      <w:r>
        <w:rPr>
          <w:rFonts w:cs="Times New Roman"/>
          <w:b/>
          <w:szCs w:val="26"/>
        </w:rPr>
        <w:t>6.Biều đồ hoạt động</w:t>
      </w:r>
    </w:p>
    <w:p w:rsidR="006F4BEF" w:rsidRDefault="006F4BEF" w:rsidP="006F4BEF">
      <w:pPr>
        <w:ind w:hanging="720"/>
        <w:rPr>
          <w:rFonts w:cs="Times New Roman"/>
          <w:b/>
          <w:szCs w:val="26"/>
        </w:rPr>
      </w:pPr>
      <w:r w:rsidRPr="00F847DE">
        <w:rPr>
          <w:rFonts w:cs="Times New Roman"/>
          <w:b/>
          <w:noProof/>
          <w:szCs w:val="26"/>
        </w:rPr>
        <w:lastRenderedPageBreak/>
        <w:drawing>
          <wp:inline distT="0" distB="0" distL="0" distR="0" wp14:anchorId="31F1F970" wp14:editId="2AFB0745">
            <wp:extent cx="6718852" cy="4085128"/>
            <wp:effectExtent l="0" t="0" r="6350" b="0"/>
            <wp:docPr id="95" name="Picture 95" descr="C:\Users\trand\Downloads\Screenshot 2021-11-25 at 21-48-44 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Downloads\Screenshot 2021-11-25 at 21-48-44 Untitled Diagram.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726940" cy="4090045"/>
                    </a:xfrm>
                    <a:prstGeom prst="rect">
                      <a:avLst/>
                    </a:prstGeom>
                    <a:noFill/>
                    <a:ln>
                      <a:noFill/>
                    </a:ln>
                  </pic:spPr>
                </pic:pic>
              </a:graphicData>
            </a:graphic>
          </wp:inline>
        </w:drawing>
      </w:r>
    </w:p>
    <w:p w:rsidR="006F4BEF" w:rsidRDefault="006F4BEF" w:rsidP="006F4BEF">
      <w:pPr>
        <w:ind w:hanging="720"/>
        <w:rPr>
          <w:rFonts w:cs="Times New Roman"/>
          <w:b/>
          <w:szCs w:val="26"/>
        </w:rPr>
      </w:pPr>
      <w:r>
        <w:rPr>
          <w:rFonts w:cs="Times New Roman"/>
          <w:b/>
          <w:szCs w:val="26"/>
        </w:rPr>
        <w:t>7.Bảng dữ liệu liên quan</w:t>
      </w:r>
    </w:p>
    <w:tbl>
      <w:tblPr>
        <w:tblStyle w:val="TableGrid"/>
        <w:tblW w:w="10980" w:type="dxa"/>
        <w:tblInd w:w="-635" w:type="dxa"/>
        <w:tblLook w:val="04A0" w:firstRow="1" w:lastRow="0" w:firstColumn="1" w:lastColumn="0" w:noHBand="0" w:noVBand="1"/>
      </w:tblPr>
      <w:tblGrid>
        <w:gridCol w:w="821"/>
        <w:gridCol w:w="4056"/>
        <w:gridCol w:w="2418"/>
        <w:gridCol w:w="1495"/>
        <w:gridCol w:w="2190"/>
      </w:tblGrid>
      <w:tr w:rsidR="006F4BEF" w:rsidRPr="004F555D" w:rsidTr="009B54B9">
        <w:tc>
          <w:tcPr>
            <w:tcW w:w="821" w:type="dxa"/>
          </w:tcPr>
          <w:p w:rsidR="006F4BEF" w:rsidRPr="00B90EC4" w:rsidRDefault="006F4BEF" w:rsidP="009B54B9">
            <w:pPr>
              <w:jc w:val="center"/>
              <w:rPr>
                <w:rFonts w:cs="Times New Roman"/>
                <w:b/>
                <w:szCs w:val="26"/>
              </w:rPr>
            </w:pPr>
            <w:r w:rsidRPr="00B90EC4">
              <w:rPr>
                <w:rFonts w:cs="Times New Roman"/>
                <w:b/>
                <w:szCs w:val="26"/>
              </w:rPr>
              <w:t>STT</w:t>
            </w:r>
          </w:p>
        </w:tc>
        <w:tc>
          <w:tcPr>
            <w:tcW w:w="4056" w:type="dxa"/>
          </w:tcPr>
          <w:p w:rsidR="006F4BEF" w:rsidRPr="00B90EC4" w:rsidRDefault="006F4BEF" w:rsidP="009B54B9">
            <w:pPr>
              <w:jc w:val="center"/>
              <w:rPr>
                <w:rFonts w:cs="Times New Roman"/>
                <w:b/>
                <w:szCs w:val="26"/>
              </w:rPr>
            </w:pPr>
            <w:r w:rsidRPr="00B90EC4">
              <w:rPr>
                <w:rFonts w:cs="Times New Roman"/>
                <w:b/>
                <w:szCs w:val="26"/>
              </w:rPr>
              <w:t>Tên bảng dữ liệu</w:t>
            </w:r>
          </w:p>
        </w:tc>
        <w:tc>
          <w:tcPr>
            <w:tcW w:w="2418" w:type="dxa"/>
          </w:tcPr>
          <w:p w:rsidR="006F4BEF" w:rsidRPr="00B90EC4" w:rsidRDefault="006F4BEF" w:rsidP="009B54B9">
            <w:pPr>
              <w:jc w:val="center"/>
              <w:rPr>
                <w:rFonts w:cs="Times New Roman"/>
                <w:b/>
                <w:szCs w:val="26"/>
              </w:rPr>
            </w:pPr>
            <w:r w:rsidRPr="00B90EC4">
              <w:rPr>
                <w:rFonts w:cs="Times New Roman"/>
                <w:b/>
                <w:szCs w:val="26"/>
              </w:rPr>
              <w:t>Tên trường dữ liệu</w:t>
            </w:r>
          </w:p>
        </w:tc>
        <w:tc>
          <w:tcPr>
            <w:tcW w:w="1495" w:type="dxa"/>
          </w:tcPr>
          <w:p w:rsidR="006F4BEF" w:rsidRPr="00B90EC4" w:rsidRDefault="006F4BEF" w:rsidP="009B54B9">
            <w:pPr>
              <w:jc w:val="center"/>
              <w:rPr>
                <w:rFonts w:cs="Times New Roman"/>
                <w:b/>
                <w:szCs w:val="26"/>
              </w:rPr>
            </w:pPr>
            <w:r w:rsidRPr="00B90EC4">
              <w:rPr>
                <w:rFonts w:cs="Times New Roman"/>
                <w:b/>
                <w:szCs w:val="26"/>
              </w:rPr>
              <w:t>Mức độ sử dụng</w:t>
            </w:r>
          </w:p>
        </w:tc>
        <w:tc>
          <w:tcPr>
            <w:tcW w:w="2190" w:type="dxa"/>
          </w:tcPr>
          <w:p w:rsidR="006F4BEF" w:rsidRPr="00B90EC4" w:rsidRDefault="006F4BEF" w:rsidP="009B54B9">
            <w:pPr>
              <w:jc w:val="center"/>
              <w:rPr>
                <w:rFonts w:cs="Times New Roman"/>
                <w:b/>
                <w:szCs w:val="26"/>
              </w:rPr>
            </w:pPr>
            <w:r w:rsidRPr="00B90EC4">
              <w:rPr>
                <w:rFonts w:cs="Times New Roman"/>
                <w:b/>
                <w:szCs w:val="26"/>
              </w:rPr>
              <w:t>Ràng buộc toàn vẹn</w:t>
            </w: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br/>
              <w:t>1</w:t>
            </w:r>
          </w:p>
        </w:tc>
        <w:tc>
          <w:tcPr>
            <w:tcW w:w="4056" w:type="dxa"/>
            <w:vMerge w:val="restart"/>
          </w:tcPr>
          <w:p w:rsidR="006F4BEF" w:rsidRPr="00B90EC4" w:rsidRDefault="006F4BEF" w:rsidP="009B54B9">
            <w:pPr>
              <w:jc w:val="center"/>
              <w:rPr>
                <w:rFonts w:cs="Times New Roman"/>
                <w:szCs w:val="26"/>
              </w:rPr>
            </w:pPr>
            <w:r>
              <w:rPr>
                <w:rFonts w:cs="Times New Roman"/>
                <w:szCs w:val="26"/>
              </w:rPr>
              <w:br/>
            </w:r>
            <w:r>
              <w:rPr>
                <w:rFonts w:cs="Times New Roman"/>
                <w:szCs w:val="26"/>
              </w:rPr>
              <w:br/>
              <w:t>HANGHOA</w:t>
            </w:r>
          </w:p>
        </w:tc>
        <w:tc>
          <w:tcPr>
            <w:tcW w:w="2418" w:type="dxa"/>
          </w:tcPr>
          <w:p w:rsidR="006F4BEF" w:rsidRPr="00B90EC4" w:rsidRDefault="006F4BEF" w:rsidP="009B54B9">
            <w:pPr>
              <w:jc w:val="center"/>
              <w:rPr>
                <w:rFonts w:cs="Times New Roman"/>
                <w:szCs w:val="26"/>
              </w:rPr>
            </w:pPr>
            <w:r>
              <w:rPr>
                <w:rFonts w:cs="Times New Roman"/>
                <w:szCs w:val="26"/>
              </w:rPr>
              <w:t>Mahanghoa</w:t>
            </w:r>
          </w:p>
        </w:tc>
        <w:tc>
          <w:tcPr>
            <w:tcW w:w="1495" w:type="dxa"/>
          </w:tcPr>
          <w:p w:rsidR="006F4BEF" w:rsidRPr="00B90EC4" w:rsidRDefault="006F4BEF" w:rsidP="009B54B9">
            <w:pPr>
              <w:jc w:val="center"/>
              <w:rPr>
                <w:rFonts w:cs="Times New Roman"/>
                <w:szCs w:val="26"/>
              </w:rPr>
            </w:pPr>
            <w:r>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Madanhmuc</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Tenhanghoa</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Dongia</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Donvitinh</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Sohangton</w:t>
            </w:r>
          </w:p>
        </w:tc>
        <w:tc>
          <w:tcPr>
            <w:tcW w:w="1495" w:type="dxa"/>
          </w:tcPr>
          <w:p w:rsidR="006F4BEF" w:rsidRDefault="006F4BEF" w:rsidP="009B54B9">
            <w:pPr>
              <w:jc w:val="center"/>
            </w:pPr>
            <w:r w:rsidRPr="009C1847">
              <w:rPr>
                <w:rFonts w:cs="Times New Roman"/>
                <w:szCs w:val="26"/>
              </w:rPr>
              <w:t>C,R,E,D</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t>2</w:t>
            </w:r>
          </w:p>
        </w:tc>
        <w:tc>
          <w:tcPr>
            <w:tcW w:w="4056" w:type="dxa"/>
            <w:vMerge w:val="restart"/>
          </w:tcPr>
          <w:p w:rsidR="006F4BEF" w:rsidRPr="00B90EC4" w:rsidRDefault="006F4BEF" w:rsidP="009B54B9">
            <w:pPr>
              <w:jc w:val="center"/>
              <w:rPr>
                <w:rFonts w:cs="Times New Roman"/>
                <w:szCs w:val="26"/>
              </w:rPr>
            </w:pPr>
            <w:r>
              <w:rPr>
                <w:rFonts w:cs="Times New Roman"/>
                <w:szCs w:val="26"/>
              </w:rPr>
              <w:t>DANHMUC_SANPHAM</w:t>
            </w:r>
          </w:p>
        </w:tc>
        <w:tc>
          <w:tcPr>
            <w:tcW w:w="2418" w:type="dxa"/>
          </w:tcPr>
          <w:p w:rsidR="006F4BEF" w:rsidRPr="00B90EC4" w:rsidRDefault="006F4BEF" w:rsidP="009B54B9">
            <w:pPr>
              <w:jc w:val="center"/>
              <w:rPr>
                <w:rFonts w:cs="Times New Roman"/>
                <w:szCs w:val="26"/>
              </w:rPr>
            </w:pPr>
            <w:r>
              <w:rPr>
                <w:rFonts w:cs="Times New Roman"/>
                <w:szCs w:val="26"/>
              </w:rPr>
              <w:t>Madanhmuc</w:t>
            </w:r>
          </w:p>
        </w:tc>
        <w:tc>
          <w:tcPr>
            <w:tcW w:w="1495" w:type="dxa"/>
          </w:tcPr>
          <w:p w:rsidR="006F4BEF" w:rsidRPr="00B90EC4" w:rsidRDefault="006F4BEF" w:rsidP="009B54B9">
            <w:pPr>
              <w:jc w:val="center"/>
              <w:rPr>
                <w:rFonts w:cs="Times New Roman"/>
                <w:szCs w:val="26"/>
              </w:rPr>
            </w:pPr>
            <w:r>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Tendanhmuc</w:t>
            </w:r>
          </w:p>
        </w:tc>
        <w:tc>
          <w:tcPr>
            <w:tcW w:w="1495" w:type="dxa"/>
          </w:tcPr>
          <w:p w:rsidR="006F4BEF" w:rsidRPr="00B90EC4" w:rsidRDefault="006F4BEF" w:rsidP="009B54B9">
            <w:pPr>
              <w:jc w:val="center"/>
              <w:rPr>
                <w:rFonts w:cs="Times New Roman"/>
                <w:szCs w:val="26"/>
              </w:rPr>
            </w:pPr>
            <w:r>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val="restart"/>
          </w:tcPr>
          <w:p w:rsidR="006F4BEF" w:rsidRPr="00B90EC4" w:rsidRDefault="006F4BEF" w:rsidP="009B54B9">
            <w:pPr>
              <w:jc w:val="center"/>
              <w:rPr>
                <w:rFonts w:cs="Times New Roman"/>
                <w:sz w:val="32"/>
                <w:szCs w:val="32"/>
              </w:rPr>
            </w:pPr>
            <w:r>
              <w:rPr>
                <w:rFonts w:cs="Times New Roman"/>
                <w:sz w:val="32"/>
                <w:szCs w:val="32"/>
              </w:rPr>
              <w:t>3</w:t>
            </w:r>
          </w:p>
        </w:tc>
        <w:tc>
          <w:tcPr>
            <w:tcW w:w="4056" w:type="dxa"/>
            <w:vMerge w:val="restart"/>
          </w:tcPr>
          <w:p w:rsidR="006F4BEF" w:rsidRPr="00B90EC4" w:rsidRDefault="006F4BEF" w:rsidP="009B54B9">
            <w:pPr>
              <w:jc w:val="center"/>
              <w:rPr>
                <w:rFonts w:cs="Times New Roman"/>
                <w:szCs w:val="26"/>
              </w:rPr>
            </w:pPr>
            <w:r>
              <w:rPr>
                <w:rFonts w:cs="Times New Roman"/>
                <w:szCs w:val="26"/>
              </w:rPr>
              <w:t>NHA_CAUNG_CAP</w:t>
            </w:r>
          </w:p>
        </w:tc>
        <w:tc>
          <w:tcPr>
            <w:tcW w:w="2418" w:type="dxa"/>
          </w:tcPr>
          <w:p w:rsidR="006F4BEF" w:rsidRPr="00B90EC4" w:rsidRDefault="006F4BEF" w:rsidP="009B54B9">
            <w:pPr>
              <w:jc w:val="center"/>
              <w:rPr>
                <w:rFonts w:cs="Times New Roman"/>
                <w:szCs w:val="26"/>
              </w:rPr>
            </w:pPr>
            <w:r>
              <w:rPr>
                <w:rFonts w:cs="Times New Roman"/>
                <w:szCs w:val="26"/>
              </w:rPr>
              <w:t>Manhacungcap</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Pr="00B90EC4" w:rsidRDefault="006F4BEF" w:rsidP="009B54B9">
            <w:pPr>
              <w:jc w:val="center"/>
              <w:rPr>
                <w:rFonts w:cs="Times New Roman"/>
                <w:szCs w:val="26"/>
              </w:rPr>
            </w:pPr>
            <w:r>
              <w:rPr>
                <w:rFonts w:cs="Times New Roman"/>
                <w:szCs w:val="26"/>
              </w:rPr>
              <w:t>Tennhacungcap</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SDT</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STK</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r w:rsidR="006F4BEF" w:rsidRPr="004F555D" w:rsidTr="009B54B9">
        <w:tc>
          <w:tcPr>
            <w:tcW w:w="821" w:type="dxa"/>
            <w:vMerge/>
          </w:tcPr>
          <w:p w:rsidR="006F4BEF" w:rsidRPr="00B90EC4" w:rsidRDefault="006F4BEF" w:rsidP="009B54B9">
            <w:pPr>
              <w:jc w:val="center"/>
              <w:rPr>
                <w:rFonts w:cs="Times New Roman"/>
                <w:sz w:val="32"/>
                <w:szCs w:val="32"/>
              </w:rPr>
            </w:pPr>
          </w:p>
        </w:tc>
        <w:tc>
          <w:tcPr>
            <w:tcW w:w="4056" w:type="dxa"/>
            <w:vMerge/>
          </w:tcPr>
          <w:p w:rsidR="006F4BEF" w:rsidRPr="00B90EC4" w:rsidRDefault="006F4BEF" w:rsidP="009B54B9">
            <w:pPr>
              <w:jc w:val="center"/>
              <w:rPr>
                <w:rFonts w:cs="Times New Roman"/>
                <w:szCs w:val="26"/>
              </w:rPr>
            </w:pPr>
          </w:p>
        </w:tc>
        <w:tc>
          <w:tcPr>
            <w:tcW w:w="2418" w:type="dxa"/>
          </w:tcPr>
          <w:p w:rsidR="006F4BEF" w:rsidRDefault="006F4BEF" w:rsidP="009B54B9">
            <w:pPr>
              <w:jc w:val="center"/>
              <w:rPr>
                <w:rFonts w:cs="Times New Roman"/>
                <w:szCs w:val="26"/>
              </w:rPr>
            </w:pPr>
            <w:r>
              <w:rPr>
                <w:rFonts w:cs="Times New Roman"/>
                <w:szCs w:val="26"/>
              </w:rPr>
              <w:t>Diachi</w:t>
            </w:r>
          </w:p>
        </w:tc>
        <w:tc>
          <w:tcPr>
            <w:tcW w:w="1495" w:type="dxa"/>
          </w:tcPr>
          <w:p w:rsidR="006F4BEF" w:rsidRDefault="006F4BEF" w:rsidP="009B54B9">
            <w:pPr>
              <w:jc w:val="center"/>
            </w:pPr>
            <w:r w:rsidRPr="00993A38">
              <w:rPr>
                <w:rFonts w:cs="Times New Roman"/>
                <w:szCs w:val="26"/>
              </w:rPr>
              <w:t>R</w:t>
            </w:r>
          </w:p>
        </w:tc>
        <w:tc>
          <w:tcPr>
            <w:tcW w:w="2190" w:type="dxa"/>
          </w:tcPr>
          <w:p w:rsidR="006F4BEF" w:rsidRPr="00B90EC4" w:rsidRDefault="006F4BEF" w:rsidP="009B54B9">
            <w:pPr>
              <w:jc w:val="center"/>
              <w:rPr>
                <w:rFonts w:cs="Times New Roman"/>
                <w:szCs w:val="26"/>
              </w:rPr>
            </w:pPr>
          </w:p>
        </w:tc>
      </w:tr>
    </w:tbl>
    <w:p w:rsidR="006F4BEF" w:rsidRDefault="006F4BEF" w:rsidP="006F4BEF">
      <w:pPr>
        <w:ind w:hanging="720"/>
        <w:rPr>
          <w:rFonts w:cs="Times New Roman"/>
          <w:b/>
          <w:sz w:val="32"/>
          <w:szCs w:val="32"/>
        </w:rPr>
      </w:pPr>
    </w:p>
    <w:p w:rsidR="006F4BEF" w:rsidRDefault="006F4BEF" w:rsidP="006F4BEF">
      <w:pPr>
        <w:ind w:hanging="720"/>
        <w:rPr>
          <w:rFonts w:cs="Times New Roman"/>
          <w:b/>
          <w:szCs w:val="26"/>
        </w:rPr>
      </w:pPr>
      <w:r>
        <w:rPr>
          <w:rFonts w:cs="Times New Roman"/>
          <w:b/>
          <w:szCs w:val="26"/>
        </w:rPr>
        <w:t>8.Quy trình xử lý trên giao diện</w:t>
      </w:r>
    </w:p>
    <w:tbl>
      <w:tblPr>
        <w:tblStyle w:val="TableGrid"/>
        <w:tblW w:w="11070" w:type="dxa"/>
        <w:tblInd w:w="-635" w:type="dxa"/>
        <w:tblLook w:val="04A0" w:firstRow="1" w:lastRow="0" w:firstColumn="1" w:lastColumn="0" w:noHBand="0" w:noVBand="1"/>
      </w:tblPr>
      <w:tblGrid>
        <w:gridCol w:w="796"/>
        <w:gridCol w:w="3018"/>
        <w:gridCol w:w="5214"/>
        <w:gridCol w:w="2042"/>
      </w:tblGrid>
      <w:tr w:rsidR="006F4BEF" w:rsidTr="009B54B9">
        <w:tc>
          <w:tcPr>
            <w:tcW w:w="796" w:type="dxa"/>
          </w:tcPr>
          <w:p w:rsidR="006F4BEF" w:rsidRPr="000A4802" w:rsidRDefault="006F4BEF" w:rsidP="009B54B9">
            <w:pPr>
              <w:jc w:val="center"/>
              <w:rPr>
                <w:rFonts w:cs="Times New Roman"/>
                <w:b/>
                <w:szCs w:val="26"/>
              </w:rPr>
            </w:pPr>
            <w:r w:rsidRPr="000A4802">
              <w:rPr>
                <w:rFonts w:cs="Times New Roman"/>
                <w:b/>
                <w:szCs w:val="26"/>
              </w:rPr>
              <w:lastRenderedPageBreak/>
              <w:t>STT</w:t>
            </w:r>
          </w:p>
        </w:tc>
        <w:tc>
          <w:tcPr>
            <w:tcW w:w="3018" w:type="dxa"/>
          </w:tcPr>
          <w:p w:rsidR="006F4BEF" w:rsidRPr="000A4802" w:rsidRDefault="006F4BEF" w:rsidP="009B54B9">
            <w:pPr>
              <w:jc w:val="center"/>
              <w:rPr>
                <w:rFonts w:cs="Times New Roman"/>
                <w:b/>
                <w:szCs w:val="26"/>
              </w:rPr>
            </w:pPr>
            <w:r w:rsidRPr="000A4802">
              <w:rPr>
                <w:rFonts w:cs="Times New Roman"/>
                <w:b/>
                <w:szCs w:val="26"/>
              </w:rPr>
              <w:t>Đối tượng tương tác</w:t>
            </w:r>
          </w:p>
        </w:tc>
        <w:tc>
          <w:tcPr>
            <w:tcW w:w="5214" w:type="dxa"/>
          </w:tcPr>
          <w:p w:rsidR="006F4BEF" w:rsidRPr="000A4802" w:rsidRDefault="006F4BEF" w:rsidP="009B54B9">
            <w:pPr>
              <w:jc w:val="center"/>
              <w:rPr>
                <w:rFonts w:cs="Times New Roman"/>
                <w:b/>
                <w:szCs w:val="26"/>
              </w:rPr>
            </w:pPr>
            <w:r w:rsidRPr="000A4802">
              <w:rPr>
                <w:rFonts w:cs="Times New Roman"/>
                <w:b/>
                <w:szCs w:val="26"/>
              </w:rPr>
              <w:t>Xử lý</w:t>
            </w:r>
          </w:p>
        </w:tc>
        <w:tc>
          <w:tcPr>
            <w:tcW w:w="2042" w:type="dxa"/>
          </w:tcPr>
          <w:p w:rsidR="006F4BEF" w:rsidRPr="000A4802" w:rsidRDefault="006F4BEF" w:rsidP="009B54B9">
            <w:pPr>
              <w:jc w:val="center"/>
              <w:rPr>
                <w:rFonts w:cs="Times New Roman"/>
                <w:b/>
                <w:szCs w:val="26"/>
              </w:rPr>
            </w:pPr>
            <w:r w:rsidRPr="000A4802">
              <w:rPr>
                <w:rFonts w:cs="Times New Roman"/>
                <w:b/>
                <w:szCs w:val="26"/>
              </w:rPr>
              <w:t>Bảng dữ liệu liên quan</w:t>
            </w:r>
          </w:p>
        </w:tc>
      </w:tr>
      <w:tr w:rsidR="006F4BEF" w:rsidTr="009B54B9">
        <w:tc>
          <w:tcPr>
            <w:tcW w:w="796" w:type="dxa"/>
          </w:tcPr>
          <w:p w:rsidR="006F4BEF" w:rsidRPr="006E0E1D" w:rsidRDefault="006F4BEF" w:rsidP="009B54B9">
            <w:pPr>
              <w:jc w:val="center"/>
              <w:rPr>
                <w:rFonts w:cs="Times New Roman"/>
                <w:szCs w:val="26"/>
              </w:rPr>
            </w:pPr>
            <w:r w:rsidRPr="006E0E1D">
              <w:rPr>
                <w:rFonts w:cs="Times New Roman"/>
                <w:szCs w:val="26"/>
              </w:rPr>
              <w:t>1</w:t>
            </w:r>
          </w:p>
        </w:tc>
        <w:tc>
          <w:tcPr>
            <w:tcW w:w="3018" w:type="dxa"/>
          </w:tcPr>
          <w:p w:rsidR="006F4BEF" w:rsidRPr="006E0E1D" w:rsidRDefault="006F4BEF" w:rsidP="009B54B9">
            <w:pPr>
              <w:rPr>
                <w:rFonts w:cs="Times New Roman"/>
                <w:szCs w:val="26"/>
              </w:rPr>
            </w:pPr>
            <w:r>
              <w:rPr>
                <w:rFonts w:cs="Times New Roman"/>
                <w:szCs w:val="26"/>
              </w:rPr>
              <w:t>txtTenSanPham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txtTenSanPham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txtTenSanPham=giá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txtTenSanPham=”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2</w:t>
            </w:r>
          </w:p>
        </w:tc>
        <w:tc>
          <w:tcPr>
            <w:tcW w:w="3018" w:type="dxa"/>
          </w:tcPr>
          <w:p w:rsidR="006F4BEF" w:rsidRPr="006E0E1D" w:rsidRDefault="006F4BEF" w:rsidP="009B54B9">
            <w:pPr>
              <w:rPr>
                <w:rFonts w:cs="Times New Roman"/>
                <w:szCs w:val="26"/>
              </w:rPr>
            </w:pPr>
            <w:r>
              <w:rPr>
                <w:rFonts w:cs="Times New Roman"/>
                <w:szCs w:val="26"/>
              </w:rPr>
              <w:t>txtNhaSanXuat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 txtNhaSanXuat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3</w:t>
            </w:r>
          </w:p>
        </w:tc>
        <w:tc>
          <w:tcPr>
            <w:tcW w:w="3018" w:type="dxa"/>
          </w:tcPr>
          <w:p w:rsidR="006F4BEF" w:rsidRPr="006E0E1D" w:rsidRDefault="006F4BEF" w:rsidP="009B54B9">
            <w:pPr>
              <w:rPr>
                <w:rFonts w:cs="Times New Roman"/>
                <w:szCs w:val="26"/>
              </w:rPr>
            </w:pPr>
            <w:r>
              <w:rPr>
                <w:rFonts w:cs="Times New Roman"/>
                <w:szCs w:val="26"/>
              </w:rPr>
              <w:t>txtDanhMucSanPham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txtDanhMucSanPham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txtDanhMucSanPham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4</w:t>
            </w:r>
          </w:p>
        </w:tc>
        <w:tc>
          <w:tcPr>
            <w:tcW w:w="3018" w:type="dxa"/>
          </w:tcPr>
          <w:p w:rsidR="006F4BEF" w:rsidRPr="006E0E1D" w:rsidRDefault="006F4BEF" w:rsidP="009B54B9">
            <w:pPr>
              <w:rPr>
                <w:rFonts w:cs="Times New Roman"/>
                <w:szCs w:val="26"/>
              </w:rPr>
            </w:pPr>
            <w:r>
              <w:rPr>
                <w:rFonts w:cs="Times New Roman"/>
                <w:szCs w:val="26"/>
              </w:rPr>
              <w:t>btnTimKiem</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btnTimkiem</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danh sách sản phẩm đã lọc theo yêu cầu txtTenSanPham, txtNhaSanXuat, txtDanhMucSanPham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giữ nguyên danh sách sản phẩm</w:t>
            </w:r>
          </w:p>
        </w:tc>
        <w:tc>
          <w:tcPr>
            <w:tcW w:w="2042" w:type="dxa"/>
          </w:tcPr>
          <w:p w:rsidR="006F4BEF" w:rsidRPr="00934E2F" w:rsidRDefault="006F4BEF" w:rsidP="009B54B9">
            <w:pPr>
              <w:jc w:val="center"/>
              <w:rPr>
                <w:rFonts w:cs="Times New Roman"/>
                <w:szCs w:val="26"/>
              </w:rPr>
            </w:pPr>
            <w:r>
              <w:rPr>
                <w:rFonts w:cs="Times New Roman"/>
                <w:szCs w:val="26"/>
              </w:rPr>
              <w:t>HANGHOA</w:t>
            </w: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5</w:t>
            </w:r>
          </w:p>
        </w:tc>
        <w:tc>
          <w:tcPr>
            <w:tcW w:w="3018" w:type="dxa"/>
          </w:tcPr>
          <w:p w:rsidR="006F4BEF" w:rsidRPr="006E0E1D" w:rsidRDefault="006F4BEF" w:rsidP="009B54B9">
            <w:pPr>
              <w:rPr>
                <w:rFonts w:cs="Times New Roman"/>
                <w:szCs w:val="26"/>
              </w:rPr>
            </w:pPr>
            <w:r>
              <w:rPr>
                <w:rFonts w:cs="Times New Roman"/>
                <w:szCs w:val="26"/>
              </w:rPr>
              <w:t>btnThemMoi</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btnThemMoi</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thêm mới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6</w:t>
            </w:r>
          </w:p>
        </w:tc>
        <w:tc>
          <w:tcPr>
            <w:tcW w:w="3018" w:type="dxa"/>
          </w:tcPr>
          <w:p w:rsidR="006F4BEF" w:rsidRPr="006E0E1D" w:rsidRDefault="006F4BEF" w:rsidP="009B54B9">
            <w:pPr>
              <w:rPr>
                <w:rFonts w:cs="Times New Roman"/>
                <w:szCs w:val="26"/>
              </w:rPr>
            </w:pPr>
            <w:r>
              <w:rPr>
                <w:rFonts w:cs="Times New Roman"/>
                <w:szCs w:val="26"/>
              </w:rPr>
              <w:t>btnSua</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btnSua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sửa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rPr>
          <w:trHeight w:val="1295"/>
        </w:trPr>
        <w:tc>
          <w:tcPr>
            <w:tcW w:w="796" w:type="dxa"/>
          </w:tcPr>
          <w:p w:rsidR="006F4BEF" w:rsidRPr="006E0E1D" w:rsidRDefault="006F4BEF" w:rsidP="009B54B9">
            <w:pPr>
              <w:jc w:val="center"/>
              <w:rPr>
                <w:rFonts w:cs="Times New Roman"/>
                <w:szCs w:val="26"/>
              </w:rPr>
            </w:pPr>
            <w:r>
              <w:rPr>
                <w:rFonts w:cs="Times New Roman"/>
                <w:szCs w:val="26"/>
              </w:rPr>
              <w:t>7</w:t>
            </w:r>
          </w:p>
        </w:tc>
        <w:tc>
          <w:tcPr>
            <w:tcW w:w="3018" w:type="dxa"/>
          </w:tcPr>
          <w:p w:rsidR="006F4BEF" w:rsidRPr="006E0E1D" w:rsidRDefault="006F4BEF" w:rsidP="009B54B9">
            <w:pPr>
              <w:rPr>
                <w:rFonts w:cs="Times New Roman"/>
                <w:szCs w:val="26"/>
              </w:rPr>
            </w:pPr>
            <w:r>
              <w:rPr>
                <w:rFonts w:cs="Times New Roman"/>
                <w:szCs w:val="26"/>
              </w:rPr>
              <w:t>btnXoa</w:t>
            </w:r>
          </w:p>
        </w:tc>
        <w:tc>
          <w:tcPr>
            <w:tcW w:w="5214"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btnXoa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xác nhận xóa sản phẩm</w:t>
            </w:r>
          </w:p>
          <w:p w:rsidR="006F4BEF" w:rsidRDefault="006F4BEF" w:rsidP="009B54B9">
            <w:pPr>
              <w:rPr>
                <w:rFonts w:cs="Times New Roman"/>
                <w:szCs w:val="26"/>
              </w:rPr>
            </w:pPr>
            <w:r>
              <w:rPr>
                <w:rFonts w:cs="Times New Roman"/>
                <w:szCs w:val="26"/>
              </w:rPr>
              <w:t xml:space="preserve">  </w:t>
            </w:r>
            <w:r w:rsidRPr="002E3486">
              <w:rPr>
                <w:rFonts w:cs="Times New Roman"/>
                <w:i/>
                <w:szCs w:val="26"/>
              </w:rPr>
              <w:t>Nếu</w:t>
            </w:r>
            <w:r>
              <w:rPr>
                <w:rFonts w:cs="Times New Roman"/>
                <w:szCs w:val="26"/>
              </w:rPr>
              <w:t xml:space="preserve"> người dùng bấm OK</w:t>
            </w:r>
          </w:p>
          <w:p w:rsidR="006F4BEF" w:rsidRDefault="006F4BEF" w:rsidP="009B54B9">
            <w:pPr>
              <w:rPr>
                <w:rFonts w:cs="Times New Roman"/>
                <w:szCs w:val="26"/>
              </w:rPr>
            </w:pPr>
            <w:r>
              <w:rPr>
                <w:rFonts w:cs="Times New Roman"/>
                <w:szCs w:val="26"/>
              </w:rPr>
              <w:t xml:space="preserve">  </w:t>
            </w:r>
            <w:r w:rsidRPr="002E3486">
              <w:rPr>
                <w:rFonts w:cs="Times New Roman"/>
                <w:i/>
                <w:szCs w:val="26"/>
              </w:rPr>
              <w:t>Thì</w:t>
            </w:r>
            <w:r>
              <w:rPr>
                <w:rFonts w:cs="Times New Roman"/>
                <w:szCs w:val="26"/>
              </w:rPr>
              <w:t xml:space="preserve"> xóa sản phẩm</w:t>
            </w:r>
          </w:p>
          <w:p w:rsidR="006F4BEF" w:rsidRPr="00934E2F" w:rsidRDefault="006F4BEF" w:rsidP="009B54B9">
            <w:pPr>
              <w:rPr>
                <w:rFonts w:cs="Times New Roman"/>
                <w:szCs w:val="26"/>
              </w:rPr>
            </w:pPr>
            <w:r w:rsidRPr="002B35CF">
              <w:rPr>
                <w:rFonts w:cs="Times New Roman"/>
                <w:i/>
                <w:szCs w:val="26"/>
              </w:rPr>
              <w:t>Không thì</w:t>
            </w:r>
            <w:r>
              <w:rPr>
                <w:rFonts w:cs="Times New Roman"/>
                <w:szCs w:val="26"/>
              </w:rPr>
              <w:t xml:space="preserve"> ở lại màn hình hiện tại</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8</w:t>
            </w:r>
          </w:p>
        </w:tc>
        <w:tc>
          <w:tcPr>
            <w:tcW w:w="3018" w:type="dxa"/>
          </w:tcPr>
          <w:p w:rsidR="006F4BEF" w:rsidRPr="006E0E1D" w:rsidRDefault="006F4BEF" w:rsidP="009B54B9">
            <w:pPr>
              <w:rPr>
                <w:rFonts w:cs="Times New Roman"/>
                <w:szCs w:val="26"/>
              </w:rPr>
            </w:pPr>
            <w:r>
              <w:rPr>
                <w:rFonts w:cs="Times New Roman"/>
                <w:szCs w:val="26"/>
              </w:rPr>
              <w:t>slThemTenSanPham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slThemTenSanPham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slThemTenSanPham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slThemTenSanPham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Pr="006E0E1D" w:rsidRDefault="006F4BEF" w:rsidP="009B54B9">
            <w:pPr>
              <w:jc w:val="center"/>
              <w:rPr>
                <w:rFonts w:cs="Times New Roman"/>
                <w:szCs w:val="26"/>
              </w:rPr>
            </w:pPr>
            <w:r>
              <w:rPr>
                <w:rFonts w:cs="Times New Roman"/>
                <w:szCs w:val="26"/>
              </w:rPr>
              <w:t>9</w:t>
            </w:r>
          </w:p>
        </w:tc>
        <w:tc>
          <w:tcPr>
            <w:tcW w:w="3018" w:type="dxa"/>
          </w:tcPr>
          <w:p w:rsidR="006F4BEF" w:rsidRPr="006E0E1D" w:rsidRDefault="006F4BEF" w:rsidP="009B54B9">
            <w:pPr>
              <w:rPr>
                <w:rFonts w:cs="Times New Roman"/>
                <w:szCs w:val="26"/>
              </w:rPr>
            </w:pPr>
            <w:r>
              <w:rPr>
                <w:rFonts w:cs="Times New Roman"/>
                <w:szCs w:val="26"/>
              </w:rPr>
              <w:t>txtThemGia</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txtThemGia</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txtThemGia =giá trị người dùng nhập vào\</w:t>
            </w:r>
            <w:r>
              <w:rPr>
                <w:rFonts w:cs="Times New Roman"/>
                <w:i/>
                <w:szCs w:val="26"/>
              </w:rPr>
              <w:t xml:space="preserve">  </w:t>
            </w:r>
            <w:r w:rsidRPr="0020030E">
              <w:rPr>
                <w:rFonts w:cs="Times New Roman"/>
                <w:i/>
                <w:szCs w:val="26"/>
              </w:rPr>
              <w:t>Nếu</w:t>
            </w:r>
            <w:r>
              <w:rPr>
                <w:rFonts w:cs="Times New Roman"/>
                <w:szCs w:val="26"/>
              </w:rPr>
              <w:t xml:space="preserve"> txtThemGia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txtThemGia</w:t>
            </w:r>
          </w:p>
          <w:p w:rsidR="006F4BEF" w:rsidRDefault="006F4BEF" w:rsidP="009B54B9">
            <w:pPr>
              <w:rPr>
                <w:rFonts w:cs="Times New Roman"/>
                <w:szCs w:val="26"/>
              </w:rPr>
            </w:pPr>
            <w:r w:rsidRPr="00934E2F">
              <w:rPr>
                <w:rFonts w:cs="Times New Roman"/>
                <w:i/>
                <w:szCs w:val="26"/>
              </w:rPr>
              <w:t>Không thì</w:t>
            </w:r>
            <w:r>
              <w:rPr>
                <w:rFonts w:cs="Times New Roman"/>
                <w:szCs w:val="26"/>
              </w:rPr>
              <w:t xml:space="preserve"> txtThemSoLuong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txtThemGia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10</w:t>
            </w:r>
          </w:p>
        </w:tc>
        <w:tc>
          <w:tcPr>
            <w:tcW w:w="3018" w:type="dxa"/>
          </w:tcPr>
          <w:p w:rsidR="006F4BEF" w:rsidRPr="006E0E1D" w:rsidRDefault="006F4BEF" w:rsidP="009B54B9">
            <w:pPr>
              <w:rPr>
                <w:rFonts w:cs="Times New Roman"/>
                <w:szCs w:val="26"/>
              </w:rPr>
            </w:pPr>
            <w:r>
              <w:rPr>
                <w:rFonts w:cs="Times New Roman"/>
                <w:szCs w:val="26"/>
              </w:rPr>
              <w:t>txtThemSoLuong</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txtThemSoLuong</w:t>
            </w:r>
          </w:p>
          <w:p w:rsidR="006F4BEF" w:rsidRDefault="006F4BEF" w:rsidP="009B54B9">
            <w:pPr>
              <w:rPr>
                <w:rFonts w:cs="Times New Roman"/>
                <w:szCs w:val="26"/>
              </w:rPr>
            </w:pPr>
            <w:r w:rsidRPr="00934E2F">
              <w:rPr>
                <w:rFonts w:cs="Times New Roman"/>
                <w:i/>
                <w:szCs w:val="26"/>
              </w:rPr>
              <w:lastRenderedPageBreak/>
              <w:t>Thì</w:t>
            </w:r>
            <w:r>
              <w:rPr>
                <w:rFonts w:cs="Times New Roman"/>
                <w:szCs w:val="26"/>
              </w:rPr>
              <w:t xml:space="preserve"> txtThemSoLuong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txtThemSoLuong&lt;0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txtThemSoLuong</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txtThemSoLuong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txtThemSoLuong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lastRenderedPageBreak/>
              <w:t>11</w:t>
            </w:r>
          </w:p>
        </w:tc>
        <w:tc>
          <w:tcPr>
            <w:tcW w:w="3018" w:type="dxa"/>
          </w:tcPr>
          <w:p w:rsidR="006F4BEF" w:rsidRPr="006E0E1D" w:rsidRDefault="006F4BEF" w:rsidP="009B54B9">
            <w:pPr>
              <w:rPr>
                <w:rFonts w:cs="Times New Roman"/>
                <w:szCs w:val="26"/>
              </w:rPr>
            </w:pPr>
            <w:r>
              <w:rPr>
                <w:rFonts w:cs="Times New Roman"/>
                <w:szCs w:val="26"/>
              </w:rPr>
              <w:t>slThemDonViTinh</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slThemDonViTinh</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slThemDonViTinh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slThemDonViTinh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12</w:t>
            </w:r>
          </w:p>
        </w:tc>
        <w:tc>
          <w:tcPr>
            <w:tcW w:w="3018" w:type="dxa"/>
          </w:tcPr>
          <w:p w:rsidR="006F4BEF" w:rsidRPr="006E0E1D" w:rsidRDefault="006F4BEF" w:rsidP="009B54B9">
            <w:pPr>
              <w:rPr>
                <w:rFonts w:cs="Times New Roman"/>
                <w:szCs w:val="26"/>
              </w:rPr>
            </w:pPr>
            <w:r>
              <w:rPr>
                <w:rFonts w:cs="Times New Roman"/>
                <w:szCs w:val="26"/>
              </w:rPr>
              <w:t>slThemNhaSanXuat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slThemNhaSanXuat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13</w:t>
            </w:r>
          </w:p>
        </w:tc>
        <w:tc>
          <w:tcPr>
            <w:tcW w:w="3018" w:type="dxa"/>
          </w:tcPr>
          <w:p w:rsidR="006F4BEF" w:rsidRPr="006E0E1D" w:rsidRDefault="006F4BEF" w:rsidP="009B54B9">
            <w:pPr>
              <w:rPr>
                <w:rFonts w:cs="Times New Roman"/>
                <w:szCs w:val="26"/>
              </w:rPr>
            </w:pPr>
            <w:r>
              <w:rPr>
                <w:rFonts w:cs="Times New Roman"/>
                <w:szCs w:val="26"/>
              </w:rPr>
              <w:t>txtSuaGia</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txtSuaGia</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txtSuaGia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txtSuaGia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txtSuaGia</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txtSuaGia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txtSuaGia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14</w:t>
            </w:r>
          </w:p>
        </w:tc>
        <w:tc>
          <w:tcPr>
            <w:tcW w:w="3018" w:type="dxa"/>
          </w:tcPr>
          <w:p w:rsidR="006F4BEF" w:rsidRPr="006E0E1D" w:rsidRDefault="006F4BEF" w:rsidP="009B54B9">
            <w:pPr>
              <w:rPr>
                <w:rFonts w:cs="Times New Roman"/>
                <w:szCs w:val="26"/>
              </w:rPr>
            </w:pPr>
            <w:r>
              <w:rPr>
                <w:rFonts w:cs="Times New Roman"/>
                <w:szCs w:val="26"/>
              </w:rPr>
              <w:t>txtSuaSoLuong</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txtSuaSoLuong</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txtSuaSoLuong =giá trị người dùng nhập vào</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Nếu</w:t>
            </w:r>
            <w:r>
              <w:rPr>
                <w:rFonts w:cs="Times New Roman"/>
                <w:szCs w:val="26"/>
              </w:rPr>
              <w:t xml:space="preserve"> txtSuaSoLuong &lt;0</w:t>
            </w:r>
          </w:p>
          <w:p w:rsidR="006F4BEF" w:rsidRDefault="006F4BEF" w:rsidP="009B54B9">
            <w:pPr>
              <w:rPr>
                <w:rFonts w:cs="Times New Roman"/>
                <w:szCs w:val="26"/>
              </w:rPr>
            </w:pPr>
            <w:r>
              <w:rPr>
                <w:rFonts w:cs="Times New Roman"/>
                <w:i/>
                <w:szCs w:val="26"/>
              </w:rPr>
              <w:t xml:space="preserve">  </w:t>
            </w:r>
            <w:r w:rsidRPr="0020030E">
              <w:rPr>
                <w:rFonts w:cs="Times New Roman"/>
                <w:i/>
                <w:szCs w:val="26"/>
              </w:rPr>
              <w:t>Thì</w:t>
            </w:r>
            <w:r>
              <w:rPr>
                <w:rFonts w:cs="Times New Roman"/>
                <w:szCs w:val="26"/>
              </w:rPr>
              <w:t xml:space="preserve"> Thông báo có lỗi ở txtSuaSoLuong</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Không thì</w:t>
            </w:r>
            <w:r>
              <w:rPr>
                <w:rFonts w:cs="Times New Roman"/>
                <w:szCs w:val="26"/>
              </w:rPr>
              <w:t xml:space="preserve"> txtSuaSoLuong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txtSuaSoLuong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15</w:t>
            </w:r>
          </w:p>
        </w:tc>
        <w:tc>
          <w:tcPr>
            <w:tcW w:w="3018" w:type="dxa"/>
          </w:tcPr>
          <w:p w:rsidR="006F4BEF" w:rsidRPr="006E0E1D" w:rsidRDefault="006F4BEF" w:rsidP="009B54B9">
            <w:pPr>
              <w:rPr>
                <w:rFonts w:cs="Times New Roman"/>
                <w:szCs w:val="26"/>
              </w:rPr>
            </w:pPr>
            <w:r>
              <w:rPr>
                <w:rFonts w:cs="Times New Roman"/>
                <w:szCs w:val="26"/>
              </w:rPr>
              <w:t>slSuaDonViTinh</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slSuaDonViTinh</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slSuaDonViTinh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slSuaDonViTinh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16</w:t>
            </w:r>
          </w:p>
        </w:tc>
        <w:tc>
          <w:tcPr>
            <w:tcW w:w="3018" w:type="dxa"/>
          </w:tcPr>
          <w:p w:rsidR="006F4BEF" w:rsidRPr="006E0E1D" w:rsidRDefault="006F4BEF" w:rsidP="009B54B9">
            <w:pPr>
              <w:rPr>
                <w:rFonts w:cs="Times New Roman"/>
                <w:szCs w:val="26"/>
              </w:rPr>
            </w:pPr>
            <w:r>
              <w:rPr>
                <w:rFonts w:cs="Times New Roman"/>
                <w:szCs w:val="26"/>
              </w:rPr>
              <w:t>slSuaNhaSanXuat</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slSuaNhaSanXuat</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slSuaNhaSanXuat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slSuaNhaSanXuat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17</w:t>
            </w:r>
          </w:p>
        </w:tc>
        <w:tc>
          <w:tcPr>
            <w:tcW w:w="3018" w:type="dxa"/>
          </w:tcPr>
          <w:p w:rsidR="006F4BEF" w:rsidRDefault="006F4BEF" w:rsidP="009B54B9">
            <w:pPr>
              <w:rPr>
                <w:rFonts w:cs="Times New Roman"/>
                <w:szCs w:val="26"/>
              </w:rPr>
            </w:pPr>
            <w:r>
              <w:rPr>
                <w:rFonts w:cs="Times New Roman"/>
                <w:szCs w:val="26"/>
              </w:rPr>
              <w:t>btnThemLuu</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btnThemLuu</w:t>
            </w:r>
          </w:p>
          <w:p w:rsidR="006F4BEF" w:rsidRPr="002E3486" w:rsidRDefault="006F4BEF" w:rsidP="009B54B9">
            <w:pPr>
              <w:rPr>
                <w:rFonts w:cs="Times New Roman"/>
                <w:szCs w:val="26"/>
              </w:rPr>
            </w:pPr>
            <w:r w:rsidRPr="002E3486">
              <w:rPr>
                <w:rFonts w:cs="Times New Roman"/>
                <w:i/>
                <w:szCs w:val="26"/>
              </w:rPr>
              <w:t>Thì</w:t>
            </w:r>
            <w:r>
              <w:rPr>
                <w:rFonts w:cs="Times New Roman"/>
                <w:szCs w:val="26"/>
              </w:rPr>
              <w:t xml:space="preserve"> kiểm tra </w:t>
            </w:r>
            <w:r w:rsidRPr="002E3486">
              <w:rPr>
                <w:rFonts w:cs="Times New Roman"/>
                <w:szCs w:val="26"/>
              </w:rPr>
              <w:t>txtThemTenSanPham,txtThemGia,</w:t>
            </w:r>
          </w:p>
          <w:p w:rsidR="006F4BEF" w:rsidRPr="002E3486" w:rsidRDefault="006F4BEF" w:rsidP="009B54B9">
            <w:pPr>
              <w:rPr>
                <w:rFonts w:cs="Times New Roman"/>
                <w:szCs w:val="26"/>
              </w:rPr>
            </w:pPr>
            <w:r w:rsidRPr="002E3486">
              <w:rPr>
                <w:rFonts w:cs="Times New Roman"/>
                <w:szCs w:val="26"/>
              </w:rPr>
              <w:t>txtThemSoLuong,slThemDonViTinh,</w:t>
            </w:r>
          </w:p>
          <w:p w:rsidR="006F4BEF" w:rsidRDefault="006F4BEF" w:rsidP="009B54B9">
            <w:pPr>
              <w:rPr>
                <w:rFonts w:cs="Times New Roman"/>
                <w:szCs w:val="26"/>
              </w:rPr>
            </w:pPr>
            <w:r w:rsidRPr="002E3486">
              <w:rPr>
                <w:rFonts w:cs="Times New Roman"/>
                <w:szCs w:val="26"/>
              </w:rPr>
              <w:t>slThemNhaSanXuat</w:t>
            </w:r>
            <w:r>
              <w:rPr>
                <w:rFonts w:cs="Times New Roman"/>
                <w:szCs w:val="26"/>
              </w:rPr>
              <w:t xml:space="preserve"> có khác “” và &gt;0</w:t>
            </w:r>
          </w:p>
          <w:p w:rsidR="006F4BEF" w:rsidRPr="002E3486" w:rsidRDefault="006F4BEF" w:rsidP="009B54B9">
            <w:pPr>
              <w:rPr>
                <w:rFonts w:cs="Times New Roman"/>
                <w:szCs w:val="26"/>
              </w:rPr>
            </w:pPr>
            <w:r>
              <w:rPr>
                <w:rFonts w:cs="Times New Roman"/>
                <w:szCs w:val="26"/>
              </w:rPr>
              <w:t xml:space="preserve">  </w:t>
            </w:r>
            <w:r w:rsidRPr="00552A29">
              <w:rPr>
                <w:rFonts w:cs="Times New Roman"/>
                <w:i/>
                <w:szCs w:val="26"/>
              </w:rPr>
              <w:t>Nếu</w:t>
            </w:r>
            <w:r>
              <w:rPr>
                <w:rFonts w:cs="Times New Roman"/>
                <w:szCs w:val="26"/>
              </w:rPr>
              <w:t xml:space="preserve"> </w:t>
            </w:r>
            <w:r w:rsidRPr="002E3486">
              <w:rPr>
                <w:rFonts w:cs="Times New Roman"/>
                <w:szCs w:val="26"/>
              </w:rPr>
              <w:t>txtThemTenSanPham,txtThemGia,</w:t>
            </w:r>
          </w:p>
          <w:p w:rsidR="006F4BEF" w:rsidRPr="002E3486" w:rsidRDefault="006F4BEF" w:rsidP="009B54B9">
            <w:pPr>
              <w:rPr>
                <w:rFonts w:cs="Times New Roman"/>
                <w:szCs w:val="26"/>
              </w:rPr>
            </w:pPr>
            <w:r w:rsidRPr="002E3486">
              <w:rPr>
                <w:rFonts w:cs="Times New Roman"/>
                <w:szCs w:val="26"/>
              </w:rPr>
              <w:t>txtThemSoLuong,slThemDonViTinh,</w:t>
            </w:r>
          </w:p>
          <w:p w:rsidR="006F4BEF" w:rsidRDefault="006F4BEF" w:rsidP="009B54B9">
            <w:pPr>
              <w:rPr>
                <w:rFonts w:cs="Times New Roman"/>
                <w:szCs w:val="26"/>
              </w:rPr>
            </w:pPr>
            <w:r w:rsidRPr="002E3486">
              <w:rPr>
                <w:rFonts w:cs="Times New Roman"/>
                <w:szCs w:val="26"/>
              </w:rPr>
              <w:t>slThemNhaSanXuat</w:t>
            </w:r>
            <w:r>
              <w:rPr>
                <w:rFonts w:cs="Times New Roman"/>
                <w:szCs w:val="26"/>
              </w:rPr>
              <w:t xml:space="preserve"> có khác “” và &gt;0</w:t>
            </w:r>
          </w:p>
          <w:p w:rsidR="006F4BEF" w:rsidRDefault="006F4BEF" w:rsidP="009B54B9">
            <w:pPr>
              <w:rPr>
                <w:rFonts w:cs="Times New Roman"/>
                <w:szCs w:val="26"/>
              </w:rPr>
            </w:pPr>
            <w:r>
              <w:rPr>
                <w:rFonts w:cs="Times New Roman"/>
                <w:i/>
                <w:szCs w:val="26"/>
              </w:rPr>
              <w:t xml:space="preserve">  </w:t>
            </w:r>
            <w:r w:rsidRPr="00934E2F">
              <w:rPr>
                <w:rFonts w:cs="Times New Roman"/>
                <w:i/>
                <w:szCs w:val="26"/>
              </w:rPr>
              <w:t>Thì</w:t>
            </w:r>
            <w:r>
              <w:rPr>
                <w:rFonts w:cs="Times New Roman"/>
                <w:szCs w:val="26"/>
              </w:rPr>
              <w:t xml:space="preserve"> </w:t>
            </w:r>
          </w:p>
          <w:p w:rsidR="006F4BEF" w:rsidRDefault="006F4BEF" w:rsidP="009B54B9">
            <w:pPr>
              <w:rPr>
                <w:rFonts w:cs="Times New Roman"/>
                <w:szCs w:val="26"/>
              </w:rPr>
            </w:pPr>
            <w:r>
              <w:rPr>
                <w:rFonts w:cs="Times New Roman"/>
                <w:szCs w:val="26"/>
              </w:rPr>
              <w:lastRenderedPageBreak/>
              <w:t xml:space="preserve">    </w:t>
            </w:r>
            <w:r w:rsidRPr="00552A29">
              <w:rPr>
                <w:rFonts w:cs="Times New Roman"/>
                <w:i/>
                <w:szCs w:val="26"/>
              </w:rPr>
              <w:t>Lặp</w:t>
            </w:r>
            <w:r>
              <w:rPr>
                <w:rFonts w:cs="Times New Roman"/>
                <w:szCs w:val="26"/>
              </w:rPr>
              <w:t xml:space="preserve"> từng danh sách sản phẩm</w:t>
            </w:r>
          </w:p>
          <w:p w:rsidR="006F4BEF" w:rsidRDefault="006F4BEF" w:rsidP="009B54B9">
            <w:pPr>
              <w:rPr>
                <w:rFonts w:cs="Times New Roman"/>
                <w:szCs w:val="26"/>
              </w:rPr>
            </w:pPr>
            <w:r>
              <w:rPr>
                <w:rFonts w:cs="Times New Roman"/>
                <w:szCs w:val="26"/>
              </w:rPr>
              <w:t xml:space="preserve">    Thêm mới sản phẩm vào trong hệ thống </w:t>
            </w:r>
          </w:p>
          <w:p w:rsidR="006F4BEF" w:rsidRDefault="006F4BEF" w:rsidP="009B54B9">
            <w:pPr>
              <w:rPr>
                <w:rFonts w:cs="Times New Roman"/>
                <w:szCs w:val="26"/>
              </w:rPr>
            </w:pPr>
            <w:r>
              <w:rPr>
                <w:rFonts w:cs="Times New Roman"/>
                <w:szCs w:val="26"/>
              </w:rPr>
              <w:t xml:space="preserve">    </w:t>
            </w:r>
            <w:r w:rsidRPr="00552A29">
              <w:rPr>
                <w:rFonts w:cs="Times New Roman"/>
                <w:i/>
                <w:szCs w:val="26"/>
              </w:rPr>
              <w:t>Đến khi</w:t>
            </w:r>
            <w:r>
              <w:rPr>
                <w:rFonts w:cs="Times New Roman"/>
                <w:szCs w:val="26"/>
              </w:rPr>
              <w:t xml:space="preserve"> hết sản phẩm</w:t>
            </w:r>
          </w:p>
          <w:p w:rsidR="006F4BEF" w:rsidRPr="00934E2F" w:rsidRDefault="006F4BEF" w:rsidP="009B54B9">
            <w:pPr>
              <w:rPr>
                <w:rFonts w:cs="Times New Roman"/>
                <w:szCs w:val="26"/>
              </w:rPr>
            </w:pPr>
            <w:r w:rsidRPr="002E3486">
              <w:rPr>
                <w:rFonts w:cs="Times New Roman"/>
                <w:i/>
                <w:szCs w:val="26"/>
              </w:rPr>
              <w:t xml:space="preserve">   Không thì</w:t>
            </w:r>
            <w:r>
              <w:rPr>
                <w:rFonts w:cs="Times New Roman"/>
                <w:szCs w:val="26"/>
              </w:rPr>
              <w:t xml:space="preserve"> thông báo lưu sản phẩm thất bại</w:t>
            </w:r>
          </w:p>
        </w:tc>
        <w:tc>
          <w:tcPr>
            <w:tcW w:w="2042" w:type="dxa"/>
          </w:tcPr>
          <w:p w:rsidR="006F4BEF" w:rsidRPr="00934E2F" w:rsidRDefault="006F4BEF" w:rsidP="009B54B9">
            <w:pPr>
              <w:jc w:val="center"/>
              <w:rPr>
                <w:rFonts w:cs="Times New Roman"/>
                <w:szCs w:val="26"/>
              </w:rPr>
            </w:pPr>
            <w:r>
              <w:rPr>
                <w:rFonts w:cs="Times New Roman"/>
                <w:szCs w:val="26"/>
              </w:rPr>
              <w:lastRenderedPageBreak/>
              <w:t>HANGHOA</w:t>
            </w:r>
          </w:p>
        </w:tc>
      </w:tr>
      <w:tr w:rsidR="006F4BEF" w:rsidTr="009B54B9">
        <w:tc>
          <w:tcPr>
            <w:tcW w:w="796" w:type="dxa"/>
          </w:tcPr>
          <w:p w:rsidR="006F4BEF" w:rsidRDefault="006F4BEF" w:rsidP="009B54B9">
            <w:pPr>
              <w:jc w:val="center"/>
              <w:rPr>
                <w:rFonts w:cs="Times New Roman"/>
                <w:szCs w:val="26"/>
              </w:rPr>
            </w:pPr>
            <w:r>
              <w:rPr>
                <w:rFonts w:cs="Times New Roman"/>
                <w:szCs w:val="26"/>
              </w:rPr>
              <w:lastRenderedPageBreak/>
              <w:t>18</w:t>
            </w:r>
          </w:p>
        </w:tc>
        <w:tc>
          <w:tcPr>
            <w:tcW w:w="3018" w:type="dxa"/>
          </w:tcPr>
          <w:p w:rsidR="006F4BEF" w:rsidRDefault="006F4BEF" w:rsidP="009B54B9">
            <w:pPr>
              <w:rPr>
                <w:rFonts w:cs="Times New Roman"/>
                <w:szCs w:val="26"/>
              </w:rPr>
            </w:pPr>
            <w:r>
              <w:rPr>
                <w:rFonts w:cs="Times New Roman"/>
                <w:szCs w:val="26"/>
              </w:rPr>
              <w:t>btnSuaLuu</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btnSuaLuu</w:t>
            </w:r>
          </w:p>
          <w:p w:rsidR="006F4BEF" w:rsidRPr="002E3486" w:rsidRDefault="006F4BEF" w:rsidP="009B54B9">
            <w:pPr>
              <w:rPr>
                <w:rFonts w:cs="Times New Roman"/>
                <w:szCs w:val="26"/>
              </w:rPr>
            </w:pPr>
            <w:r>
              <w:rPr>
                <w:rFonts w:cs="Times New Roman"/>
                <w:i/>
                <w:szCs w:val="26"/>
              </w:rPr>
              <w:t xml:space="preserve">  </w:t>
            </w:r>
            <w:r w:rsidRPr="002E3486">
              <w:rPr>
                <w:rFonts w:cs="Times New Roman"/>
                <w:i/>
                <w:szCs w:val="26"/>
              </w:rPr>
              <w:t>Thì</w:t>
            </w:r>
            <w:r>
              <w:rPr>
                <w:rFonts w:cs="Times New Roman"/>
                <w:szCs w:val="26"/>
              </w:rPr>
              <w:t xml:space="preserve"> kiểm tra </w:t>
            </w:r>
            <w:r w:rsidRPr="002E3486">
              <w:rPr>
                <w:rFonts w:cs="Times New Roman"/>
                <w:szCs w:val="26"/>
              </w:rPr>
              <w:t>txt</w:t>
            </w:r>
            <w:r>
              <w:rPr>
                <w:rFonts w:cs="Times New Roman"/>
                <w:szCs w:val="26"/>
              </w:rPr>
              <w:t>Sua</w:t>
            </w:r>
            <w:r w:rsidRPr="002E3486">
              <w:rPr>
                <w:rFonts w:cs="Times New Roman"/>
                <w:szCs w:val="26"/>
              </w:rPr>
              <w:t>TenSanPham,txt</w:t>
            </w:r>
            <w:r>
              <w:rPr>
                <w:rFonts w:cs="Times New Roman"/>
                <w:szCs w:val="26"/>
              </w:rPr>
              <w:t>Sua</w:t>
            </w:r>
            <w:r w:rsidRPr="002E3486">
              <w:rPr>
                <w:rFonts w:cs="Times New Roman"/>
                <w:szCs w:val="26"/>
              </w:rPr>
              <w:t>Gia,</w:t>
            </w:r>
          </w:p>
          <w:p w:rsidR="006F4BEF" w:rsidRPr="002E3486" w:rsidRDefault="006F4BEF" w:rsidP="009B54B9">
            <w:pPr>
              <w:rPr>
                <w:rFonts w:cs="Times New Roman"/>
                <w:szCs w:val="26"/>
              </w:rPr>
            </w:pPr>
            <w:r w:rsidRPr="002E3486">
              <w:rPr>
                <w:rFonts w:cs="Times New Roman"/>
                <w:szCs w:val="26"/>
              </w:rPr>
              <w:t>txt</w:t>
            </w:r>
            <w:r>
              <w:rPr>
                <w:rFonts w:cs="Times New Roman"/>
                <w:szCs w:val="26"/>
              </w:rPr>
              <w:t>Sua</w:t>
            </w:r>
            <w:r w:rsidRPr="002E3486">
              <w:rPr>
                <w:rFonts w:cs="Times New Roman"/>
                <w:szCs w:val="26"/>
              </w:rPr>
              <w:t>SoLuong,sl</w:t>
            </w:r>
            <w:r>
              <w:rPr>
                <w:rFonts w:cs="Times New Roman"/>
                <w:szCs w:val="26"/>
              </w:rPr>
              <w:t>Sua</w:t>
            </w:r>
            <w:r w:rsidRPr="002E3486">
              <w:rPr>
                <w:rFonts w:cs="Times New Roman"/>
                <w:szCs w:val="26"/>
              </w:rPr>
              <w:t>DonViTinh,</w:t>
            </w:r>
          </w:p>
          <w:p w:rsidR="006F4BEF" w:rsidRDefault="006F4BEF" w:rsidP="009B54B9">
            <w:pPr>
              <w:rPr>
                <w:rFonts w:cs="Times New Roman"/>
                <w:szCs w:val="26"/>
              </w:rPr>
            </w:pPr>
            <w:r w:rsidRPr="002E3486">
              <w:rPr>
                <w:rFonts w:cs="Times New Roman"/>
                <w:szCs w:val="26"/>
              </w:rPr>
              <w:t>sl</w:t>
            </w:r>
            <w:r>
              <w:rPr>
                <w:rFonts w:cs="Times New Roman"/>
                <w:szCs w:val="26"/>
              </w:rPr>
              <w:t>Sua</w:t>
            </w:r>
            <w:r w:rsidRPr="002E3486">
              <w:rPr>
                <w:rFonts w:cs="Times New Roman"/>
                <w:szCs w:val="26"/>
              </w:rPr>
              <w:t>NhaSanXuat</w:t>
            </w:r>
            <w:r>
              <w:rPr>
                <w:rFonts w:cs="Times New Roman"/>
                <w:szCs w:val="26"/>
              </w:rPr>
              <w:t xml:space="preserve"> có khác “” và &gt;0</w:t>
            </w:r>
          </w:p>
          <w:p w:rsidR="006F4BEF" w:rsidRPr="002E3486" w:rsidRDefault="006F4BEF" w:rsidP="009B54B9">
            <w:pPr>
              <w:rPr>
                <w:rFonts w:cs="Times New Roman"/>
                <w:szCs w:val="26"/>
              </w:rPr>
            </w:pPr>
            <w:r>
              <w:rPr>
                <w:rFonts w:cs="Times New Roman"/>
                <w:szCs w:val="26"/>
              </w:rPr>
              <w:t xml:space="preserve">  </w:t>
            </w:r>
            <w:r w:rsidRPr="00552A29">
              <w:rPr>
                <w:rFonts w:cs="Times New Roman"/>
                <w:i/>
                <w:szCs w:val="26"/>
              </w:rPr>
              <w:t>Nếu</w:t>
            </w:r>
            <w:r w:rsidRPr="002E3486">
              <w:rPr>
                <w:rFonts w:cs="Times New Roman"/>
                <w:szCs w:val="26"/>
              </w:rPr>
              <w:t xml:space="preserve"> txt</w:t>
            </w:r>
            <w:r>
              <w:rPr>
                <w:rFonts w:cs="Times New Roman"/>
                <w:szCs w:val="26"/>
              </w:rPr>
              <w:t>Sua</w:t>
            </w:r>
            <w:r w:rsidRPr="002E3486">
              <w:rPr>
                <w:rFonts w:cs="Times New Roman"/>
                <w:szCs w:val="26"/>
              </w:rPr>
              <w:t>TenSanPham,txt</w:t>
            </w:r>
            <w:r>
              <w:rPr>
                <w:rFonts w:cs="Times New Roman"/>
                <w:szCs w:val="26"/>
              </w:rPr>
              <w:t>Sua</w:t>
            </w:r>
            <w:r w:rsidRPr="002E3486">
              <w:rPr>
                <w:rFonts w:cs="Times New Roman"/>
                <w:szCs w:val="26"/>
              </w:rPr>
              <w:t>Gia,</w:t>
            </w:r>
          </w:p>
          <w:p w:rsidR="006F4BEF" w:rsidRPr="002E3486" w:rsidRDefault="006F4BEF" w:rsidP="009B54B9">
            <w:pPr>
              <w:rPr>
                <w:rFonts w:cs="Times New Roman"/>
                <w:szCs w:val="26"/>
              </w:rPr>
            </w:pPr>
            <w:r w:rsidRPr="002E3486">
              <w:rPr>
                <w:rFonts w:cs="Times New Roman"/>
                <w:szCs w:val="26"/>
              </w:rPr>
              <w:t>txt</w:t>
            </w:r>
            <w:r>
              <w:rPr>
                <w:rFonts w:cs="Times New Roman"/>
                <w:szCs w:val="26"/>
              </w:rPr>
              <w:t>Sua</w:t>
            </w:r>
            <w:r w:rsidRPr="002E3486">
              <w:rPr>
                <w:rFonts w:cs="Times New Roman"/>
                <w:szCs w:val="26"/>
              </w:rPr>
              <w:t>SoLuong,sl</w:t>
            </w:r>
            <w:r>
              <w:rPr>
                <w:rFonts w:cs="Times New Roman"/>
                <w:szCs w:val="26"/>
              </w:rPr>
              <w:t>Sua</w:t>
            </w:r>
            <w:r w:rsidRPr="002E3486">
              <w:rPr>
                <w:rFonts w:cs="Times New Roman"/>
                <w:szCs w:val="26"/>
              </w:rPr>
              <w:t>DonViTinh,</w:t>
            </w:r>
          </w:p>
          <w:p w:rsidR="006F4BEF" w:rsidRDefault="006F4BEF" w:rsidP="009B54B9">
            <w:pPr>
              <w:rPr>
                <w:rFonts w:cs="Times New Roman"/>
                <w:szCs w:val="26"/>
              </w:rPr>
            </w:pPr>
            <w:r w:rsidRPr="002E3486">
              <w:rPr>
                <w:rFonts w:cs="Times New Roman"/>
                <w:szCs w:val="26"/>
              </w:rPr>
              <w:t>sl</w:t>
            </w:r>
            <w:r>
              <w:rPr>
                <w:rFonts w:cs="Times New Roman"/>
                <w:szCs w:val="26"/>
              </w:rPr>
              <w:t>Sua</w:t>
            </w:r>
            <w:r w:rsidRPr="002E3486">
              <w:rPr>
                <w:rFonts w:cs="Times New Roman"/>
                <w:szCs w:val="26"/>
              </w:rPr>
              <w:t>NhaSanXuat</w:t>
            </w:r>
            <w:r>
              <w:rPr>
                <w:rFonts w:cs="Times New Roman"/>
                <w:szCs w:val="26"/>
              </w:rPr>
              <w:t xml:space="preserve"> có khác “” và &gt;0</w:t>
            </w:r>
            <w:r>
              <w:rPr>
                <w:rFonts w:cs="Times New Roman"/>
                <w:i/>
                <w:szCs w:val="26"/>
              </w:rPr>
              <w:t xml:space="preserve"> </w:t>
            </w:r>
            <w:r w:rsidRPr="00934E2F">
              <w:rPr>
                <w:rFonts w:cs="Times New Roman"/>
                <w:i/>
                <w:szCs w:val="26"/>
              </w:rPr>
              <w:t>Thì</w:t>
            </w:r>
            <w:r>
              <w:rPr>
                <w:rFonts w:cs="Times New Roman"/>
                <w:szCs w:val="26"/>
              </w:rPr>
              <w:t xml:space="preserve"> </w:t>
            </w:r>
          </w:p>
          <w:p w:rsidR="006F4BEF" w:rsidRDefault="006F4BEF" w:rsidP="009B54B9">
            <w:pPr>
              <w:rPr>
                <w:rFonts w:cs="Times New Roman"/>
                <w:szCs w:val="26"/>
              </w:rPr>
            </w:pPr>
            <w:r>
              <w:rPr>
                <w:rFonts w:cs="Times New Roman"/>
                <w:szCs w:val="26"/>
              </w:rPr>
              <w:t xml:space="preserve">    </w:t>
            </w:r>
            <w:r w:rsidRPr="00552A29">
              <w:rPr>
                <w:rFonts w:cs="Times New Roman"/>
                <w:i/>
                <w:szCs w:val="26"/>
              </w:rPr>
              <w:t>Lặp</w:t>
            </w:r>
            <w:r>
              <w:rPr>
                <w:rFonts w:cs="Times New Roman"/>
                <w:szCs w:val="26"/>
              </w:rPr>
              <w:t xml:space="preserve"> từng danh sách sản phẩm</w:t>
            </w:r>
          </w:p>
          <w:p w:rsidR="006F4BEF" w:rsidRDefault="006F4BEF" w:rsidP="009B54B9">
            <w:pPr>
              <w:rPr>
                <w:rFonts w:cs="Times New Roman"/>
                <w:szCs w:val="26"/>
              </w:rPr>
            </w:pPr>
            <w:r>
              <w:rPr>
                <w:rFonts w:cs="Times New Roman"/>
                <w:szCs w:val="26"/>
              </w:rPr>
              <w:t xml:space="preserve">    Cập nhật sản phẩm vào trong hệ thống </w:t>
            </w:r>
          </w:p>
          <w:p w:rsidR="006F4BEF" w:rsidRDefault="006F4BEF" w:rsidP="009B54B9">
            <w:pPr>
              <w:rPr>
                <w:rFonts w:cs="Times New Roman"/>
                <w:szCs w:val="26"/>
              </w:rPr>
            </w:pPr>
            <w:r>
              <w:rPr>
                <w:rFonts w:cs="Times New Roman"/>
                <w:szCs w:val="26"/>
              </w:rPr>
              <w:t xml:space="preserve">    </w:t>
            </w:r>
            <w:r w:rsidRPr="00552A29">
              <w:rPr>
                <w:rFonts w:cs="Times New Roman"/>
                <w:i/>
                <w:szCs w:val="26"/>
              </w:rPr>
              <w:t>Đến khi</w:t>
            </w:r>
            <w:r>
              <w:rPr>
                <w:rFonts w:cs="Times New Roman"/>
                <w:szCs w:val="26"/>
              </w:rPr>
              <w:t xml:space="preserve"> hết sản phẩm</w:t>
            </w:r>
          </w:p>
          <w:p w:rsidR="006F4BEF" w:rsidRPr="00934E2F" w:rsidRDefault="006F4BEF" w:rsidP="009B54B9">
            <w:pPr>
              <w:rPr>
                <w:rFonts w:cs="Times New Roman"/>
                <w:szCs w:val="26"/>
              </w:rPr>
            </w:pPr>
            <w:r>
              <w:rPr>
                <w:rFonts w:cs="Times New Roman"/>
                <w:i/>
                <w:szCs w:val="26"/>
              </w:rPr>
              <w:t xml:space="preserve"> </w:t>
            </w:r>
            <w:r w:rsidRPr="002E3486">
              <w:rPr>
                <w:rFonts w:cs="Times New Roman"/>
                <w:i/>
                <w:szCs w:val="26"/>
              </w:rPr>
              <w:t>Không thì</w:t>
            </w:r>
            <w:r>
              <w:rPr>
                <w:rFonts w:cs="Times New Roman"/>
                <w:szCs w:val="26"/>
              </w:rPr>
              <w:t xml:space="preserve"> thông báo cập sản phẩm thất bại</w:t>
            </w:r>
          </w:p>
        </w:tc>
        <w:tc>
          <w:tcPr>
            <w:tcW w:w="2042" w:type="dxa"/>
          </w:tcPr>
          <w:p w:rsidR="006F4BEF" w:rsidRPr="00934E2F" w:rsidRDefault="006F4BEF" w:rsidP="009B54B9">
            <w:pPr>
              <w:jc w:val="center"/>
              <w:rPr>
                <w:rFonts w:cs="Times New Roman"/>
                <w:szCs w:val="26"/>
              </w:rPr>
            </w:pPr>
            <w:r>
              <w:rPr>
                <w:rFonts w:cs="Times New Roman"/>
                <w:szCs w:val="26"/>
              </w:rPr>
              <w:t>HANGHOA</w:t>
            </w:r>
          </w:p>
        </w:tc>
      </w:tr>
      <w:tr w:rsidR="006F4BEF" w:rsidTr="009B54B9">
        <w:tc>
          <w:tcPr>
            <w:tcW w:w="796" w:type="dxa"/>
          </w:tcPr>
          <w:p w:rsidR="006F4BEF" w:rsidRDefault="006F4BEF" w:rsidP="009B54B9">
            <w:pPr>
              <w:jc w:val="center"/>
              <w:rPr>
                <w:rFonts w:cs="Times New Roman"/>
                <w:szCs w:val="26"/>
              </w:rPr>
            </w:pPr>
            <w:r>
              <w:rPr>
                <w:rFonts w:cs="Times New Roman"/>
                <w:szCs w:val="26"/>
              </w:rPr>
              <w:t>19</w:t>
            </w:r>
          </w:p>
        </w:tc>
        <w:tc>
          <w:tcPr>
            <w:tcW w:w="3018" w:type="dxa"/>
          </w:tcPr>
          <w:p w:rsidR="006F4BEF" w:rsidRDefault="006F4BEF" w:rsidP="009B54B9">
            <w:pPr>
              <w:rPr>
                <w:rFonts w:cs="Times New Roman"/>
                <w:szCs w:val="26"/>
              </w:rPr>
            </w:pPr>
            <w:r>
              <w:rPr>
                <w:rFonts w:cs="Times New Roman"/>
                <w:szCs w:val="26"/>
              </w:rPr>
              <w:t>btnChapNhan</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btnChapNhan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chấn phận xóa sản phẩm vào trong hệ thống</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ra màn hình danh sách</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20</w:t>
            </w:r>
          </w:p>
        </w:tc>
        <w:tc>
          <w:tcPr>
            <w:tcW w:w="3018" w:type="dxa"/>
          </w:tcPr>
          <w:p w:rsidR="006F4BEF" w:rsidRDefault="006F4BEF" w:rsidP="009B54B9">
            <w:pPr>
              <w:rPr>
                <w:rFonts w:cs="Times New Roman"/>
                <w:szCs w:val="26"/>
              </w:rPr>
            </w:pPr>
            <w:r>
              <w:rPr>
                <w:rFonts w:cs="Times New Roman"/>
                <w:szCs w:val="26"/>
              </w:rPr>
              <w:t>slThemDanhMucSanPham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slThemDanhMucSanPham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slThemDanhMucSanPham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slThemDanhMucSanPham =” ”</w:t>
            </w:r>
          </w:p>
        </w:tc>
        <w:tc>
          <w:tcPr>
            <w:tcW w:w="2042" w:type="dxa"/>
          </w:tcPr>
          <w:p w:rsidR="006F4BEF" w:rsidRPr="00934E2F" w:rsidRDefault="006F4BEF" w:rsidP="009B54B9">
            <w:pPr>
              <w:rPr>
                <w:rFonts w:cs="Times New Roman"/>
                <w:szCs w:val="26"/>
              </w:rPr>
            </w:pPr>
          </w:p>
        </w:tc>
      </w:tr>
      <w:tr w:rsidR="006F4BEF" w:rsidTr="009B54B9">
        <w:tc>
          <w:tcPr>
            <w:tcW w:w="796" w:type="dxa"/>
          </w:tcPr>
          <w:p w:rsidR="006F4BEF" w:rsidRDefault="006F4BEF" w:rsidP="009B54B9">
            <w:pPr>
              <w:jc w:val="center"/>
              <w:rPr>
                <w:rFonts w:cs="Times New Roman"/>
                <w:szCs w:val="26"/>
              </w:rPr>
            </w:pPr>
            <w:r>
              <w:rPr>
                <w:rFonts w:cs="Times New Roman"/>
                <w:szCs w:val="26"/>
              </w:rPr>
              <w:t>21</w:t>
            </w:r>
          </w:p>
        </w:tc>
        <w:tc>
          <w:tcPr>
            <w:tcW w:w="3018" w:type="dxa"/>
          </w:tcPr>
          <w:p w:rsidR="006F4BEF" w:rsidRDefault="006F4BEF" w:rsidP="009B54B9">
            <w:pPr>
              <w:rPr>
                <w:rFonts w:cs="Times New Roman"/>
                <w:szCs w:val="26"/>
              </w:rPr>
            </w:pPr>
            <w:r>
              <w:rPr>
                <w:rFonts w:cs="Times New Roman"/>
                <w:szCs w:val="26"/>
              </w:rPr>
              <w:t>slSuaDanhMucSanPham</w:t>
            </w:r>
          </w:p>
        </w:tc>
        <w:tc>
          <w:tcPr>
            <w:tcW w:w="5214"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slSuaDanhMucSanPham</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slSuaDanhMucSanPham =giá trị người dùng chọn</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slSuaDanhMucSanPham =” ”</w:t>
            </w:r>
          </w:p>
        </w:tc>
        <w:tc>
          <w:tcPr>
            <w:tcW w:w="2042" w:type="dxa"/>
          </w:tcPr>
          <w:p w:rsidR="006F4BEF" w:rsidRPr="00934E2F" w:rsidRDefault="006F4BEF" w:rsidP="009B54B9">
            <w:pPr>
              <w:rPr>
                <w:rFonts w:cs="Times New Roman"/>
                <w:szCs w:val="26"/>
              </w:rPr>
            </w:pPr>
          </w:p>
        </w:tc>
      </w:tr>
    </w:tbl>
    <w:p w:rsidR="006F4BEF" w:rsidRDefault="006F4BEF" w:rsidP="006F4BEF">
      <w:pPr>
        <w:rPr>
          <w:rFonts w:cs="Times New Roman"/>
          <w:b/>
          <w:sz w:val="32"/>
          <w:szCs w:val="32"/>
        </w:rPr>
      </w:pPr>
    </w:p>
    <w:p w:rsidR="006F4BEF" w:rsidRDefault="006F4BEF" w:rsidP="006F4BEF">
      <w:pPr>
        <w:pStyle w:val="Heading3"/>
        <w:rPr>
          <w:rFonts w:ascii="Times New Roman" w:hAnsi="Times New Roman" w:cs="Times New Roman"/>
          <w:b/>
          <w:color w:val="auto"/>
          <w:sz w:val="26"/>
          <w:szCs w:val="26"/>
        </w:rPr>
      </w:pPr>
      <w:bookmarkStart w:id="35" w:name="_Toc90230123"/>
      <w:r>
        <w:rPr>
          <w:rFonts w:ascii="Times New Roman" w:hAnsi="Times New Roman" w:cs="Times New Roman"/>
          <w:b/>
          <w:color w:val="auto"/>
          <w:sz w:val="26"/>
          <w:szCs w:val="26"/>
        </w:rPr>
        <w:t>3.4.3</w:t>
      </w:r>
      <w:r w:rsidRPr="006F4BEF">
        <w:rPr>
          <w:rFonts w:ascii="Times New Roman" w:hAnsi="Times New Roman" w:cs="Times New Roman"/>
          <w:b/>
          <w:color w:val="auto"/>
          <w:sz w:val="26"/>
          <w:szCs w:val="26"/>
        </w:rPr>
        <w:t>. Thiết kế</w:t>
      </w:r>
      <w:r w:rsidR="00E23A34">
        <w:rPr>
          <w:rFonts w:ascii="Times New Roman" w:hAnsi="Times New Roman" w:cs="Times New Roman"/>
          <w:b/>
          <w:color w:val="auto"/>
          <w:sz w:val="26"/>
          <w:szCs w:val="26"/>
        </w:rPr>
        <w:t xml:space="preserve"> fro</w:t>
      </w:r>
      <w:r w:rsidRPr="006F4BEF">
        <w:rPr>
          <w:rFonts w:ascii="Times New Roman" w:hAnsi="Times New Roman" w:cs="Times New Roman"/>
          <w:b/>
          <w:color w:val="auto"/>
          <w:sz w:val="26"/>
          <w:szCs w:val="26"/>
        </w:rPr>
        <w:t>m xử lý nghiệp vụ</w:t>
      </w:r>
      <w:bookmarkEnd w:id="35"/>
    </w:p>
    <w:p w:rsidR="00043825" w:rsidRPr="00043825" w:rsidRDefault="00043825" w:rsidP="00043825">
      <w:pPr>
        <w:ind w:firstLine="720"/>
      </w:pPr>
      <w:r>
        <w:t>Đây là nghiệp vụ lập phiếu yêu cầu sản phẩm trưng bày, tương ứng trong quy trình “</w:t>
      </w:r>
      <w:r w:rsidRPr="00611406">
        <w:t xml:space="preserve">Quy trình quản lý hoạt động xuất </w:t>
      </w:r>
      <w:r>
        <w:t xml:space="preserve">hàng” trong phần 1.1.3. Và tương ứng với tiến trình nghiệp vụ </w:t>
      </w:r>
      <w:r w:rsidR="00271DF5">
        <w:t>“ Phiếu yêu cầu sản phẩm trưng bày” trong phần 2.1.2.4 (Quản lý giao dịch)</w:t>
      </w:r>
    </w:p>
    <w:p w:rsidR="006F4BEF" w:rsidRDefault="006F4BEF" w:rsidP="006F4BEF">
      <w:pPr>
        <w:rPr>
          <w:rFonts w:cs="Times New Roman"/>
          <w:szCs w:val="26"/>
        </w:rPr>
      </w:pPr>
      <w:r w:rsidRPr="009C6830">
        <w:rPr>
          <w:rFonts w:cs="Times New Roman"/>
          <w:b/>
          <w:szCs w:val="26"/>
        </w:rPr>
        <w:t>1.Tên giao diện</w:t>
      </w:r>
      <w:r w:rsidRPr="009C6830">
        <w:rPr>
          <w:rFonts w:cs="Times New Roman"/>
          <w:szCs w:val="26"/>
        </w:rPr>
        <w:t xml:space="preserve">: </w:t>
      </w:r>
      <w:r w:rsidR="007F1532">
        <w:rPr>
          <w:rFonts w:cs="Times New Roman"/>
          <w:szCs w:val="26"/>
        </w:rPr>
        <w:t>Giao diện lập phiếu yêu cầu sản phẩm trưng bày</w:t>
      </w:r>
    </w:p>
    <w:p w:rsidR="006F4BEF" w:rsidRPr="009C6830" w:rsidRDefault="006F4BEF" w:rsidP="006F4BEF">
      <w:pPr>
        <w:rPr>
          <w:rFonts w:cs="Times New Roman"/>
          <w:szCs w:val="26"/>
        </w:rPr>
      </w:pPr>
      <w:r w:rsidRPr="00836048">
        <w:rPr>
          <w:rFonts w:cs="Times New Roman"/>
          <w:b/>
          <w:szCs w:val="26"/>
        </w:rPr>
        <w:t>2.Người sử dụng</w:t>
      </w:r>
      <w:r>
        <w:rPr>
          <w:rFonts w:cs="Times New Roman"/>
          <w:szCs w:val="26"/>
        </w:rPr>
        <w:t>: Nhân viên thuộc bộ phận quản lý giao dịch</w:t>
      </w:r>
    </w:p>
    <w:p w:rsidR="006F4BEF" w:rsidRDefault="006F4BEF" w:rsidP="006F4BEF">
      <w:pPr>
        <w:rPr>
          <w:rFonts w:cs="Times New Roman"/>
          <w:szCs w:val="26"/>
        </w:rPr>
      </w:pPr>
      <w:r>
        <w:rPr>
          <w:rFonts w:cs="Times New Roman"/>
          <w:b/>
          <w:szCs w:val="26"/>
        </w:rPr>
        <w:t>3</w:t>
      </w:r>
      <w:r w:rsidRPr="009C6830">
        <w:rPr>
          <w:rFonts w:cs="Times New Roman"/>
          <w:b/>
          <w:szCs w:val="26"/>
        </w:rPr>
        <w:t>.Nghiệm vụ</w:t>
      </w:r>
      <w:r w:rsidRPr="009C6830">
        <w:rPr>
          <w:rFonts w:cs="Times New Roman"/>
          <w:szCs w:val="26"/>
        </w:rPr>
        <w:t xml:space="preserve">: </w:t>
      </w:r>
      <w:r w:rsidR="007F1532">
        <w:rPr>
          <w:rFonts w:cs="Times New Roman"/>
          <w:szCs w:val="26"/>
        </w:rPr>
        <w:t>Lập phiếu yêu cầu sản phẩm trưng bày</w:t>
      </w:r>
    </w:p>
    <w:p w:rsidR="006F4BEF" w:rsidRDefault="006F4BEF" w:rsidP="006F4BEF">
      <w:pPr>
        <w:rPr>
          <w:rFonts w:cs="Times New Roman"/>
          <w:szCs w:val="26"/>
        </w:rPr>
      </w:pPr>
      <w:r w:rsidRPr="006E0E1D">
        <w:rPr>
          <w:rFonts w:cs="Times New Roman"/>
          <w:b/>
          <w:szCs w:val="26"/>
        </w:rPr>
        <w:t>4. Tiền điều kiệ</w:t>
      </w:r>
      <w:r>
        <w:rPr>
          <w:rFonts w:cs="Times New Roman"/>
          <w:b/>
          <w:szCs w:val="26"/>
        </w:rPr>
        <w:t>n và hậu</w:t>
      </w:r>
      <w:r w:rsidRPr="006E0E1D">
        <w:rPr>
          <w:rFonts w:cs="Times New Roman"/>
          <w:b/>
          <w:szCs w:val="26"/>
        </w:rPr>
        <w:t xml:space="preserve"> điề kiện</w:t>
      </w:r>
      <w:r>
        <w:rPr>
          <w:rFonts w:cs="Times New Roman"/>
          <w:szCs w:val="26"/>
        </w:rPr>
        <w:t>:</w:t>
      </w:r>
    </w:p>
    <w:p w:rsidR="006F4BEF" w:rsidRDefault="006F4BEF" w:rsidP="006F4BEF">
      <w:pPr>
        <w:ind w:firstLine="720"/>
        <w:rPr>
          <w:rFonts w:cs="Times New Roman"/>
          <w:szCs w:val="26"/>
        </w:rPr>
      </w:pPr>
      <w:r w:rsidRPr="006E0E1D">
        <w:rPr>
          <w:rFonts w:cs="Times New Roman"/>
          <w:b/>
          <w:szCs w:val="26"/>
        </w:rPr>
        <w:t>Tiền điều kiện</w:t>
      </w:r>
      <w:r>
        <w:rPr>
          <w:rFonts w:cs="Times New Roman"/>
          <w:szCs w:val="26"/>
        </w:rPr>
        <w:t xml:space="preserve"> :Đã đăng nhập thành công quyền của bộ phận quản lý giao dịch</w:t>
      </w:r>
    </w:p>
    <w:p w:rsidR="006F4BEF" w:rsidRPr="009C6830" w:rsidRDefault="006F4BEF" w:rsidP="006F4BEF">
      <w:pPr>
        <w:ind w:firstLine="720"/>
        <w:rPr>
          <w:rFonts w:cs="Times New Roman"/>
          <w:szCs w:val="26"/>
        </w:rPr>
      </w:pPr>
      <w:r w:rsidRPr="006E0E1D">
        <w:rPr>
          <w:rFonts w:cs="Times New Roman"/>
          <w:b/>
          <w:szCs w:val="26"/>
        </w:rPr>
        <w:t>Hậu điều kiện</w:t>
      </w:r>
      <w:r>
        <w:rPr>
          <w:rFonts w:cs="Times New Roman"/>
          <w:szCs w:val="26"/>
        </w:rPr>
        <w:t>: Trở về màn hình chính</w:t>
      </w:r>
    </w:p>
    <w:p w:rsidR="006F4BEF" w:rsidRPr="009C6830" w:rsidRDefault="006F4BEF" w:rsidP="006F4BEF">
      <w:pPr>
        <w:rPr>
          <w:rFonts w:cs="Times New Roman"/>
          <w:b/>
          <w:szCs w:val="26"/>
        </w:rPr>
      </w:pPr>
      <w:r>
        <w:rPr>
          <w:rFonts w:cs="Times New Roman"/>
          <w:b/>
          <w:szCs w:val="26"/>
        </w:rPr>
        <w:lastRenderedPageBreak/>
        <w:t>5</w:t>
      </w:r>
      <w:r w:rsidRPr="009C6830">
        <w:rPr>
          <w:rFonts w:cs="Times New Roman"/>
          <w:b/>
          <w:szCs w:val="26"/>
        </w:rPr>
        <w:t xml:space="preserve">.Mẫu thiết kế: </w:t>
      </w:r>
    </w:p>
    <w:p w:rsidR="006F4BEF" w:rsidRDefault="006F4BEF" w:rsidP="006F4BEF">
      <w:pPr>
        <w:jc w:val="center"/>
        <w:rPr>
          <w:rFonts w:cs="Times New Roman"/>
          <w:b/>
          <w:szCs w:val="26"/>
        </w:rPr>
      </w:pPr>
      <w:r w:rsidRPr="00E70865">
        <w:rPr>
          <w:rFonts w:cs="Times New Roman"/>
          <w:b/>
          <w:noProof/>
          <w:szCs w:val="26"/>
        </w:rPr>
        <w:drawing>
          <wp:inline distT="0" distB="0" distL="0" distR="0" wp14:anchorId="7B52A3C6" wp14:editId="2C61EE99">
            <wp:extent cx="5943600" cy="30810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081020"/>
                    </a:xfrm>
                    <a:prstGeom prst="rect">
                      <a:avLst/>
                    </a:prstGeom>
                  </pic:spPr>
                </pic:pic>
              </a:graphicData>
            </a:graphic>
          </wp:inline>
        </w:drawing>
      </w:r>
    </w:p>
    <w:p w:rsidR="006F4BEF" w:rsidRDefault="006F4BEF" w:rsidP="006F4BEF">
      <w:pPr>
        <w:jc w:val="right"/>
        <w:rPr>
          <w:rFonts w:cs="Times New Roman"/>
          <w:b/>
          <w:szCs w:val="26"/>
        </w:rPr>
      </w:pPr>
      <w:r w:rsidRPr="006B046F">
        <w:rPr>
          <w:rFonts w:cs="Times New Roman"/>
          <w:b/>
          <w:noProof/>
          <w:szCs w:val="26"/>
        </w:rPr>
        <w:drawing>
          <wp:inline distT="0" distB="0" distL="0" distR="0" wp14:anchorId="440B2D3D" wp14:editId="7BD345D6">
            <wp:extent cx="5943600" cy="33083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08350"/>
                    </a:xfrm>
                    <a:prstGeom prst="rect">
                      <a:avLst/>
                    </a:prstGeom>
                  </pic:spPr>
                </pic:pic>
              </a:graphicData>
            </a:graphic>
          </wp:inline>
        </w:drawing>
      </w:r>
    </w:p>
    <w:p w:rsidR="006F4BEF" w:rsidRDefault="006F4BEF" w:rsidP="006F4BEF">
      <w:pPr>
        <w:jc w:val="right"/>
        <w:rPr>
          <w:rFonts w:cs="Times New Roman"/>
          <w:b/>
          <w:szCs w:val="26"/>
        </w:rPr>
      </w:pPr>
      <w:r w:rsidRPr="0057542D">
        <w:rPr>
          <w:rFonts w:cs="Times New Roman"/>
          <w:b/>
          <w:noProof/>
          <w:szCs w:val="26"/>
        </w:rPr>
        <w:lastRenderedPageBreak/>
        <w:drawing>
          <wp:inline distT="0" distB="0" distL="0" distR="0" wp14:anchorId="732B2A49" wp14:editId="5A0222FC">
            <wp:extent cx="5943600" cy="32988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298825"/>
                    </a:xfrm>
                    <a:prstGeom prst="rect">
                      <a:avLst/>
                    </a:prstGeom>
                  </pic:spPr>
                </pic:pic>
              </a:graphicData>
            </a:graphic>
          </wp:inline>
        </w:drawing>
      </w:r>
    </w:p>
    <w:p w:rsidR="006F4BEF" w:rsidRPr="009C6830" w:rsidRDefault="006F4BEF" w:rsidP="006F4BEF">
      <w:pPr>
        <w:jc w:val="center"/>
        <w:rPr>
          <w:rFonts w:cs="Times New Roman"/>
          <w:b/>
          <w:szCs w:val="26"/>
        </w:rPr>
      </w:pPr>
      <w:r w:rsidRPr="00836048">
        <w:rPr>
          <w:rFonts w:cs="Times New Roman"/>
          <w:b/>
          <w:noProof/>
          <w:sz w:val="32"/>
          <w:szCs w:val="32"/>
        </w:rPr>
        <w:drawing>
          <wp:inline distT="0" distB="0" distL="0" distR="0" wp14:anchorId="1F05101D" wp14:editId="2047F7F6">
            <wp:extent cx="2966400" cy="1989098"/>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2363" cy="2006507"/>
                    </a:xfrm>
                    <a:prstGeom prst="rect">
                      <a:avLst/>
                    </a:prstGeom>
                  </pic:spPr>
                </pic:pic>
              </a:graphicData>
            </a:graphic>
          </wp:inline>
        </w:drawing>
      </w:r>
    </w:p>
    <w:p w:rsidR="006F4BEF" w:rsidRPr="006B046F" w:rsidRDefault="006F4BEF" w:rsidP="006F4BEF">
      <w:pPr>
        <w:rPr>
          <w:rFonts w:cs="Times New Roman"/>
          <w:sz w:val="32"/>
          <w:szCs w:val="32"/>
        </w:rPr>
      </w:pPr>
      <w:r w:rsidRPr="006B046F">
        <w:rPr>
          <w:rFonts w:cs="Times New Roman"/>
          <w:sz w:val="32"/>
          <w:szCs w:val="32"/>
        </w:rPr>
        <w:t>Mô tả giao diện</w:t>
      </w:r>
    </w:p>
    <w:tbl>
      <w:tblPr>
        <w:tblStyle w:val="TableGrid"/>
        <w:tblW w:w="11070" w:type="dxa"/>
        <w:tblInd w:w="-725" w:type="dxa"/>
        <w:tblLook w:val="04A0" w:firstRow="1" w:lastRow="0" w:firstColumn="1" w:lastColumn="0" w:noHBand="0" w:noVBand="1"/>
      </w:tblPr>
      <w:tblGrid>
        <w:gridCol w:w="975"/>
        <w:gridCol w:w="3047"/>
        <w:gridCol w:w="1621"/>
        <w:gridCol w:w="1431"/>
        <w:gridCol w:w="1820"/>
        <w:gridCol w:w="2176"/>
      </w:tblGrid>
      <w:tr w:rsidR="006F4BEF" w:rsidRPr="006E0E1D" w:rsidTr="009B54B9">
        <w:tc>
          <w:tcPr>
            <w:tcW w:w="975" w:type="dxa"/>
          </w:tcPr>
          <w:p w:rsidR="006F4BEF" w:rsidRPr="006E0E1D" w:rsidRDefault="006F4BEF" w:rsidP="009B54B9">
            <w:pPr>
              <w:jc w:val="center"/>
              <w:rPr>
                <w:rFonts w:cs="Times New Roman"/>
                <w:b/>
                <w:szCs w:val="26"/>
              </w:rPr>
            </w:pPr>
            <w:r w:rsidRPr="006E0E1D">
              <w:rPr>
                <w:rFonts w:cs="Times New Roman"/>
                <w:b/>
                <w:szCs w:val="26"/>
              </w:rPr>
              <w:t>STT</w:t>
            </w:r>
          </w:p>
        </w:tc>
        <w:tc>
          <w:tcPr>
            <w:tcW w:w="3047" w:type="dxa"/>
          </w:tcPr>
          <w:p w:rsidR="006F4BEF" w:rsidRPr="006E0E1D" w:rsidRDefault="006F4BEF" w:rsidP="009B54B9">
            <w:pPr>
              <w:jc w:val="center"/>
              <w:rPr>
                <w:rFonts w:cs="Times New Roman"/>
                <w:b/>
                <w:szCs w:val="26"/>
              </w:rPr>
            </w:pPr>
            <w:r w:rsidRPr="006E0E1D">
              <w:rPr>
                <w:rFonts w:cs="Times New Roman"/>
                <w:b/>
                <w:szCs w:val="26"/>
              </w:rPr>
              <w:t>Tên</w:t>
            </w:r>
          </w:p>
        </w:tc>
        <w:tc>
          <w:tcPr>
            <w:tcW w:w="1621" w:type="dxa"/>
          </w:tcPr>
          <w:p w:rsidR="006F4BEF" w:rsidRPr="006E0E1D" w:rsidRDefault="006F4BEF" w:rsidP="009B54B9">
            <w:pPr>
              <w:jc w:val="center"/>
              <w:rPr>
                <w:rFonts w:cs="Times New Roman"/>
                <w:b/>
                <w:szCs w:val="26"/>
              </w:rPr>
            </w:pPr>
            <w:r w:rsidRPr="006E0E1D">
              <w:rPr>
                <w:rFonts w:cs="Times New Roman"/>
                <w:b/>
                <w:szCs w:val="26"/>
              </w:rPr>
              <w:t>Loại control</w:t>
            </w:r>
          </w:p>
        </w:tc>
        <w:tc>
          <w:tcPr>
            <w:tcW w:w="1431" w:type="dxa"/>
          </w:tcPr>
          <w:p w:rsidR="006F4BEF" w:rsidRPr="006E0E1D" w:rsidRDefault="006F4BEF" w:rsidP="009B54B9">
            <w:pPr>
              <w:jc w:val="center"/>
              <w:rPr>
                <w:rFonts w:cs="Times New Roman"/>
                <w:b/>
                <w:szCs w:val="26"/>
              </w:rPr>
            </w:pPr>
            <w:r w:rsidRPr="006E0E1D">
              <w:rPr>
                <w:rFonts w:cs="Times New Roman"/>
                <w:b/>
                <w:szCs w:val="26"/>
              </w:rPr>
              <w:t>Bắt buộc</w:t>
            </w:r>
          </w:p>
        </w:tc>
        <w:tc>
          <w:tcPr>
            <w:tcW w:w="1820" w:type="dxa"/>
          </w:tcPr>
          <w:p w:rsidR="006F4BEF" w:rsidRPr="006E0E1D" w:rsidRDefault="006F4BEF" w:rsidP="009B54B9">
            <w:pPr>
              <w:jc w:val="center"/>
              <w:rPr>
                <w:rFonts w:cs="Times New Roman"/>
                <w:b/>
                <w:szCs w:val="26"/>
              </w:rPr>
            </w:pPr>
            <w:r w:rsidRPr="006E0E1D">
              <w:rPr>
                <w:rFonts w:cs="Times New Roman"/>
                <w:b/>
                <w:szCs w:val="26"/>
              </w:rPr>
              <w:t>Độ dài tối đa</w:t>
            </w:r>
          </w:p>
        </w:tc>
        <w:tc>
          <w:tcPr>
            <w:tcW w:w="2176" w:type="dxa"/>
          </w:tcPr>
          <w:p w:rsidR="006F4BEF" w:rsidRPr="006E0E1D" w:rsidRDefault="006F4BEF" w:rsidP="009B54B9">
            <w:pPr>
              <w:jc w:val="center"/>
              <w:rPr>
                <w:rFonts w:cs="Times New Roman"/>
                <w:b/>
                <w:szCs w:val="26"/>
              </w:rPr>
            </w:pPr>
            <w:r w:rsidRPr="006E0E1D">
              <w:rPr>
                <w:rFonts w:cs="Times New Roman"/>
                <w:b/>
                <w:szCs w:val="26"/>
              </w:rPr>
              <w:t>Read only</w:t>
            </w:r>
          </w:p>
        </w:tc>
      </w:tr>
      <w:tr w:rsidR="006F4BEF" w:rsidRPr="006E0E1D" w:rsidTr="009B54B9">
        <w:tc>
          <w:tcPr>
            <w:tcW w:w="975" w:type="dxa"/>
          </w:tcPr>
          <w:p w:rsidR="006F4BEF" w:rsidRPr="006E0E1D" w:rsidRDefault="006F4BEF" w:rsidP="009B54B9">
            <w:pPr>
              <w:jc w:val="center"/>
              <w:rPr>
                <w:rFonts w:cs="Times New Roman"/>
                <w:szCs w:val="26"/>
              </w:rPr>
            </w:pPr>
            <w:r w:rsidRPr="006E0E1D">
              <w:rPr>
                <w:rFonts w:cs="Times New Roman"/>
                <w:szCs w:val="26"/>
              </w:rPr>
              <w:t>1</w:t>
            </w:r>
          </w:p>
        </w:tc>
        <w:tc>
          <w:tcPr>
            <w:tcW w:w="3047" w:type="dxa"/>
          </w:tcPr>
          <w:p w:rsidR="006F4BEF" w:rsidRPr="006E0E1D" w:rsidRDefault="006F4BEF" w:rsidP="009B54B9">
            <w:pPr>
              <w:rPr>
                <w:rFonts w:cs="Times New Roman"/>
                <w:szCs w:val="26"/>
              </w:rPr>
            </w:pPr>
            <w:r>
              <w:rPr>
                <w:rFonts w:cs="Times New Roman"/>
                <w:szCs w:val="26"/>
              </w:rPr>
              <w:t>txtTenSanPham</w:t>
            </w:r>
          </w:p>
        </w:tc>
        <w:tc>
          <w:tcPr>
            <w:tcW w:w="1621" w:type="dxa"/>
          </w:tcPr>
          <w:p w:rsidR="006F4BEF" w:rsidRPr="006E0E1D" w:rsidRDefault="006F4BEF" w:rsidP="009B54B9">
            <w:pPr>
              <w:jc w:val="center"/>
              <w:rPr>
                <w:rFonts w:cs="Times New Roman"/>
                <w:szCs w:val="26"/>
              </w:rPr>
            </w:pPr>
            <w:r>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2</w:t>
            </w:r>
          </w:p>
        </w:tc>
        <w:tc>
          <w:tcPr>
            <w:tcW w:w="3047" w:type="dxa"/>
          </w:tcPr>
          <w:p w:rsidR="006F4BEF" w:rsidRPr="006E0E1D" w:rsidRDefault="006F4BEF" w:rsidP="009B54B9">
            <w:pPr>
              <w:rPr>
                <w:rFonts w:cs="Times New Roman"/>
                <w:szCs w:val="26"/>
              </w:rPr>
            </w:pPr>
            <w:r>
              <w:rPr>
                <w:rFonts w:cs="Times New Roman"/>
                <w:szCs w:val="26"/>
              </w:rPr>
              <w:t>txtChucVu</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3</w:t>
            </w:r>
          </w:p>
        </w:tc>
        <w:tc>
          <w:tcPr>
            <w:tcW w:w="3047" w:type="dxa"/>
          </w:tcPr>
          <w:p w:rsidR="006F4BEF" w:rsidRPr="006E0E1D" w:rsidRDefault="006F4BEF" w:rsidP="009B54B9">
            <w:pPr>
              <w:rPr>
                <w:rFonts w:cs="Times New Roman"/>
                <w:szCs w:val="26"/>
              </w:rPr>
            </w:pPr>
            <w:r>
              <w:rPr>
                <w:rFonts w:cs="Times New Roman"/>
                <w:szCs w:val="26"/>
              </w:rPr>
              <w:t>txtNgayYeucau</w:t>
            </w:r>
          </w:p>
        </w:tc>
        <w:tc>
          <w:tcPr>
            <w:tcW w:w="1621" w:type="dxa"/>
          </w:tcPr>
          <w:p w:rsidR="006F4BEF" w:rsidRDefault="006F4BEF" w:rsidP="009B54B9">
            <w:pPr>
              <w:jc w:val="cente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Pr="006E0E1D" w:rsidRDefault="006F4BEF" w:rsidP="009B54B9">
            <w:pPr>
              <w:jc w:val="center"/>
              <w:rPr>
                <w:rFonts w:cs="Times New Roman"/>
                <w:szCs w:val="26"/>
              </w:rPr>
            </w:pPr>
            <w:r>
              <w:rPr>
                <w:rFonts w:cs="Times New Roman"/>
                <w:szCs w:val="26"/>
              </w:rPr>
              <w:t>4</w:t>
            </w:r>
          </w:p>
        </w:tc>
        <w:tc>
          <w:tcPr>
            <w:tcW w:w="3047" w:type="dxa"/>
          </w:tcPr>
          <w:p w:rsidR="006F4BEF" w:rsidRPr="006E0E1D" w:rsidRDefault="006F4BEF" w:rsidP="009B54B9">
            <w:pPr>
              <w:rPr>
                <w:rFonts w:cs="Times New Roman"/>
                <w:szCs w:val="26"/>
              </w:rPr>
            </w:pPr>
            <w:r>
              <w:rPr>
                <w:rFonts w:cs="Times New Roman"/>
                <w:szCs w:val="26"/>
              </w:rPr>
              <w:t>btnLuu</w:t>
            </w:r>
          </w:p>
        </w:tc>
        <w:tc>
          <w:tcPr>
            <w:tcW w:w="1621" w:type="dxa"/>
          </w:tcPr>
          <w:p w:rsidR="006F4BEF" w:rsidRPr="006E0E1D"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5</w:t>
            </w:r>
          </w:p>
        </w:tc>
        <w:tc>
          <w:tcPr>
            <w:tcW w:w="3047" w:type="dxa"/>
          </w:tcPr>
          <w:p w:rsidR="006F4BEF" w:rsidRDefault="006F4BEF" w:rsidP="009B54B9">
            <w:pPr>
              <w:rPr>
                <w:rFonts w:cs="Times New Roman"/>
                <w:szCs w:val="26"/>
              </w:rPr>
            </w:pPr>
            <w:r>
              <w:rPr>
                <w:rFonts w:cs="Times New Roman"/>
                <w:szCs w:val="26"/>
              </w:rPr>
              <w:t>btnTheHangHoa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6</w:t>
            </w:r>
          </w:p>
        </w:tc>
        <w:tc>
          <w:tcPr>
            <w:tcW w:w="3047" w:type="dxa"/>
          </w:tcPr>
          <w:p w:rsidR="006F4BEF" w:rsidRDefault="006F4BEF" w:rsidP="009B54B9">
            <w:pPr>
              <w:rPr>
                <w:rFonts w:cs="Times New Roman"/>
                <w:szCs w:val="26"/>
              </w:rPr>
            </w:pPr>
            <w:r>
              <w:rPr>
                <w:rFonts w:cs="Times New Roman"/>
                <w:szCs w:val="26"/>
              </w:rPr>
              <w:t>slTenHangHoa</w:t>
            </w:r>
          </w:p>
        </w:tc>
        <w:tc>
          <w:tcPr>
            <w:tcW w:w="1621" w:type="dxa"/>
          </w:tcPr>
          <w:p w:rsidR="006F4BEF"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7</w:t>
            </w:r>
          </w:p>
        </w:tc>
        <w:tc>
          <w:tcPr>
            <w:tcW w:w="3047" w:type="dxa"/>
          </w:tcPr>
          <w:p w:rsidR="006F4BEF" w:rsidRDefault="006F4BEF" w:rsidP="009B54B9">
            <w:pPr>
              <w:rPr>
                <w:rFonts w:cs="Times New Roman"/>
                <w:szCs w:val="26"/>
              </w:rPr>
            </w:pPr>
            <w:r>
              <w:rPr>
                <w:rFonts w:cs="Times New Roman"/>
                <w:szCs w:val="26"/>
              </w:rPr>
              <w:t>txtThemSoLuong</w:t>
            </w:r>
          </w:p>
        </w:tc>
        <w:tc>
          <w:tcPr>
            <w:tcW w:w="1621" w:type="dxa"/>
          </w:tcPr>
          <w:p w:rsidR="006F4BEF" w:rsidRDefault="006F4BEF" w:rsidP="009B54B9">
            <w:pPr>
              <w:jc w:val="center"/>
              <w:rPr>
                <w:rFonts w:cs="Times New Roman"/>
                <w:szCs w:val="26"/>
              </w:rP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8</w:t>
            </w:r>
          </w:p>
        </w:tc>
        <w:tc>
          <w:tcPr>
            <w:tcW w:w="3047" w:type="dxa"/>
          </w:tcPr>
          <w:p w:rsidR="006F4BEF" w:rsidRDefault="006F4BEF" w:rsidP="009B54B9">
            <w:pPr>
              <w:rPr>
                <w:rFonts w:cs="Times New Roman"/>
                <w:szCs w:val="26"/>
              </w:rPr>
            </w:pPr>
            <w:r>
              <w:rPr>
                <w:rFonts w:cs="Times New Roman"/>
                <w:szCs w:val="26"/>
              </w:rPr>
              <w:t>btnThemLuu</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9</w:t>
            </w:r>
          </w:p>
        </w:tc>
        <w:tc>
          <w:tcPr>
            <w:tcW w:w="3047" w:type="dxa"/>
          </w:tcPr>
          <w:p w:rsidR="006F4BEF" w:rsidRDefault="006F4BEF" w:rsidP="009B54B9">
            <w:pPr>
              <w:rPr>
                <w:rFonts w:cs="Times New Roman"/>
                <w:szCs w:val="26"/>
              </w:rPr>
            </w:pPr>
            <w:r>
              <w:rPr>
                <w:rFonts w:cs="Times New Roman"/>
                <w:szCs w:val="26"/>
              </w:rPr>
              <w:t>slSuaHangHoa</w:t>
            </w:r>
          </w:p>
        </w:tc>
        <w:tc>
          <w:tcPr>
            <w:tcW w:w="1621" w:type="dxa"/>
          </w:tcPr>
          <w:p w:rsidR="006F4BEF" w:rsidRDefault="006F4BEF" w:rsidP="009B54B9">
            <w:pPr>
              <w:jc w:val="center"/>
              <w:rPr>
                <w:rFonts w:cs="Times New Roman"/>
                <w:szCs w:val="26"/>
              </w:rPr>
            </w:pPr>
            <w:r>
              <w:rPr>
                <w:rFonts w:cs="Times New Roman"/>
                <w:szCs w:val="26"/>
              </w:rPr>
              <w:t>Select</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jc w:val="center"/>
              <w:rPr>
                <w:rFonts w:cs="Times New Roman"/>
                <w:szCs w:val="26"/>
              </w:rPr>
            </w:pPr>
            <w:r>
              <w:rPr>
                <w:rFonts w:cs="Times New Roman"/>
                <w:szCs w:val="26"/>
              </w:rPr>
              <w:t>X</w:t>
            </w: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10</w:t>
            </w:r>
          </w:p>
        </w:tc>
        <w:tc>
          <w:tcPr>
            <w:tcW w:w="3047" w:type="dxa"/>
          </w:tcPr>
          <w:p w:rsidR="006F4BEF" w:rsidRDefault="006F4BEF" w:rsidP="009B54B9">
            <w:pPr>
              <w:rPr>
                <w:rFonts w:cs="Times New Roman"/>
                <w:szCs w:val="26"/>
              </w:rPr>
            </w:pPr>
            <w:r>
              <w:rPr>
                <w:rFonts w:cs="Times New Roman"/>
                <w:szCs w:val="26"/>
              </w:rPr>
              <w:t>txtSuaSoLuong</w:t>
            </w:r>
          </w:p>
        </w:tc>
        <w:tc>
          <w:tcPr>
            <w:tcW w:w="1621" w:type="dxa"/>
          </w:tcPr>
          <w:p w:rsidR="006F4BEF" w:rsidRDefault="006F4BEF" w:rsidP="009B54B9">
            <w:pPr>
              <w:jc w:val="center"/>
              <w:rPr>
                <w:rFonts w:cs="Times New Roman"/>
                <w:szCs w:val="26"/>
              </w:rPr>
            </w:pPr>
            <w:r w:rsidRPr="00E0658B">
              <w:rPr>
                <w:rFonts w:cs="Times New Roman"/>
                <w:szCs w:val="26"/>
              </w:rPr>
              <w:t>Textbox</w:t>
            </w:r>
          </w:p>
        </w:tc>
        <w:tc>
          <w:tcPr>
            <w:tcW w:w="1431" w:type="dxa"/>
          </w:tcPr>
          <w:p w:rsidR="006F4BEF" w:rsidRDefault="006F4BEF" w:rsidP="009B54B9">
            <w:pPr>
              <w:jc w:val="center"/>
            </w:pPr>
            <w:r w:rsidRPr="005B581B">
              <w:rPr>
                <w:rFonts w:cs="Times New Roman"/>
                <w:szCs w:val="26"/>
              </w:rPr>
              <w:t>X</w:t>
            </w:r>
          </w:p>
        </w:tc>
        <w:tc>
          <w:tcPr>
            <w:tcW w:w="1820" w:type="dxa"/>
          </w:tcPr>
          <w:p w:rsidR="006F4BEF" w:rsidRDefault="006F4BEF" w:rsidP="009B54B9">
            <w:pPr>
              <w:jc w:val="center"/>
            </w:pPr>
            <w:r w:rsidRPr="00AE6ADD">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lastRenderedPageBreak/>
              <w:t>11</w:t>
            </w:r>
          </w:p>
        </w:tc>
        <w:tc>
          <w:tcPr>
            <w:tcW w:w="3047" w:type="dxa"/>
          </w:tcPr>
          <w:p w:rsidR="006F4BEF" w:rsidRDefault="006F4BEF" w:rsidP="009B54B9">
            <w:pPr>
              <w:rPr>
                <w:rFonts w:cs="Times New Roman"/>
                <w:szCs w:val="26"/>
              </w:rPr>
            </w:pPr>
            <w:r>
              <w:rPr>
                <w:rFonts w:cs="Times New Roman"/>
                <w:szCs w:val="26"/>
              </w:rPr>
              <w:t>btnSuaLuu</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12</w:t>
            </w:r>
          </w:p>
        </w:tc>
        <w:tc>
          <w:tcPr>
            <w:tcW w:w="3047" w:type="dxa"/>
          </w:tcPr>
          <w:p w:rsidR="006F4BEF" w:rsidRDefault="006F4BEF" w:rsidP="009B54B9">
            <w:pPr>
              <w:rPr>
                <w:rFonts w:cs="Times New Roman"/>
                <w:szCs w:val="26"/>
              </w:rPr>
            </w:pPr>
            <w:r>
              <w:rPr>
                <w:rFonts w:cs="Times New Roman"/>
                <w:szCs w:val="26"/>
              </w:rPr>
              <w:t>btnXoa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13</w:t>
            </w:r>
          </w:p>
        </w:tc>
        <w:tc>
          <w:tcPr>
            <w:tcW w:w="3047" w:type="dxa"/>
          </w:tcPr>
          <w:p w:rsidR="006F4BEF" w:rsidRDefault="006F4BEF" w:rsidP="009B54B9">
            <w:pPr>
              <w:rPr>
                <w:rFonts w:cs="Times New Roman"/>
                <w:szCs w:val="26"/>
              </w:rPr>
            </w:pPr>
            <w:r>
              <w:rPr>
                <w:rFonts w:cs="Times New Roman"/>
                <w:szCs w:val="26"/>
              </w:rPr>
              <w:t>lbTenNhanVien</w:t>
            </w:r>
          </w:p>
        </w:tc>
        <w:tc>
          <w:tcPr>
            <w:tcW w:w="1621" w:type="dxa"/>
          </w:tcPr>
          <w:p w:rsidR="006F4BEF" w:rsidRDefault="006F4BEF" w:rsidP="009B54B9">
            <w:pPr>
              <w:jc w:val="center"/>
              <w:rPr>
                <w:rFonts w:cs="Times New Roman"/>
                <w:szCs w:val="26"/>
              </w:rPr>
            </w:pPr>
            <w:r>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14</w:t>
            </w:r>
          </w:p>
        </w:tc>
        <w:tc>
          <w:tcPr>
            <w:tcW w:w="3047" w:type="dxa"/>
          </w:tcPr>
          <w:p w:rsidR="006F4BEF" w:rsidRDefault="006F4BEF" w:rsidP="009B54B9">
            <w:pPr>
              <w:rPr>
                <w:rFonts w:cs="Times New Roman"/>
                <w:szCs w:val="26"/>
              </w:rPr>
            </w:pPr>
            <w:r>
              <w:rPr>
                <w:rFonts w:cs="Times New Roman"/>
                <w:szCs w:val="26"/>
              </w:rPr>
              <w:t>lbChucVu</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15</w:t>
            </w:r>
          </w:p>
        </w:tc>
        <w:tc>
          <w:tcPr>
            <w:tcW w:w="3047" w:type="dxa"/>
          </w:tcPr>
          <w:p w:rsidR="006F4BEF" w:rsidRDefault="006F4BEF" w:rsidP="009B54B9">
            <w:pPr>
              <w:rPr>
                <w:rFonts w:cs="Times New Roman"/>
                <w:szCs w:val="26"/>
              </w:rPr>
            </w:pPr>
            <w:r>
              <w:rPr>
                <w:rFonts w:cs="Times New Roman"/>
                <w:szCs w:val="26"/>
              </w:rPr>
              <w:t>lbNgayYeuCau</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16</w:t>
            </w:r>
          </w:p>
        </w:tc>
        <w:tc>
          <w:tcPr>
            <w:tcW w:w="3047" w:type="dxa"/>
          </w:tcPr>
          <w:p w:rsidR="006F4BEF" w:rsidRDefault="006F4BEF" w:rsidP="009B54B9">
            <w:pPr>
              <w:rPr>
                <w:rFonts w:cs="Times New Roman"/>
                <w:szCs w:val="26"/>
              </w:rPr>
            </w:pPr>
            <w:r>
              <w:rPr>
                <w:rFonts w:cs="Times New Roman"/>
                <w:szCs w:val="26"/>
              </w:rPr>
              <w:t>lbThemTenHangHoa</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17</w:t>
            </w:r>
          </w:p>
        </w:tc>
        <w:tc>
          <w:tcPr>
            <w:tcW w:w="3047" w:type="dxa"/>
          </w:tcPr>
          <w:p w:rsidR="006F4BEF" w:rsidRDefault="006F4BEF" w:rsidP="009B54B9">
            <w:pPr>
              <w:rPr>
                <w:rFonts w:cs="Times New Roman"/>
                <w:szCs w:val="26"/>
              </w:rPr>
            </w:pPr>
            <w:r>
              <w:rPr>
                <w:rFonts w:cs="Times New Roman"/>
                <w:szCs w:val="26"/>
              </w:rPr>
              <w:t>lbThemSoLuong</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18</w:t>
            </w:r>
          </w:p>
        </w:tc>
        <w:tc>
          <w:tcPr>
            <w:tcW w:w="3047" w:type="dxa"/>
          </w:tcPr>
          <w:p w:rsidR="006F4BEF" w:rsidRDefault="006F4BEF" w:rsidP="009B54B9">
            <w:pPr>
              <w:rPr>
                <w:rFonts w:cs="Times New Roman"/>
                <w:szCs w:val="26"/>
              </w:rPr>
            </w:pPr>
            <w:r>
              <w:rPr>
                <w:rFonts w:cs="Times New Roman"/>
                <w:szCs w:val="26"/>
              </w:rPr>
              <w:t>lbSuaTenHangHoa</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19</w:t>
            </w:r>
          </w:p>
        </w:tc>
        <w:tc>
          <w:tcPr>
            <w:tcW w:w="3047" w:type="dxa"/>
          </w:tcPr>
          <w:p w:rsidR="006F4BEF" w:rsidRDefault="006F4BEF" w:rsidP="009B54B9">
            <w:pPr>
              <w:rPr>
                <w:rFonts w:cs="Times New Roman"/>
                <w:szCs w:val="26"/>
              </w:rPr>
            </w:pPr>
            <w:r>
              <w:rPr>
                <w:rFonts w:cs="Times New Roman"/>
                <w:szCs w:val="26"/>
              </w:rPr>
              <w:t>lbSuaSoLuong</w:t>
            </w:r>
          </w:p>
        </w:tc>
        <w:tc>
          <w:tcPr>
            <w:tcW w:w="1621" w:type="dxa"/>
          </w:tcPr>
          <w:p w:rsidR="006F4BEF" w:rsidRDefault="006F4BEF" w:rsidP="009B54B9">
            <w:pPr>
              <w:jc w:val="center"/>
            </w:pPr>
            <w:r w:rsidRPr="00117223">
              <w:rPr>
                <w:rFonts w:cs="Times New Roman"/>
                <w:szCs w:val="26"/>
              </w:rPr>
              <w:t>Label</w:t>
            </w:r>
          </w:p>
        </w:tc>
        <w:tc>
          <w:tcPr>
            <w:tcW w:w="1431" w:type="dxa"/>
          </w:tcPr>
          <w:p w:rsidR="006F4BEF" w:rsidRDefault="006F4BEF" w:rsidP="009B54B9">
            <w:pPr>
              <w:jc w:val="center"/>
            </w:pPr>
            <w:r w:rsidRPr="00303FB7">
              <w:rPr>
                <w:rFonts w:cs="Times New Roman"/>
                <w:szCs w:val="26"/>
              </w:rPr>
              <w:t>X</w:t>
            </w:r>
          </w:p>
        </w:tc>
        <w:tc>
          <w:tcPr>
            <w:tcW w:w="1820" w:type="dxa"/>
          </w:tcPr>
          <w:p w:rsidR="006F4BEF" w:rsidRDefault="006F4BEF" w:rsidP="009B54B9">
            <w:pPr>
              <w:jc w:val="center"/>
            </w:pPr>
            <w:r w:rsidRPr="00C731E1">
              <w:rPr>
                <w:rFonts w:cs="Times New Roman"/>
                <w:szCs w:val="26"/>
              </w:rPr>
              <w:t>490x30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20</w:t>
            </w:r>
          </w:p>
        </w:tc>
        <w:tc>
          <w:tcPr>
            <w:tcW w:w="3047" w:type="dxa"/>
          </w:tcPr>
          <w:p w:rsidR="006F4BEF" w:rsidRDefault="006F4BEF" w:rsidP="009B54B9">
            <w:pPr>
              <w:rPr>
                <w:rFonts w:cs="Times New Roman"/>
                <w:szCs w:val="26"/>
              </w:rPr>
            </w:pPr>
            <w:r>
              <w:rPr>
                <w:rFonts w:cs="Times New Roman"/>
                <w:szCs w:val="26"/>
              </w:rPr>
              <w:t>btnSuaHangHoa</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r w:rsidR="006F4BEF" w:rsidRPr="006E0E1D" w:rsidTr="009B54B9">
        <w:tc>
          <w:tcPr>
            <w:tcW w:w="975" w:type="dxa"/>
          </w:tcPr>
          <w:p w:rsidR="006F4BEF" w:rsidRDefault="006F4BEF" w:rsidP="009B54B9">
            <w:pPr>
              <w:jc w:val="center"/>
              <w:rPr>
                <w:rFonts w:cs="Times New Roman"/>
                <w:szCs w:val="26"/>
              </w:rPr>
            </w:pPr>
            <w:r>
              <w:rPr>
                <w:rFonts w:cs="Times New Roman"/>
                <w:szCs w:val="26"/>
              </w:rPr>
              <w:t>21</w:t>
            </w:r>
          </w:p>
        </w:tc>
        <w:tc>
          <w:tcPr>
            <w:tcW w:w="3047" w:type="dxa"/>
          </w:tcPr>
          <w:p w:rsidR="006F4BEF" w:rsidRDefault="006F4BEF" w:rsidP="009B54B9">
            <w:pPr>
              <w:rPr>
                <w:rFonts w:cs="Times New Roman"/>
                <w:szCs w:val="26"/>
              </w:rPr>
            </w:pPr>
            <w:r>
              <w:rPr>
                <w:rFonts w:cs="Times New Roman"/>
                <w:szCs w:val="26"/>
              </w:rPr>
              <w:t>btnChapNhan</w:t>
            </w:r>
          </w:p>
        </w:tc>
        <w:tc>
          <w:tcPr>
            <w:tcW w:w="1621" w:type="dxa"/>
          </w:tcPr>
          <w:p w:rsidR="006F4BEF" w:rsidRDefault="006F4BEF" w:rsidP="009B54B9">
            <w:pPr>
              <w:jc w:val="center"/>
              <w:rPr>
                <w:rFonts w:cs="Times New Roman"/>
                <w:szCs w:val="26"/>
              </w:rPr>
            </w:pPr>
            <w:r>
              <w:rPr>
                <w:rFonts w:cs="Times New Roman"/>
                <w:szCs w:val="26"/>
              </w:rPr>
              <w:t>Button</w:t>
            </w:r>
          </w:p>
        </w:tc>
        <w:tc>
          <w:tcPr>
            <w:tcW w:w="1431" w:type="dxa"/>
          </w:tcPr>
          <w:p w:rsidR="006F4BEF" w:rsidRDefault="006F4BEF" w:rsidP="009B54B9">
            <w:pPr>
              <w:jc w:val="center"/>
            </w:pPr>
            <w:r w:rsidRPr="005B581B">
              <w:rPr>
                <w:rFonts w:cs="Times New Roman"/>
                <w:szCs w:val="26"/>
              </w:rPr>
              <w:t>X</w:t>
            </w:r>
          </w:p>
        </w:tc>
        <w:tc>
          <w:tcPr>
            <w:tcW w:w="1820" w:type="dxa"/>
          </w:tcPr>
          <w:p w:rsidR="006F4BEF" w:rsidRPr="006E0E1D" w:rsidRDefault="006F4BEF" w:rsidP="009B54B9">
            <w:pPr>
              <w:jc w:val="center"/>
              <w:rPr>
                <w:rFonts w:cs="Times New Roman"/>
                <w:szCs w:val="26"/>
              </w:rPr>
            </w:pPr>
            <w:r>
              <w:rPr>
                <w:rFonts w:cs="Times New Roman"/>
                <w:szCs w:val="26"/>
              </w:rPr>
              <w:t>65x20</w:t>
            </w:r>
          </w:p>
        </w:tc>
        <w:tc>
          <w:tcPr>
            <w:tcW w:w="2176" w:type="dxa"/>
          </w:tcPr>
          <w:p w:rsidR="006F4BEF" w:rsidRPr="006E0E1D" w:rsidRDefault="006F4BEF" w:rsidP="009B54B9">
            <w:pPr>
              <w:rPr>
                <w:rFonts w:cs="Times New Roman"/>
                <w:szCs w:val="26"/>
              </w:rPr>
            </w:pPr>
          </w:p>
        </w:tc>
      </w:tr>
    </w:tbl>
    <w:p w:rsidR="006F4BEF" w:rsidRPr="006B046F" w:rsidRDefault="006F4BEF" w:rsidP="006F4BEF">
      <w:pPr>
        <w:rPr>
          <w:rFonts w:cs="Times New Roman"/>
          <w:sz w:val="32"/>
          <w:szCs w:val="32"/>
        </w:rPr>
      </w:pPr>
    </w:p>
    <w:p w:rsidR="006F4BEF" w:rsidRDefault="006F4BEF" w:rsidP="006F4BEF">
      <w:pPr>
        <w:ind w:hanging="720"/>
        <w:rPr>
          <w:rFonts w:cs="Times New Roman"/>
          <w:b/>
          <w:szCs w:val="26"/>
        </w:rPr>
      </w:pPr>
      <w:r>
        <w:rPr>
          <w:rFonts w:cs="Times New Roman"/>
          <w:b/>
          <w:szCs w:val="26"/>
        </w:rPr>
        <w:t>6.Biều đồ hoạt động</w:t>
      </w:r>
    </w:p>
    <w:p w:rsidR="006F4BEF" w:rsidRDefault="006F4BEF" w:rsidP="006F4BEF">
      <w:pPr>
        <w:ind w:hanging="720"/>
        <w:rPr>
          <w:rFonts w:cs="Times New Roman"/>
          <w:b/>
          <w:szCs w:val="26"/>
        </w:rPr>
      </w:pPr>
      <w:r w:rsidRPr="0057542D">
        <w:rPr>
          <w:rFonts w:cs="Times New Roman"/>
          <w:b/>
          <w:noProof/>
          <w:szCs w:val="26"/>
        </w:rPr>
        <w:drawing>
          <wp:inline distT="0" distB="0" distL="0" distR="0" wp14:anchorId="04006087" wp14:editId="1D83CB73">
            <wp:extent cx="6710881" cy="387596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28940" cy="3886395"/>
                    </a:xfrm>
                    <a:prstGeom prst="rect">
                      <a:avLst/>
                    </a:prstGeom>
                  </pic:spPr>
                </pic:pic>
              </a:graphicData>
            </a:graphic>
          </wp:inline>
        </w:drawing>
      </w: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
    <w:p w:rsidR="006F4BEF" w:rsidRDefault="006F4BEF" w:rsidP="006F4BEF">
      <w:pPr>
        <w:ind w:hanging="720"/>
        <w:rPr>
          <w:rFonts w:cs="Times New Roman"/>
          <w:b/>
          <w:szCs w:val="26"/>
        </w:rPr>
      </w:pPr>
    </w:p>
    <w:p w:rsidR="006F4BEF" w:rsidRDefault="006F4BEF" w:rsidP="006F4BEF">
      <w:pPr>
        <w:ind w:hanging="720"/>
        <w:rPr>
          <w:rFonts w:cs="Times New Roman"/>
          <w:b/>
          <w:szCs w:val="26"/>
        </w:rPr>
      </w:pPr>
      <w:r>
        <w:rPr>
          <w:rFonts w:cs="Times New Roman"/>
          <w:b/>
          <w:szCs w:val="26"/>
        </w:rPr>
        <w:t>7.Bảng dữ liệu liên quan</w:t>
      </w:r>
    </w:p>
    <w:tbl>
      <w:tblPr>
        <w:tblStyle w:val="TableGrid"/>
        <w:tblW w:w="10980" w:type="dxa"/>
        <w:tblInd w:w="-635" w:type="dxa"/>
        <w:tblLook w:val="04A0" w:firstRow="1" w:lastRow="0" w:firstColumn="1" w:lastColumn="0" w:noHBand="0" w:noVBand="1"/>
      </w:tblPr>
      <w:tblGrid>
        <w:gridCol w:w="708"/>
        <w:gridCol w:w="4126"/>
        <w:gridCol w:w="3725"/>
        <w:gridCol w:w="1534"/>
        <w:gridCol w:w="887"/>
      </w:tblGrid>
      <w:tr w:rsidR="006F4BEF" w:rsidRPr="004F555D" w:rsidTr="009B54B9">
        <w:tc>
          <w:tcPr>
            <w:tcW w:w="708" w:type="dxa"/>
          </w:tcPr>
          <w:p w:rsidR="006F4BEF" w:rsidRPr="00B90EC4" w:rsidRDefault="006F4BEF" w:rsidP="009B54B9">
            <w:pPr>
              <w:jc w:val="center"/>
              <w:rPr>
                <w:rFonts w:cs="Times New Roman"/>
                <w:b/>
                <w:szCs w:val="26"/>
              </w:rPr>
            </w:pPr>
            <w:r w:rsidRPr="00B90EC4">
              <w:rPr>
                <w:rFonts w:cs="Times New Roman"/>
                <w:b/>
                <w:szCs w:val="26"/>
              </w:rPr>
              <w:lastRenderedPageBreak/>
              <w:t>STT</w:t>
            </w:r>
          </w:p>
        </w:tc>
        <w:tc>
          <w:tcPr>
            <w:tcW w:w="4126" w:type="dxa"/>
          </w:tcPr>
          <w:p w:rsidR="006F4BEF" w:rsidRPr="00B90EC4" w:rsidRDefault="006F4BEF" w:rsidP="009B54B9">
            <w:pPr>
              <w:jc w:val="center"/>
              <w:rPr>
                <w:rFonts w:cs="Times New Roman"/>
                <w:b/>
                <w:szCs w:val="26"/>
              </w:rPr>
            </w:pPr>
            <w:r w:rsidRPr="00B90EC4">
              <w:rPr>
                <w:rFonts w:cs="Times New Roman"/>
                <w:b/>
                <w:szCs w:val="26"/>
              </w:rPr>
              <w:t>Tên bảng dữ liệu</w:t>
            </w:r>
          </w:p>
        </w:tc>
        <w:tc>
          <w:tcPr>
            <w:tcW w:w="3725" w:type="dxa"/>
          </w:tcPr>
          <w:p w:rsidR="006F4BEF" w:rsidRPr="00B90EC4" w:rsidRDefault="006F4BEF" w:rsidP="009B54B9">
            <w:pPr>
              <w:jc w:val="center"/>
              <w:rPr>
                <w:rFonts w:cs="Times New Roman"/>
                <w:b/>
                <w:szCs w:val="26"/>
              </w:rPr>
            </w:pPr>
            <w:r w:rsidRPr="00B90EC4">
              <w:rPr>
                <w:rFonts w:cs="Times New Roman"/>
                <w:b/>
                <w:szCs w:val="26"/>
              </w:rPr>
              <w:t>Tên trường dữ liệu</w:t>
            </w:r>
          </w:p>
        </w:tc>
        <w:tc>
          <w:tcPr>
            <w:tcW w:w="1534" w:type="dxa"/>
          </w:tcPr>
          <w:p w:rsidR="006F4BEF" w:rsidRPr="00B90EC4" w:rsidRDefault="006F4BEF" w:rsidP="009B54B9">
            <w:pPr>
              <w:jc w:val="center"/>
              <w:rPr>
                <w:rFonts w:cs="Times New Roman"/>
                <w:b/>
                <w:szCs w:val="26"/>
              </w:rPr>
            </w:pPr>
            <w:r w:rsidRPr="00B90EC4">
              <w:rPr>
                <w:rFonts w:cs="Times New Roman"/>
                <w:b/>
                <w:szCs w:val="26"/>
              </w:rPr>
              <w:t>Mức độ sử dụng</w:t>
            </w:r>
          </w:p>
        </w:tc>
        <w:tc>
          <w:tcPr>
            <w:tcW w:w="887" w:type="dxa"/>
          </w:tcPr>
          <w:p w:rsidR="006F4BEF" w:rsidRPr="00B90EC4" w:rsidRDefault="006F4BEF" w:rsidP="009B54B9">
            <w:pPr>
              <w:jc w:val="center"/>
              <w:rPr>
                <w:rFonts w:cs="Times New Roman"/>
                <w:b/>
                <w:szCs w:val="26"/>
              </w:rPr>
            </w:pPr>
            <w:r w:rsidRPr="00B90EC4">
              <w:rPr>
                <w:rFonts w:cs="Times New Roman"/>
                <w:b/>
                <w:szCs w:val="26"/>
              </w:rPr>
              <w:t>Ràng buộc toàn vẹn</w:t>
            </w:r>
          </w:p>
        </w:tc>
      </w:tr>
      <w:tr w:rsidR="006F4BEF" w:rsidRPr="004F555D" w:rsidTr="009B54B9">
        <w:tc>
          <w:tcPr>
            <w:tcW w:w="708" w:type="dxa"/>
            <w:vMerge w:val="restart"/>
          </w:tcPr>
          <w:p w:rsidR="006F4BEF" w:rsidRPr="00B90EC4" w:rsidRDefault="006F4BEF" w:rsidP="009B54B9">
            <w:pPr>
              <w:jc w:val="center"/>
              <w:rPr>
                <w:rFonts w:cs="Times New Roman"/>
                <w:sz w:val="32"/>
                <w:szCs w:val="32"/>
              </w:rPr>
            </w:pPr>
            <w:r>
              <w:rPr>
                <w:rFonts w:cs="Times New Roman"/>
                <w:sz w:val="32"/>
                <w:szCs w:val="32"/>
              </w:rPr>
              <w:br/>
              <w:t>1</w:t>
            </w:r>
          </w:p>
        </w:tc>
        <w:tc>
          <w:tcPr>
            <w:tcW w:w="4126" w:type="dxa"/>
            <w:vMerge w:val="restart"/>
          </w:tcPr>
          <w:p w:rsidR="006F4BEF" w:rsidRPr="00B90EC4" w:rsidRDefault="006F4BEF" w:rsidP="009B54B9">
            <w:pPr>
              <w:jc w:val="center"/>
              <w:rPr>
                <w:rFonts w:cs="Times New Roman"/>
                <w:szCs w:val="26"/>
              </w:rPr>
            </w:pPr>
            <w:r>
              <w:rPr>
                <w:rFonts w:cs="Times New Roman"/>
                <w:szCs w:val="26"/>
              </w:rPr>
              <w:br/>
            </w:r>
            <w:r>
              <w:rPr>
                <w:rFonts w:cs="Times New Roman"/>
                <w:szCs w:val="26"/>
              </w:rPr>
              <w:br/>
              <w:t>HANGHOA</w:t>
            </w:r>
          </w:p>
        </w:tc>
        <w:tc>
          <w:tcPr>
            <w:tcW w:w="3725" w:type="dxa"/>
          </w:tcPr>
          <w:p w:rsidR="006F4BEF" w:rsidRPr="00B90EC4" w:rsidRDefault="006F4BEF" w:rsidP="009B54B9">
            <w:pPr>
              <w:jc w:val="center"/>
              <w:rPr>
                <w:rFonts w:cs="Times New Roman"/>
                <w:szCs w:val="26"/>
              </w:rPr>
            </w:pPr>
            <w:r>
              <w:rPr>
                <w:rFonts w:cs="Times New Roman"/>
                <w:szCs w:val="26"/>
              </w:rPr>
              <w:t>Mahanghoa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Madanhmuc</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Tenhanghoa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Dongia</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Donvitinh</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tcPr>
          <w:p w:rsidR="006F4BEF" w:rsidRPr="00B90EC4" w:rsidRDefault="006F4BEF" w:rsidP="009B54B9">
            <w:pPr>
              <w:jc w:val="center"/>
              <w:rPr>
                <w:rFonts w:cs="Times New Roman"/>
                <w:sz w:val="32"/>
                <w:szCs w:val="32"/>
              </w:rPr>
            </w:pPr>
          </w:p>
        </w:tc>
        <w:tc>
          <w:tcPr>
            <w:tcW w:w="4126" w:type="dxa"/>
            <w:vMerge/>
          </w:tcPr>
          <w:p w:rsidR="006F4BEF" w:rsidRPr="00B90EC4" w:rsidRDefault="006F4BEF" w:rsidP="009B54B9">
            <w:pPr>
              <w:jc w:val="center"/>
              <w:rPr>
                <w:rFonts w:cs="Times New Roman"/>
                <w:szCs w:val="26"/>
              </w:rPr>
            </w:pPr>
          </w:p>
        </w:tc>
        <w:tc>
          <w:tcPr>
            <w:tcW w:w="3725" w:type="dxa"/>
          </w:tcPr>
          <w:p w:rsidR="006F4BEF" w:rsidRPr="00B90EC4" w:rsidRDefault="006F4BEF" w:rsidP="009B54B9">
            <w:pPr>
              <w:jc w:val="center"/>
              <w:rPr>
                <w:rFonts w:cs="Times New Roman"/>
                <w:szCs w:val="26"/>
              </w:rPr>
            </w:pPr>
            <w:r>
              <w:rPr>
                <w:rFonts w:cs="Times New Roman"/>
                <w:szCs w:val="26"/>
              </w:rPr>
              <w:t>Sohangton</w:t>
            </w:r>
          </w:p>
        </w:tc>
        <w:tc>
          <w:tcPr>
            <w:tcW w:w="1534" w:type="dxa"/>
          </w:tcPr>
          <w:p w:rsidR="006F4BEF" w:rsidRPr="00B90EC4" w:rsidRDefault="006F4BEF" w:rsidP="009B54B9">
            <w:pPr>
              <w:jc w:val="center"/>
              <w:rPr>
                <w:rFonts w:cs="Times New Roman"/>
                <w:szCs w:val="26"/>
              </w:rPr>
            </w:pPr>
            <w:r>
              <w:rPr>
                <w:rFonts w:cs="Times New Roman"/>
                <w:szCs w:val="26"/>
              </w:rPr>
              <w:t>R</w:t>
            </w:r>
          </w:p>
        </w:tc>
        <w:tc>
          <w:tcPr>
            <w:tcW w:w="887" w:type="dxa"/>
          </w:tcPr>
          <w:p w:rsidR="006F4BEF" w:rsidRPr="00B90EC4" w:rsidRDefault="006F4BEF" w:rsidP="009B54B9">
            <w:pPr>
              <w:jc w:val="center"/>
              <w:rPr>
                <w:rFonts w:cs="Times New Roman"/>
                <w:szCs w:val="26"/>
              </w:rPr>
            </w:pPr>
          </w:p>
        </w:tc>
      </w:tr>
      <w:tr w:rsidR="006F4BEF" w:rsidRPr="004F555D" w:rsidTr="009B54B9">
        <w:tc>
          <w:tcPr>
            <w:tcW w:w="708"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Cs w:val="26"/>
              </w:rPr>
            </w:pPr>
            <w:r w:rsidRPr="00666227">
              <w:rPr>
                <w:rFonts w:cs="Times New Roman"/>
                <w:szCs w:val="26"/>
              </w:rPr>
              <w:t>2</w:t>
            </w:r>
          </w:p>
        </w:tc>
        <w:tc>
          <w:tcPr>
            <w:tcW w:w="4126"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 w:val="20"/>
                <w:szCs w:val="20"/>
              </w:rPr>
            </w:pPr>
            <w:r w:rsidRPr="00666227">
              <w:rPr>
                <w:rFonts w:cs="Times New Roman"/>
                <w:sz w:val="20"/>
                <w:szCs w:val="20"/>
              </w:rPr>
              <w:t>PHIEU_YC_SANPHAM_TRUNGBAY</w:t>
            </w:r>
          </w:p>
        </w:tc>
        <w:tc>
          <w:tcPr>
            <w:tcW w:w="3725" w:type="dxa"/>
          </w:tcPr>
          <w:p w:rsidR="006F4BEF" w:rsidRPr="00666227" w:rsidRDefault="006F4BEF" w:rsidP="009B54B9">
            <w:pPr>
              <w:jc w:val="center"/>
              <w:rPr>
                <w:rFonts w:cs="Times New Roman"/>
                <w:szCs w:val="26"/>
              </w:rPr>
            </w:pPr>
            <w:r>
              <w:rPr>
                <w:rFonts w:cs="Times New Roman"/>
                <w:szCs w:val="26"/>
              </w:rPr>
              <w:t>Maphieuyeucausanphamtrungbay</w:t>
            </w:r>
          </w:p>
        </w:tc>
        <w:tc>
          <w:tcPr>
            <w:tcW w:w="1534" w:type="dxa"/>
          </w:tcPr>
          <w:p w:rsidR="006F4BEF" w:rsidRPr="00666227" w:rsidRDefault="006F4BEF" w:rsidP="009B54B9">
            <w:pPr>
              <w:jc w:val="center"/>
              <w:rPr>
                <w:rFonts w:cs="Times New Roman"/>
                <w:szCs w:val="26"/>
              </w:rPr>
            </w:pPr>
            <w:r>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Pr="00666227" w:rsidRDefault="006F4BEF" w:rsidP="009B54B9">
            <w:pPr>
              <w:jc w:val="center"/>
              <w:rPr>
                <w:rFonts w:cs="Times New Roman"/>
                <w:szCs w:val="26"/>
              </w:rPr>
            </w:pPr>
            <w:r>
              <w:rPr>
                <w:rFonts w:cs="Times New Roman"/>
                <w:szCs w:val="26"/>
              </w:rPr>
              <w:t>Ngaytao</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Pr="00666227" w:rsidRDefault="006F4BEF" w:rsidP="009B54B9">
            <w:pPr>
              <w:jc w:val="center"/>
              <w:rPr>
                <w:rFonts w:cs="Times New Roman"/>
                <w:szCs w:val="26"/>
              </w:rPr>
            </w:pPr>
            <w:r>
              <w:rPr>
                <w:rFonts w:cs="Times New Roman"/>
                <w:szCs w:val="26"/>
              </w:rPr>
              <w:t>Tennhanvien</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Chucvu</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Manguoidung</w:t>
            </w:r>
          </w:p>
        </w:tc>
        <w:tc>
          <w:tcPr>
            <w:tcW w:w="1534" w:type="dxa"/>
          </w:tcPr>
          <w:p w:rsidR="006F4BEF" w:rsidRDefault="006F4BEF" w:rsidP="009B54B9">
            <w:pPr>
              <w:jc w:val="center"/>
            </w:pPr>
            <w:r w:rsidRPr="00294F6B">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val="restart"/>
          </w:tcPr>
          <w:p w:rsidR="006F4BEF" w:rsidRDefault="006F4BEF" w:rsidP="009B54B9">
            <w:pPr>
              <w:jc w:val="center"/>
              <w:rPr>
                <w:rFonts w:cs="Times New Roman"/>
                <w:szCs w:val="26"/>
              </w:rPr>
            </w:pPr>
          </w:p>
          <w:p w:rsidR="006F4BEF" w:rsidRDefault="006F4BEF" w:rsidP="009B54B9">
            <w:pPr>
              <w:jc w:val="center"/>
              <w:rPr>
                <w:rFonts w:cs="Times New Roman"/>
                <w:szCs w:val="26"/>
              </w:rPr>
            </w:pPr>
          </w:p>
          <w:p w:rsidR="006F4BEF" w:rsidRPr="00666227" w:rsidRDefault="006F4BEF" w:rsidP="009B54B9">
            <w:pPr>
              <w:jc w:val="center"/>
              <w:rPr>
                <w:rFonts w:cs="Times New Roman"/>
                <w:szCs w:val="26"/>
              </w:rPr>
            </w:pPr>
            <w:r>
              <w:rPr>
                <w:rFonts w:cs="Times New Roman"/>
                <w:szCs w:val="26"/>
              </w:rPr>
              <w:t>3</w:t>
            </w:r>
          </w:p>
        </w:tc>
        <w:tc>
          <w:tcPr>
            <w:tcW w:w="4126" w:type="dxa"/>
            <w:vMerge w:val="restart"/>
          </w:tcPr>
          <w:p w:rsidR="006F4BEF" w:rsidRDefault="006F4BEF" w:rsidP="009B54B9">
            <w:pPr>
              <w:jc w:val="center"/>
              <w:rPr>
                <w:rFonts w:cs="Times New Roman"/>
                <w:sz w:val="20"/>
                <w:szCs w:val="20"/>
              </w:rPr>
            </w:pPr>
          </w:p>
          <w:p w:rsidR="006F4BEF" w:rsidRDefault="006F4BEF" w:rsidP="009B54B9">
            <w:pPr>
              <w:jc w:val="center"/>
              <w:rPr>
                <w:rFonts w:cs="Times New Roman"/>
                <w:sz w:val="20"/>
                <w:szCs w:val="20"/>
              </w:rPr>
            </w:pPr>
          </w:p>
          <w:p w:rsidR="006F4BEF" w:rsidRDefault="006F4BEF" w:rsidP="009B54B9">
            <w:pPr>
              <w:jc w:val="center"/>
              <w:rPr>
                <w:rFonts w:cs="Times New Roman"/>
                <w:sz w:val="20"/>
                <w:szCs w:val="20"/>
              </w:rPr>
            </w:pPr>
          </w:p>
          <w:p w:rsidR="006F4BEF" w:rsidRPr="00666227" w:rsidRDefault="006F4BEF" w:rsidP="009B54B9">
            <w:pPr>
              <w:jc w:val="center"/>
              <w:rPr>
                <w:rFonts w:cs="Times New Roman"/>
                <w:szCs w:val="26"/>
              </w:rPr>
            </w:pPr>
            <w:r>
              <w:rPr>
                <w:rFonts w:cs="Times New Roman"/>
                <w:sz w:val="20"/>
                <w:szCs w:val="20"/>
              </w:rPr>
              <w:t>DONGPHIEU_</w:t>
            </w:r>
            <w:r w:rsidRPr="00666227">
              <w:rPr>
                <w:rFonts w:cs="Times New Roman"/>
                <w:sz w:val="20"/>
                <w:szCs w:val="20"/>
              </w:rPr>
              <w:t>YC_SANPHAM_TRUNGBAY</w:t>
            </w:r>
          </w:p>
        </w:tc>
        <w:tc>
          <w:tcPr>
            <w:tcW w:w="3725" w:type="dxa"/>
          </w:tcPr>
          <w:p w:rsidR="006F4BEF" w:rsidRDefault="006F4BEF" w:rsidP="009B54B9">
            <w:pPr>
              <w:tabs>
                <w:tab w:val="left" w:pos="625"/>
              </w:tabs>
              <w:jc w:val="center"/>
              <w:rPr>
                <w:rFonts w:cs="Times New Roman"/>
                <w:szCs w:val="26"/>
              </w:rPr>
            </w:pPr>
            <w:r>
              <w:rPr>
                <w:rFonts w:cs="Times New Roman"/>
                <w:szCs w:val="26"/>
              </w:rPr>
              <w:t>Soluong</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Donvitinh</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Tenhanghoa</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6E5178">
            <w:pPr>
              <w:jc w:val="left"/>
              <w:rPr>
                <w:rFonts w:cs="Times New Roman"/>
                <w:szCs w:val="26"/>
              </w:rPr>
            </w:pPr>
            <w:r>
              <w:rPr>
                <w:rFonts w:cs="Times New Roman"/>
                <w:szCs w:val="26"/>
              </w:rPr>
              <w:t>a</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r w:rsidR="006F4BEF" w:rsidRPr="004F555D" w:rsidTr="009B54B9">
        <w:tc>
          <w:tcPr>
            <w:tcW w:w="708" w:type="dxa"/>
            <w:vMerge/>
          </w:tcPr>
          <w:p w:rsidR="006F4BEF" w:rsidRPr="00666227" w:rsidRDefault="006F4BEF" w:rsidP="009B54B9">
            <w:pPr>
              <w:jc w:val="center"/>
              <w:rPr>
                <w:rFonts w:cs="Times New Roman"/>
                <w:szCs w:val="26"/>
              </w:rPr>
            </w:pPr>
          </w:p>
        </w:tc>
        <w:tc>
          <w:tcPr>
            <w:tcW w:w="4126" w:type="dxa"/>
            <w:vMerge/>
          </w:tcPr>
          <w:p w:rsidR="006F4BEF" w:rsidRPr="00666227" w:rsidRDefault="006F4BEF" w:rsidP="009B54B9">
            <w:pPr>
              <w:jc w:val="center"/>
              <w:rPr>
                <w:rFonts w:cs="Times New Roman"/>
                <w:szCs w:val="26"/>
              </w:rPr>
            </w:pPr>
          </w:p>
        </w:tc>
        <w:tc>
          <w:tcPr>
            <w:tcW w:w="3725" w:type="dxa"/>
          </w:tcPr>
          <w:p w:rsidR="006F4BEF" w:rsidRDefault="006F4BEF" w:rsidP="009B54B9">
            <w:pPr>
              <w:jc w:val="center"/>
              <w:rPr>
                <w:rFonts w:cs="Times New Roman"/>
                <w:szCs w:val="26"/>
              </w:rPr>
            </w:pPr>
            <w:r>
              <w:rPr>
                <w:rFonts w:cs="Times New Roman"/>
                <w:szCs w:val="26"/>
              </w:rPr>
              <w:t>Maphieuyeucausanphamtrungbay</w:t>
            </w:r>
          </w:p>
        </w:tc>
        <w:tc>
          <w:tcPr>
            <w:tcW w:w="1534" w:type="dxa"/>
          </w:tcPr>
          <w:p w:rsidR="006F4BEF" w:rsidRDefault="006F4BEF" w:rsidP="009B54B9">
            <w:pPr>
              <w:jc w:val="center"/>
            </w:pPr>
            <w:r w:rsidRPr="006D283C">
              <w:rPr>
                <w:rFonts w:cs="Times New Roman"/>
                <w:szCs w:val="26"/>
              </w:rPr>
              <w:t>C,R,E,D</w:t>
            </w:r>
          </w:p>
        </w:tc>
        <w:tc>
          <w:tcPr>
            <w:tcW w:w="887" w:type="dxa"/>
          </w:tcPr>
          <w:p w:rsidR="006F4BEF" w:rsidRPr="00666227" w:rsidRDefault="006F4BEF" w:rsidP="009B54B9">
            <w:pPr>
              <w:jc w:val="center"/>
              <w:rPr>
                <w:rFonts w:cs="Times New Roman"/>
                <w:szCs w:val="26"/>
              </w:rPr>
            </w:pPr>
          </w:p>
        </w:tc>
      </w:tr>
    </w:tbl>
    <w:p w:rsidR="006F4BEF" w:rsidRDefault="006F4BEF" w:rsidP="006F4BEF">
      <w:pPr>
        <w:ind w:hanging="720"/>
        <w:rPr>
          <w:rFonts w:cs="Times New Roman"/>
          <w:b/>
          <w:sz w:val="32"/>
          <w:szCs w:val="32"/>
        </w:rPr>
      </w:pPr>
    </w:p>
    <w:p w:rsidR="006F4BEF" w:rsidRPr="00F84E27" w:rsidRDefault="006F4BEF" w:rsidP="006F4BEF">
      <w:pPr>
        <w:rPr>
          <w:rFonts w:cs="Times New Roman"/>
          <w:b/>
          <w:szCs w:val="26"/>
        </w:rPr>
      </w:pPr>
      <w:r w:rsidRPr="00F84E27">
        <w:rPr>
          <w:rFonts w:cs="Times New Roman"/>
          <w:b/>
          <w:szCs w:val="26"/>
        </w:rPr>
        <w:t>8. Quy trình xử lý trên giao diện</w:t>
      </w:r>
    </w:p>
    <w:tbl>
      <w:tblPr>
        <w:tblStyle w:val="TableGrid"/>
        <w:tblW w:w="11070" w:type="dxa"/>
        <w:tblInd w:w="-635" w:type="dxa"/>
        <w:tblLook w:val="04A0" w:firstRow="1" w:lastRow="0" w:firstColumn="1" w:lastColumn="0" w:noHBand="0" w:noVBand="1"/>
      </w:tblPr>
      <w:tblGrid>
        <w:gridCol w:w="746"/>
        <w:gridCol w:w="2600"/>
        <w:gridCol w:w="4057"/>
        <w:gridCol w:w="3667"/>
      </w:tblGrid>
      <w:tr w:rsidR="006F4BEF" w:rsidRPr="000A4802" w:rsidTr="009B54B9">
        <w:tc>
          <w:tcPr>
            <w:tcW w:w="746" w:type="dxa"/>
          </w:tcPr>
          <w:p w:rsidR="006F4BEF" w:rsidRPr="000A4802" w:rsidRDefault="006F4BEF" w:rsidP="009B54B9">
            <w:pPr>
              <w:jc w:val="center"/>
              <w:rPr>
                <w:rFonts w:cs="Times New Roman"/>
                <w:b/>
                <w:szCs w:val="26"/>
              </w:rPr>
            </w:pPr>
            <w:r w:rsidRPr="000A4802">
              <w:rPr>
                <w:rFonts w:cs="Times New Roman"/>
                <w:b/>
                <w:szCs w:val="26"/>
              </w:rPr>
              <w:t>STT</w:t>
            </w:r>
          </w:p>
        </w:tc>
        <w:tc>
          <w:tcPr>
            <w:tcW w:w="2600" w:type="dxa"/>
          </w:tcPr>
          <w:p w:rsidR="006F4BEF" w:rsidRPr="000A4802" w:rsidRDefault="006F4BEF" w:rsidP="009B54B9">
            <w:pPr>
              <w:jc w:val="center"/>
              <w:rPr>
                <w:rFonts w:cs="Times New Roman"/>
                <w:b/>
                <w:szCs w:val="26"/>
              </w:rPr>
            </w:pPr>
            <w:r w:rsidRPr="000A4802">
              <w:rPr>
                <w:rFonts w:cs="Times New Roman"/>
                <w:b/>
                <w:szCs w:val="26"/>
              </w:rPr>
              <w:t>Đối tượng tương tác</w:t>
            </w:r>
          </w:p>
        </w:tc>
        <w:tc>
          <w:tcPr>
            <w:tcW w:w="4057" w:type="dxa"/>
          </w:tcPr>
          <w:p w:rsidR="006F4BEF" w:rsidRPr="000A4802" w:rsidRDefault="006F4BEF" w:rsidP="009B54B9">
            <w:pPr>
              <w:jc w:val="center"/>
              <w:rPr>
                <w:rFonts w:cs="Times New Roman"/>
                <w:b/>
                <w:szCs w:val="26"/>
              </w:rPr>
            </w:pPr>
            <w:r w:rsidRPr="000A4802">
              <w:rPr>
                <w:rFonts w:cs="Times New Roman"/>
                <w:b/>
                <w:szCs w:val="26"/>
              </w:rPr>
              <w:t>Xử lý</w:t>
            </w:r>
          </w:p>
        </w:tc>
        <w:tc>
          <w:tcPr>
            <w:tcW w:w="3667" w:type="dxa"/>
          </w:tcPr>
          <w:p w:rsidR="006F4BEF" w:rsidRPr="000A4802" w:rsidRDefault="006F4BEF" w:rsidP="009B54B9">
            <w:pPr>
              <w:jc w:val="center"/>
              <w:rPr>
                <w:rFonts w:cs="Times New Roman"/>
                <w:b/>
                <w:szCs w:val="26"/>
              </w:rPr>
            </w:pPr>
            <w:r w:rsidRPr="000A4802">
              <w:rPr>
                <w:rFonts w:cs="Times New Roman"/>
                <w:b/>
                <w:szCs w:val="26"/>
              </w:rPr>
              <w:t>Bảng dữ liệu liên quan</w:t>
            </w:r>
          </w:p>
        </w:tc>
      </w:tr>
      <w:tr w:rsidR="006F4BEF" w:rsidRPr="00934E2F" w:rsidTr="009B54B9">
        <w:tc>
          <w:tcPr>
            <w:tcW w:w="746" w:type="dxa"/>
          </w:tcPr>
          <w:p w:rsidR="006F4BEF" w:rsidRPr="006E0E1D" w:rsidRDefault="006F4BEF" w:rsidP="009B54B9">
            <w:pPr>
              <w:jc w:val="center"/>
              <w:rPr>
                <w:rFonts w:cs="Times New Roman"/>
                <w:szCs w:val="26"/>
              </w:rPr>
            </w:pPr>
            <w:r w:rsidRPr="006E0E1D">
              <w:rPr>
                <w:rFonts w:cs="Times New Roman"/>
                <w:szCs w:val="26"/>
              </w:rPr>
              <w:t>1</w:t>
            </w:r>
          </w:p>
        </w:tc>
        <w:tc>
          <w:tcPr>
            <w:tcW w:w="2600" w:type="dxa"/>
          </w:tcPr>
          <w:p w:rsidR="006F4BEF" w:rsidRPr="006E0E1D" w:rsidRDefault="006F4BEF" w:rsidP="009B54B9">
            <w:pPr>
              <w:rPr>
                <w:rFonts w:cs="Times New Roman"/>
                <w:szCs w:val="26"/>
              </w:rPr>
            </w:pPr>
            <w:r>
              <w:rPr>
                <w:rFonts w:cs="Times New Roman"/>
                <w:szCs w:val="26"/>
              </w:rPr>
              <w:t>txtTenNhanVien</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txtTenNhanVien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txtTenNhanVien =giá trị người dùng nhập vào</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txtTenNhanVien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2</w:t>
            </w:r>
          </w:p>
        </w:tc>
        <w:tc>
          <w:tcPr>
            <w:tcW w:w="2600" w:type="dxa"/>
          </w:tcPr>
          <w:p w:rsidR="006F4BEF" w:rsidRPr="006E0E1D" w:rsidRDefault="006F4BEF" w:rsidP="009B54B9">
            <w:pPr>
              <w:rPr>
                <w:rFonts w:cs="Times New Roman"/>
                <w:szCs w:val="26"/>
              </w:rPr>
            </w:pPr>
            <w:r>
              <w:rPr>
                <w:rFonts w:cs="Times New Roman"/>
                <w:szCs w:val="26"/>
              </w:rPr>
              <w:t>txtChucVu</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txtChucVu</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txtChucVu =giá trị người dùng nhập vào</w:t>
            </w:r>
          </w:p>
          <w:p w:rsidR="006F4BEF" w:rsidRPr="00934E2F" w:rsidRDefault="006F4BEF" w:rsidP="009B54B9">
            <w:pPr>
              <w:rPr>
                <w:rFonts w:cs="Times New Roman"/>
                <w:i/>
                <w:szCs w:val="26"/>
              </w:rPr>
            </w:pPr>
            <w:r w:rsidRPr="00934E2F">
              <w:rPr>
                <w:rFonts w:cs="Times New Roman"/>
                <w:i/>
                <w:szCs w:val="26"/>
              </w:rPr>
              <w:t>Không thì</w:t>
            </w:r>
            <w:r>
              <w:rPr>
                <w:rFonts w:cs="Times New Roman"/>
                <w:szCs w:val="26"/>
              </w:rPr>
              <w:t xml:space="preserve"> txtChucVu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3</w:t>
            </w:r>
          </w:p>
        </w:tc>
        <w:tc>
          <w:tcPr>
            <w:tcW w:w="2600" w:type="dxa"/>
          </w:tcPr>
          <w:p w:rsidR="006F4BEF" w:rsidRPr="006E0E1D" w:rsidRDefault="006F4BEF" w:rsidP="009B54B9">
            <w:pPr>
              <w:rPr>
                <w:rFonts w:cs="Times New Roman"/>
                <w:szCs w:val="26"/>
              </w:rPr>
            </w:pPr>
            <w:r>
              <w:rPr>
                <w:rFonts w:cs="Times New Roman"/>
                <w:szCs w:val="26"/>
              </w:rPr>
              <w:t>txtNgayYeucau</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txtNgayYeucau</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txtNgayYeucau =giá trị người dùng nhập vào</w:t>
            </w:r>
          </w:p>
          <w:p w:rsidR="006F4BEF" w:rsidRPr="00934E2F" w:rsidRDefault="006F4BEF" w:rsidP="009B54B9">
            <w:pPr>
              <w:rPr>
                <w:rFonts w:cs="Times New Roman"/>
                <w:i/>
                <w:szCs w:val="26"/>
              </w:rPr>
            </w:pPr>
            <w:r w:rsidRPr="00934E2F">
              <w:rPr>
                <w:rFonts w:cs="Times New Roman"/>
                <w:i/>
                <w:szCs w:val="26"/>
              </w:rPr>
              <w:t>Không thì</w:t>
            </w:r>
            <w:r>
              <w:rPr>
                <w:rFonts w:cs="Times New Roman"/>
                <w:szCs w:val="26"/>
              </w:rPr>
              <w:t xml:space="preserve"> txtNgayYeucau =”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Pr="006E0E1D" w:rsidRDefault="006F4BEF" w:rsidP="009B54B9">
            <w:pPr>
              <w:jc w:val="center"/>
              <w:rPr>
                <w:rFonts w:cs="Times New Roman"/>
                <w:szCs w:val="26"/>
              </w:rPr>
            </w:pPr>
            <w:r>
              <w:rPr>
                <w:rFonts w:cs="Times New Roman"/>
                <w:szCs w:val="26"/>
              </w:rPr>
              <w:t>4</w:t>
            </w:r>
          </w:p>
        </w:tc>
        <w:tc>
          <w:tcPr>
            <w:tcW w:w="2600" w:type="dxa"/>
          </w:tcPr>
          <w:p w:rsidR="006F4BEF" w:rsidRPr="006E0E1D" w:rsidRDefault="006F4BEF" w:rsidP="009B54B9">
            <w:pPr>
              <w:rPr>
                <w:rFonts w:cs="Times New Roman"/>
                <w:szCs w:val="26"/>
              </w:rPr>
            </w:pPr>
            <w:r>
              <w:rPr>
                <w:rFonts w:cs="Times New Roman"/>
                <w:szCs w:val="26"/>
              </w:rPr>
              <w:t>btnLuu</w:t>
            </w:r>
          </w:p>
        </w:tc>
        <w:tc>
          <w:tcPr>
            <w:tcW w:w="4057" w:type="dxa"/>
          </w:tcPr>
          <w:p w:rsidR="006F4BEF" w:rsidRDefault="006F4BEF" w:rsidP="009B54B9">
            <w:pPr>
              <w:rPr>
                <w:rFonts w:cs="Times New Roman"/>
                <w:szCs w:val="26"/>
              </w:rPr>
            </w:pPr>
            <w:r>
              <w:rPr>
                <w:rFonts w:cs="Times New Roman"/>
                <w:i/>
                <w:szCs w:val="26"/>
              </w:rPr>
              <w:t>Nếu click</w:t>
            </w:r>
            <w:r>
              <w:rPr>
                <w:rFonts w:cs="Times New Roman"/>
                <w:szCs w:val="26"/>
              </w:rPr>
              <w:t xml:space="preserve"> btnluu</w:t>
            </w:r>
          </w:p>
          <w:p w:rsidR="006F4BEF" w:rsidRDefault="006F4BEF" w:rsidP="009B54B9">
            <w:pPr>
              <w:rPr>
                <w:rFonts w:cs="Times New Roman"/>
                <w:szCs w:val="26"/>
              </w:rPr>
            </w:pPr>
            <w:r>
              <w:rPr>
                <w:rFonts w:cs="Times New Roman"/>
                <w:szCs w:val="26"/>
              </w:rPr>
              <w:t xml:space="preserve">  </w:t>
            </w:r>
            <w:r w:rsidRPr="00B95A56">
              <w:rPr>
                <w:rFonts w:cs="Times New Roman"/>
                <w:i/>
                <w:szCs w:val="26"/>
              </w:rPr>
              <w:t>Thì</w:t>
            </w:r>
            <w:r>
              <w:rPr>
                <w:rFonts w:cs="Times New Roman"/>
                <w:i/>
                <w:szCs w:val="26"/>
              </w:rPr>
              <w:t xml:space="preserve"> </w:t>
            </w:r>
            <w:r w:rsidRPr="00B95A56">
              <w:rPr>
                <w:rFonts w:cs="Times New Roman"/>
                <w:szCs w:val="26"/>
              </w:rPr>
              <w:t>kiể</w:t>
            </w:r>
            <w:r>
              <w:rPr>
                <w:rFonts w:cs="Times New Roman"/>
                <w:szCs w:val="26"/>
              </w:rPr>
              <w:t xml:space="preserve">m tra txtTenNhanVien             </w:t>
            </w:r>
          </w:p>
          <w:p w:rsidR="006F4BEF" w:rsidRDefault="006F4BEF" w:rsidP="009B54B9">
            <w:pPr>
              <w:rPr>
                <w:rFonts w:cs="Times New Roman"/>
                <w:szCs w:val="26"/>
              </w:rPr>
            </w:pPr>
            <w:r>
              <w:rPr>
                <w:rFonts w:cs="Times New Roman"/>
                <w:szCs w:val="26"/>
              </w:rPr>
              <w:t xml:space="preserve">  ,txtChucVu,txtNgayYeuCau có </w:t>
            </w:r>
          </w:p>
          <w:p w:rsidR="006F4BEF" w:rsidRPr="00B95A56" w:rsidRDefault="006F4BEF" w:rsidP="009B54B9">
            <w:pPr>
              <w:rPr>
                <w:rFonts w:cs="Times New Roman"/>
                <w:szCs w:val="26"/>
              </w:rPr>
            </w:pPr>
            <w:r>
              <w:rPr>
                <w:rFonts w:cs="Times New Roman"/>
                <w:szCs w:val="26"/>
              </w:rPr>
              <w:t xml:space="preserve">   khác “”</w:t>
            </w:r>
          </w:p>
          <w:p w:rsidR="006F4BEF" w:rsidRDefault="006F4BEF" w:rsidP="009B54B9">
            <w:pPr>
              <w:rPr>
                <w:rFonts w:cs="Times New Roman"/>
                <w:szCs w:val="26"/>
              </w:rPr>
            </w:pPr>
            <w:r w:rsidRPr="00B95A56">
              <w:rPr>
                <w:rFonts w:cs="Times New Roman"/>
                <w:i/>
                <w:szCs w:val="26"/>
              </w:rPr>
              <w:t xml:space="preserve">   Nếu</w:t>
            </w:r>
            <w:r>
              <w:rPr>
                <w:rFonts w:cs="Times New Roman"/>
                <w:i/>
                <w:szCs w:val="26"/>
              </w:rPr>
              <w:t xml:space="preserve"> </w:t>
            </w:r>
            <w:r>
              <w:rPr>
                <w:rFonts w:cs="Times New Roman"/>
                <w:szCs w:val="26"/>
              </w:rPr>
              <w:t>khác “”</w:t>
            </w:r>
          </w:p>
          <w:p w:rsidR="006F4BEF" w:rsidRDefault="006F4BEF" w:rsidP="009B54B9">
            <w:pPr>
              <w:rPr>
                <w:rFonts w:cs="Times New Roman"/>
                <w:szCs w:val="26"/>
              </w:rPr>
            </w:pPr>
            <w:r>
              <w:rPr>
                <w:rFonts w:cs="Times New Roman"/>
                <w:szCs w:val="26"/>
              </w:rPr>
              <w:t xml:space="preserve">   </w:t>
            </w:r>
            <w:r w:rsidRPr="00B95A56">
              <w:rPr>
                <w:rFonts w:cs="Times New Roman"/>
                <w:i/>
                <w:szCs w:val="26"/>
              </w:rPr>
              <w:t>Thì</w:t>
            </w:r>
            <w:r>
              <w:rPr>
                <w:rFonts w:cs="Times New Roman"/>
                <w:szCs w:val="26"/>
              </w:rPr>
              <w:t xml:space="preserve"> kiểm tra danh sách sản phẩm </w:t>
            </w:r>
            <w:r>
              <w:rPr>
                <w:rFonts w:cs="Times New Roman"/>
                <w:szCs w:val="26"/>
              </w:rPr>
              <w:lastRenderedPageBreak/>
              <w:t>thêm</w:t>
            </w:r>
          </w:p>
          <w:p w:rsidR="006F4BEF" w:rsidRDefault="006F4BEF" w:rsidP="009B54B9">
            <w:pPr>
              <w:rPr>
                <w:rFonts w:cs="Times New Roman"/>
                <w:szCs w:val="26"/>
              </w:rPr>
            </w:pPr>
            <w:r>
              <w:rPr>
                <w:rFonts w:cs="Times New Roman"/>
                <w:szCs w:val="26"/>
              </w:rPr>
              <w:t xml:space="preserve">    </w:t>
            </w:r>
            <w:r w:rsidRPr="00B95A56">
              <w:rPr>
                <w:rFonts w:cs="Times New Roman"/>
                <w:i/>
                <w:szCs w:val="26"/>
              </w:rPr>
              <w:t>Nếu</w:t>
            </w:r>
            <w:r>
              <w:rPr>
                <w:rFonts w:cs="Times New Roman"/>
                <w:szCs w:val="26"/>
              </w:rPr>
              <w:t xml:space="preserve"> danh sách sản phẩm thêm &gt;0</w:t>
            </w:r>
          </w:p>
          <w:p w:rsidR="006F4BEF" w:rsidRDefault="006F4BEF" w:rsidP="009B54B9">
            <w:pPr>
              <w:rPr>
                <w:rFonts w:cs="Times New Roman"/>
                <w:i/>
                <w:szCs w:val="26"/>
              </w:rPr>
            </w:pPr>
            <w:r>
              <w:rPr>
                <w:rFonts w:cs="Times New Roman"/>
                <w:szCs w:val="26"/>
              </w:rPr>
              <w:t xml:space="preserve">    </w:t>
            </w:r>
            <w:r w:rsidRPr="00B95A56">
              <w:rPr>
                <w:rFonts w:cs="Times New Roman"/>
                <w:i/>
                <w:szCs w:val="26"/>
              </w:rPr>
              <w:t>Thì</w:t>
            </w:r>
          </w:p>
          <w:p w:rsidR="006F4BEF" w:rsidRDefault="006F4BEF" w:rsidP="009B54B9">
            <w:pPr>
              <w:rPr>
                <w:rFonts w:cs="Times New Roman"/>
                <w:szCs w:val="26"/>
              </w:rPr>
            </w:pPr>
            <w:r>
              <w:rPr>
                <w:rFonts w:cs="Times New Roman"/>
                <w:i/>
                <w:szCs w:val="26"/>
              </w:rPr>
              <w:t xml:space="preserve">    </w:t>
            </w:r>
            <w:r w:rsidRPr="00B95A56">
              <w:rPr>
                <w:rFonts w:cs="Times New Roman"/>
                <w:i/>
                <w:szCs w:val="26"/>
              </w:rPr>
              <w:t>Lặp</w:t>
            </w:r>
            <w:r>
              <w:rPr>
                <w:rFonts w:cs="Times New Roman"/>
                <w:i/>
                <w:szCs w:val="26"/>
              </w:rPr>
              <w:t xml:space="preserve"> </w:t>
            </w:r>
            <w:r>
              <w:rPr>
                <w:rFonts w:cs="Times New Roman"/>
                <w:szCs w:val="26"/>
              </w:rPr>
              <w:t>danh sách sản phẩm</w:t>
            </w:r>
          </w:p>
          <w:p w:rsidR="006F4BEF" w:rsidRDefault="006F4BEF" w:rsidP="009B54B9">
            <w:pPr>
              <w:rPr>
                <w:rFonts w:cs="Times New Roman"/>
                <w:szCs w:val="26"/>
              </w:rPr>
            </w:pPr>
            <w:r>
              <w:rPr>
                <w:rFonts w:cs="Times New Roman"/>
                <w:szCs w:val="26"/>
              </w:rPr>
              <w:t xml:space="preserve">    Thêm mới từng sản phẩm vào phiếu yêu cầu </w:t>
            </w:r>
          </w:p>
          <w:p w:rsidR="006F4BEF" w:rsidRDefault="006F4BEF" w:rsidP="009B54B9">
            <w:pPr>
              <w:rPr>
                <w:rFonts w:cs="Times New Roman"/>
                <w:szCs w:val="26"/>
              </w:rPr>
            </w:pPr>
            <w:r>
              <w:rPr>
                <w:rFonts w:cs="Times New Roman"/>
                <w:szCs w:val="26"/>
              </w:rPr>
              <w:t xml:space="preserve">     Sản phẩm trung bày</w:t>
            </w:r>
          </w:p>
          <w:p w:rsidR="006F4BEF" w:rsidRDefault="006F4BEF" w:rsidP="009B54B9">
            <w:pPr>
              <w:rPr>
                <w:rFonts w:cs="Times New Roman"/>
                <w:szCs w:val="26"/>
              </w:rPr>
            </w:pPr>
            <w:r>
              <w:rPr>
                <w:rFonts w:cs="Times New Roman"/>
                <w:szCs w:val="26"/>
              </w:rPr>
              <w:t xml:space="preserve">     </w:t>
            </w:r>
            <w:r w:rsidRPr="00B95A56">
              <w:rPr>
                <w:rFonts w:cs="Times New Roman"/>
                <w:i/>
                <w:szCs w:val="26"/>
              </w:rPr>
              <w:t>Đến khi</w:t>
            </w:r>
            <w:r>
              <w:rPr>
                <w:rFonts w:cs="Times New Roman"/>
                <w:szCs w:val="26"/>
              </w:rPr>
              <w:t xml:space="preserve"> hết sản phẩm</w:t>
            </w:r>
          </w:p>
          <w:p w:rsidR="006F4BEF" w:rsidRDefault="006F4BEF" w:rsidP="009B54B9">
            <w:pPr>
              <w:rPr>
                <w:rFonts w:cs="Times New Roman"/>
                <w:szCs w:val="26"/>
              </w:rPr>
            </w:pPr>
            <w:r>
              <w:rPr>
                <w:rFonts w:cs="Times New Roman"/>
                <w:szCs w:val="26"/>
              </w:rPr>
              <w:t xml:space="preserve">    </w:t>
            </w:r>
            <w:r w:rsidRPr="00B95A56">
              <w:rPr>
                <w:rFonts w:cs="Times New Roman"/>
                <w:i/>
                <w:szCs w:val="26"/>
              </w:rPr>
              <w:t>Không thì</w:t>
            </w:r>
            <w:r>
              <w:rPr>
                <w:rFonts w:cs="Times New Roman"/>
                <w:szCs w:val="26"/>
              </w:rPr>
              <w:t xml:space="preserve"> thông báo thêm mới đơn yêu cầu </w:t>
            </w:r>
          </w:p>
          <w:p w:rsidR="006F4BEF" w:rsidRDefault="006F4BEF" w:rsidP="009B54B9">
            <w:pPr>
              <w:rPr>
                <w:rFonts w:cs="Times New Roman"/>
                <w:szCs w:val="26"/>
              </w:rPr>
            </w:pPr>
            <w:r>
              <w:rPr>
                <w:rFonts w:cs="Times New Roman"/>
                <w:szCs w:val="26"/>
              </w:rPr>
              <w:t xml:space="preserve">     thất bại</w:t>
            </w:r>
          </w:p>
          <w:p w:rsidR="006F4BEF" w:rsidRDefault="006F4BEF" w:rsidP="009B54B9">
            <w:pPr>
              <w:rPr>
                <w:rFonts w:cs="Times New Roman"/>
                <w:szCs w:val="26"/>
              </w:rPr>
            </w:pPr>
            <w:r>
              <w:rPr>
                <w:rFonts w:cs="Times New Roman"/>
                <w:i/>
                <w:szCs w:val="26"/>
              </w:rPr>
              <w:t xml:space="preserve">   </w:t>
            </w:r>
            <w:r w:rsidRPr="00B95A56">
              <w:rPr>
                <w:rFonts w:cs="Times New Roman"/>
                <w:i/>
                <w:szCs w:val="26"/>
              </w:rPr>
              <w:t>Nếu</w:t>
            </w:r>
            <w:r>
              <w:rPr>
                <w:rFonts w:cs="Times New Roman"/>
                <w:i/>
                <w:szCs w:val="26"/>
              </w:rPr>
              <w:t xml:space="preserve"> </w:t>
            </w:r>
            <w:r>
              <w:rPr>
                <w:rFonts w:cs="Times New Roman"/>
                <w:szCs w:val="26"/>
              </w:rPr>
              <w:t>bằng “”</w:t>
            </w:r>
          </w:p>
          <w:p w:rsidR="006F4BEF" w:rsidRDefault="006F4BEF" w:rsidP="009B54B9">
            <w:pPr>
              <w:rPr>
                <w:rFonts w:cs="Times New Roman"/>
                <w:szCs w:val="26"/>
              </w:rPr>
            </w:pPr>
            <w:r>
              <w:rPr>
                <w:rFonts w:cs="Times New Roman"/>
                <w:szCs w:val="26"/>
              </w:rPr>
              <w:t xml:space="preserve">   </w:t>
            </w:r>
            <w:r>
              <w:rPr>
                <w:rFonts w:cs="Times New Roman"/>
                <w:i/>
                <w:szCs w:val="26"/>
              </w:rPr>
              <w:t>T</w:t>
            </w:r>
            <w:r w:rsidRPr="00B95A56">
              <w:rPr>
                <w:rFonts w:cs="Times New Roman"/>
                <w:i/>
                <w:szCs w:val="26"/>
              </w:rPr>
              <w:t>hì</w:t>
            </w:r>
            <w:r>
              <w:rPr>
                <w:rFonts w:cs="Times New Roman"/>
                <w:szCs w:val="26"/>
              </w:rPr>
              <w:t xml:space="preserve"> thông báo thêm mới đơn yêu cầu </w:t>
            </w:r>
          </w:p>
          <w:p w:rsidR="006F4BEF" w:rsidRDefault="006F4BEF" w:rsidP="009B54B9">
            <w:pPr>
              <w:rPr>
                <w:rFonts w:cs="Times New Roman"/>
                <w:szCs w:val="26"/>
              </w:rPr>
            </w:pPr>
            <w:r>
              <w:rPr>
                <w:rFonts w:cs="Times New Roman"/>
                <w:szCs w:val="26"/>
              </w:rPr>
              <w:t xml:space="preserve">     thất bại</w:t>
            </w:r>
          </w:p>
          <w:p w:rsidR="006F4BEF" w:rsidRDefault="006F4BEF" w:rsidP="009B54B9">
            <w:pPr>
              <w:rPr>
                <w:rFonts w:cs="Times New Roman"/>
                <w:szCs w:val="26"/>
              </w:rPr>
            </w:pPr>
            <w:r>
              <w:rPr>
                <w:rFonts w:cs="Times New Roman"/>
                <w:szCs w:val="26"/>
              </w:rPr>
              <w:t xml:space="preserve">   </w:t>
            </w:r>
            <w:r w:rsidRPr="00B95A56">
              <w:rPr>
                <w:rFonts w:cs="Times New Roman"/>
                <w:i/>
                <w:szCs w:val="26"/>
              </w:rPr>
              <w:t>Không thì</w:t>
            </w:r>
            <w:r>
              <w:rPr>
                <w:rFonts w:cs="Times New Roman"/>
                <w:szCs w:val="26"/>
              </w:rPr>
              <w:t xml:space="preserve"> thông báo thêm mới đơn yêu cầu </w:t>
            </w:r>
          </w:p>
          <w:p w:rsidR="006F4BEF" w:rsidRPr="00B95A56" w:rsidRDefault="006F4BEF" w:rsidP="009B54B9">
            <w:pPr>
              <w:rPr>
                <w:rFonts w:cs="Times New Roman"/>
                <w:szCs w:val="26"/>
              </w:rPr>
            </w:pPr>
            <w:r>
              <w:rPr>
                <w:rFonts w:cs="Times New Roman"/>
                <w:szCs w:val="26"/>
              </w:rPr>
              <w:t xml:space="preserve">     thất bại</w:t>
            </w:r>
          </w:p>
        </w:tc>
        <w:tc>
          <w:tcPr>
            <w:tcW w:w="3667" w:type="dxa"/>
          </w:tcPr>
          <w:p w:rsidR="006F4BEF" w:rsidRPr="005C6789" w:rsidRDefault="006F4BEF" w:rsidP="009B54B9">
            <w:pPr>
              <w:rPr>
                <w:rFonts w:cs="Times New Roman"/>
                <w:sz w:val="18"/>
                <w:szCs w:val="18"/>
              </w:rPr>
            </w:pPr>
            <w:r>
              <w:rPr>
                <w:rFonts w:cs="Times New Roman"/>
                <w:szCs w:val="26"/>
              </w:rPr>
              <w:lastRenderedPageBreak/>
              <w:t xml:space="preserve"> </w:t>
            </w:r>
            <w:r w:rsidRPr="005C6789">
              <w:rPr>
                <w:rFonts w:cs="Times New Roman"/>
                <w:sz w:val="18"/>
                <w:szCs w:val="18"/>
              </w:rPr>
              <w:t>PHIEU_YC_SANPHAM_TRUNGBAY</w:t>
            </w:r>
          </w:p>
          <w:p w:rsidR="006F4BEF" w:rsidRPr="00934E2F" w:rsidRDefault="006F4BEF" w:rsidP="009B54B9">
            <w:pPr>
              <w:rPr>
                <w:rFonts w:cs="Times New Roman"/>
                <w:szCs w:val="26"/>
              </w:rPr>
            </w:pPr>
            <w:r w:rsidRPr="005C6789">
              <w:rPr>
                <w:rFonts w:cs="Times New Roman"/>
                <w:sz w:val="18"/>
                <w:szCs w:val="18"/>
              </w:rPr>
              <w:t>DONGPHIEU_YC_SANPHAM_TRUNGBAY</w:t>
            </w:r>
          </w:p>
        </w:tc>
      </w:tr>
      <w:tr w:rsidR="006F4BEF" w:rsidRPr="00934E2F" w:rsidTr="009B54B9">
        <w:trPr>
          <w:trHeight w:val="98"/>
        </w:trPr>
        <w:tc>
          <w:tcPr>
            <w:tcW w:w="746" w:type="dxa"/>
          </w:tcPr>
          <w:p w:rsidR="006F4BEF" w:rsidRDefault="006F4BEF" w:rsidP="009B54B9">
            <w:pPr>
              <w:jc w:val="center"/>
              <w:rPr>
                <w:rFonts w:cs="Times New Roman"/>
                <w:szCs w:val="26"/>
              </w:rPr>
            </w:pPr>
            <w:r>
              <w:rPr>
                <w:rFonts w:cs="Times New Roman"/>
                <w:szCs w:val="26"/>
              </w:rPr>
              <w:lastRenderedPageBreak/>
              <w:t>5</w:t>
            </w:r>
          </w:p>
        </w:tc>
        <w:tc>
          <w:tcPr>
            <w:tcW w:w="2600" w:type="dxa"/>
          </w:tcPr>
          <w:p w:rsidR="006F4BEF" w:rsidRDefault="006F4BEF" w:rsidP="009B54B9">
            <w:pPr>
              <w:rPr>
                <w:rFonts w:cs="Times New Roman"/>
                <w:szCs w:val="26"/>
              </w:rPr>
            </w:pPr>
            <w:r>
              <w:rPr>
                <w:rFonts w:cs="Times New Roman"/>
                <w:szCs w:val="26"/>
              </w:rPr>
              <w:t>btnThemHangHoa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btnThem hàng hóa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mở popup thêm mới sản phẩm</w:t>
            </w:r>
          </w:p>
          <w:p w:rsidR="006F4BEF" w:rsidRPr="007C7003" w:rsidRDefault="006F4BEF" w:rsidP="009B54B9">
            <w:pPr>
              <w:rPr>
                <w:rFonts w:cs="Times New Roman"/>
                <w:szCs w:val="26"/>
              </w:rPr>
            </w:pPr>
            <w:r w:rsidRPr="007C7003">
              <w:rPr>
                <w:rFonts w:cs="Times New Roman"/>
                <w:i/>
                <w:szCs w:val="26"/>
              </w:rPr>
              <w:t>Không thì</w:t>
            </w:r>
            <w:r>
              <w:rPr>
                <w:rFonts w:cs="Times New Roman"/>
                <w:szCs w:val="26"/>
              </w:rPr>
              <w:t xml:space="preserve"> ở trang yêu cầu sản phẩm trưng bày</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6</w:t>
            </w:r>
          </w:p>
        </w:tc>
        <w:tc>
          <w:tcPr>
            <w:tcW w:w="2600" w:type="dxa"/>
          </w:tcPr>
          <w:p w:rsidR="006F4BEF" w:rsidRDefault="006F4BEF" w:rsidP="009B54B9">
            <w:pPr>
              <w:rPr>
                <w:rFonts w:cs="Times New Roman"/>
                <w:szCs w:val="26"/>
              </w:rPr>
            </w:pPr>
            <w:r>
              <w:rPr>
                <w:rFonts w:cs="Times New Roman"/>
                <w:szCs w:val="26"/>
              </w:rPr>
              <w:t>slThemHangHoa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slThemHangHoa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slThemHangHoa=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slThemHangHoa=””</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7</w:t>
            </w:r>
          </w:p>
        </w:tc>
        <w:tc>
          <w:tcPr>
            <w:tcW w:w="2600" w:type="dxa"/>
          </w:tcPr>
          <w:p w:rsidR="006F4BEF" w:rsidRDefault="006F4BEF" w:rsidP="009B54B9">
            <w:pPr>
              <w:rPr>
                <w:rFonts w:cs="Times New Roman"/>
                <w:szCs w:val="26"/>
              </w:rPr>
            </w:pPr>
            <w:r>
              <w:rPr>
                <w:rFonts w:cs="Times New Roman"/>
                <w:szCs w:val="26"/>
              </w:rPr>
              <w:t>txtThemSoLuong</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txtThemSoLuong</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txtThemSoLuong =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txtThemSoLuong=””</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8</w:t>
            </w:r>
          </w:p>
        </w:tc>
        <w:tc>
          <w:tcPr>
            <w:tcW w:w="2600" w:type="dxa"/>
          </w:tcPr>
          <w:p w:rsidR="006F4BEF" w:rsidRDefault="006F4BEF" w:rsidP="009B54B9">
            <w:pPr>
              <w:rPr>
                <w:rFonts w:cs="Times New Roman"/>
                <w:szCs w:val="26"/>
              </w:rPr>
            </w:pPr>
            <w:r>
              <w:rPr>
                <w:rFonts w:cs="Times New Roman"/>
                <w:szCs w:val="26"/>
              </w:rPr>
              <w:t>btnThemLuu</w:t>
            </w:r>
          </w:p>
        </w:tc>
        <w:tc>
          <w:tcPr>
            <w:tcW w:w="4057" w:type="dxa"/>
          </w:tcPr>
          <w:p w:rsidR="006F4BEF" w:rsidRDefault="006F4BEF" w:rsidP="009B54B9">
            <w:pPr>
              <w:rPr>
                <w:rFonts w:cs="Times New Roman"/>
                <w:szCs w:val="26"/>
              </w:rPr>
            </w:pPr>
            <w:r>
              <w:rPr>
                <w:rFonts w:cs="Times New Roman"/>
                <w:i/>
                <w:szCs w:val="26"/>
              </w:rPr>
              <w:t xml:space="preserve">Nếu </w:t>
            </w:r>
            <w:r w:rsidRPr="007C7003">
              <w:rPr>
                <w:rFonts w:cs="Times New Roman"/>
                <w:szCs w:val="26"/>
              </w:rPr>
              <w:t>click</w:t>
            </w:r>
            <w:r>
              <w:rPr>
                <w:rFonts w:cs="Times New Roman"/>
                <w:szCs w:val="26"/>
              </w:rPr>
              <w:t xml:space="preserve"> btnThemLuu</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kiểm tra txtThemSoLuong và</w:t>
            </w:r>
          </w:p>
          <w:p w:rsidR="006F4BEF" w:rsidRDefault="006F4BEF" w:rsidP="009B54B9">
            <w:pPr>
              <w:rPr>
                <w:rFonts w:cs="Times New Roman"/>
                <w:szCs w:val="26"/>
              </w:rPr>
            </w:pPr>
            <w:r>
              <w:rPr>
                <w:rFonts w:cs="Times New Roman"/>
                <w:szCs w:val="26"/>
              </w:rPr>
              <w:t xml:space="preserve">                   btnThemHangHoa    </w:t>
            </w:r>
          </w:p>
          <w:p w:rsidR="006F4BEF" w:rsidRDefault="006F4BEF" w:rsidP="009B54B9">
            <w:pPr>
              <w:rPr>
                <w:rFonts w:cs="Times New Roman"/>
                <w:szCs w:val="26"/>
              </w:rPr>
            </w:pPr>
            <w:r w:rsidRPr="007C7003">
              <w:rPr>
                <w:rFonts w:cs="Times New Roman"/>
                <w:i/>
                <w:szCs w:val="26"/>
              </w:rPr>
              <w:t xml:space="preserve">Nếu </w:t>
            </w:r>
            <w:r>
              <w:rPr>
                <w:rFonts w:cs="Times New Roman"/>
                <w:szCs w:val="26"/>
              </w:rPr>
              <w:t xml:space="preserve">txtThemSoLuong&gt;0 và  </w:t>
            </w:r>
          </w:p>
          <w:p w:rsidR="006F4BEF" w:rsidRDefault="006F4BEF" w:rsidP="009B54B9">
            <w:pPr>
              <w:rPr>
                <w:rFonts w:cs="Times New Roman"/>
                <w:szCs w:val="26"/>
              </w:rPr>
            </w:pPr>
            <w:r>
              <w:rPr>
                <w:rFonts w:cs="Times New Roman"/>
                <w:szCs w:val="26"/>
              </w:rPr>
              <w:t xml:space="preserve">     btnThemHangHoa khác’’”</w:t>
            </w:r>
          </w:p>
          <w:p w:rsidR="006F4BEF" w:rsidRDefault="006F4BEF" w:rsidP="009B54B9">
            <w:pPr>
              <w:rPr>
                <w:rFonts w:cs="Times New Roman"/>
                <w:szCs w:val="26"/>
              </w:rPr>
            </w:pPr>
            <w:r w:rsidRPr="007C7003">
              <w:rPr>
                <w:rFonts w:cs="Times New Roman"/>
                <w:i/>
                <w:szCs w:val="26"/>
              </w:rPr>
              <w:t xml:space="preserve">Thì </w:t>
            </w:r>
            <w:r>
              <w:rPr>
                <w:rFonts w:cs="Times New Roman"/>
                <w:szCs w:val="26"/>
              </w:rPr>
              <w:t>in ra màn hình và thông báo thêm mới sản phẩm thành công</w:t>
            </w:r>
          </w:p>
          <w:p w:rsidR="006F4BEF" w:rsidRPr="00945A11" w:rsidRDefault="006F4BEF" w:rsidP="009B54B9">
            <w:pPr>
              <w:rPr>
                <w:rFonts w:cs="Times New Roman"/>
                <w:szCs w:val="26"/>
              </w:rPr>
            </w:pPr>
            <w:r w:rsidRPr="007C7003">
              <w:rPr>
                <w:rFonts w:cs="Times New Roman"/>
                <w:i/>
                <w:szCs w:val="26"/>
              </w:rPr>
              <w:t>Không thì</w:t>
            </w:r>
            <w:r>
              <w:rPr>
                <w:rFonts w:cs="Times New Roman"/>
                <w:szCs w:val="26"/>
              </w:rPr>
              <w:t xml:space="preserve"> báo lỗi nhập không hợp lệ</w:t>
            </w:r>
          </w:p>
        </w:tc>
        <w:tc>
          <w:tcPr>
            <w:tcW w:w="3667" w:type="dxa"/>
          </w:tcPr>
          <w:p w:rsidR="006F4BEF" w:rsidRPr="00934E2F" w:rsidRDefault="006F4BEF" w:rsidP="009B54B9">
            <w:pPr>
              <w:rPr>
                <w:rFonts w:cs="Times New Roman"/>
                <w:szCs w:val="26"/>
              </w:rPr>
            </w:pPr>
            <w:r>
              <w:rPr>
                <w:rFonts w:cs="Times New Roman"/>
                <w:szCs w:val="26"/>
              </w:rPr>
              <w:t xml:space="preserve">   </w:t>
            </w: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9</w:t>
            </w:r>
          </w:p>
        </w:tc>
        <w:tc>
          <w:tcPr>
            <w:tcW w:w="2600" w:type="dxa"/>
          </w:tcPr>
          <w:p w:rsidR="006F4BEF" w:rsidRDefault="006F4BEF" w:rsidP="009B54B9">
            <w:pPr>
              <w:rPr>
                <w:rFonts w:cs="Times New Roman"/>
                <w:szCs w:val="26"/>
              </w:rPr>
            </w:pPr>
            <w:r>
              <w:rPr>
                <w:rFonts w:cs="Times New Roman"/>
                <w:szCs w:val="26"/>
              </w:rPr>
              <w:t>btnSuaHangHoa</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btnSuaHangHoa hàng hóa</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mở popup sửa sản phẩm</w:t>
            </w:r>
          </w:p>
          <w:p w:rsidR="006F4BEF" w:rsidRDefault="006F4BEF" w:rsidP="009B54B9">
            <w:pPr>
              <w:rPr>
                <w:rFonts w:cs="Times New Roman"/>
                <w:i/>
                <w:szCs w:val="26"/>
              </w:rPr>
            </w:pPr>
            <w:r w:rsidRPr="007C7003">
              <w:rPr>
                <w:rFonts w:cs="Times New Roman"/>
                <w:i/>
                <w:szCs w:val="26"/>
              </w:rPr>
              <w:t>Không thì</w:t>
            </w:r>
            <w:r>
              <w:rPr>
                <w:rFonts w:cs="Times New Roman"/>
                <w:szCs w:val="26"/>
              </w:rPr>
              <w:t xml:space="preserve"> ở trang yêu cầu sản phẩm trưng bày</w:t>
            </w:r>
          </w:p>
        </w:tc>
        <w:tc>
          <w:tcPr>
            <w:tcW w:w="3667" w:type="dxa"/>
          </w:tcPr>
          <w:p w:rsidR="006F4BE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12</w:t>
            </w:r>
          </w:p>
        </w:tc>
        <w:tc>
          <w:tcPr>
            <w:tcW w:w="2600" w:type="dxa"/>
          </w:tcPr>
          <w:p w:rsidR="006F4BEF" w:rsidRDefault="006F4BEF" w:rsidP="009B54B9">
            <w:pPr>
              <w:rPr>
                <w:rFonts w:cs="Times New Roman"/>
                <w:szCs w:val="26"/>
              </w:rPr>
            </w:pPr>
            <w:r>
              <w:rPr>
                <w:rFonts w:cs="Times New Roman"/>
                <w:szCs w:val="26"/>
              </w:rPr>
              <w:t>txtSuaSoLuong</w:t>
            </w:r>
          </w:p>
        </w:tc>
        <w:tc>
          <w:tcPr>
            <w:tcW w:w="4057" w:type="dxa"/>
          </w:tcPr>
          <w:p w:rsidR="006F4BEF" w:rsidRDefault="006F4BEF" w:rsidP="009B54B9">
            <w:pPr>
              <w:rPr>
                <w:rFonts w:cs="Times New Roman"/>
                <w:szCs w:val="26"/>
              </w:rPr>
            </w:pPr>
            <w:r>
              <w:rPr>
                <w:rFonts w:cs="Times New Roman"/>
                <w:i/>
                <w:szCs w:val="26"/>
              </w:rPr>
              <w:t xml:space="preserve">Nếu </w:t>
            </w:r>
            <w:r>
              <w:rPr>
                <w:rFonts w:cs="Times New Roman"/>
                <w:szCs w:val="26"/>
              </w:rPr>
              <w:t>click txtSuaSoLuong</w:t>
            </w:r>
          </w:p>
          <w:p w:rsidR="006F4BEF" w:rsidRDefault="006F4BEF" w:rsidP="009B54B9">
            <w:pPr>
              <w:rPr>
                <w:rFonts w:cs="Times New Roman"/>
                <w:szCs w:val="26"/>
              </w:rPr>
            </w:pPr>
            <w:r w:rsidRPr="007C7003">
              <w:rPr>
                <w:rFonts w:cs="Times New Roman"/>
                <w:i/>
                <w:szCs w:val="26"/>
              </w:rPr>
              <w:lastRenderedPageBreak/>
              <w:t>Thì</w:t>
            </w:r>
            <w:r>
              <w:rPr>
                <w:rFonts w:cs="Times New Roman"/>
                <w:szCs w:val="26"/>
              </w:rPr>
              <w:t xml:space="preserve"> txtSuaSoLuong = giá trị người dùng chọn</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txtSuaSoLuong =””</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lastRenderedPageBreak/>
              <w:t>13</w:t>
            </w:r>
          </w:p>
        </w:tc>
        <w:tc>
          <w:tcPr>
            <w:tcW w:w="2600" w:type="dxa"/>
          </w:tcPr>
          <w:p w:rsidR="006F4BEF" w:rsidRDefault="006F4BEF" w:rsidP="009B54B9">
            <w:pPr>
              <w:rPr>
                <w:rFonts w:cs="Times New Roman"/>
                <w:szCs w:val="26"/>
              </w:rPr>
            </w:pPr>
            <w:r>
              <w:rPr>
                <w:rFonts w:cs="Times New Roman"/>
                <w:szCs w:val="26"/>
              </w:rPr>
              <w:t>btnSuaLuu</w:t>
            </w:r>
          </w:p>
        </w:tc>
        <w:tc>
          <w:tcPr>
            <w:tcW w:w="4057" w:type="dxa"/>
          </w:tcPr>
          <w:p w:rsidR="006F4BEF" w:rsidRDefault="006F4BEF" w:rsidP="009B54B9">
            <w:pPr>
              <w:rPr>
                <w:rFonts w:cs="Times New Roman"/>
                <w:szCs w:val="26"/>
              </w:rPr>
            </w:pPr>
            <w:r>
              <w:rPr>
                <w:rFonts w:cs="Times New Roman"/>
                <w:i/>
                <w:szCs w:val="26"/>
              </w:rPr>
              <w:t xml:space="preserve">Nếu </w:t>
            </w:r>
            <w:r w:rsidRPr="007C7003">
              <w:rPr>
                <w:rFonts w:cs="Times New Roman"/>
                <w:szCs w:val="26"/>
              </w:rPr>
              <w:t>click</w:t>
            </w:r>
            <w:r>
              <w:rPr>
                <w:rFonts w:cs="Times New Roman"/>
                <w:szCs w:val="26"/>
              </w:rPr>
              <w:t xml:space="preserve"> btnSuaLuu</w:t>
            </w:r>
          </w:p>
          <w:p w:rsidR="006F4BEF" w:rsidRDefault="006F4BEF" w:rsidP="009B54B9">
            <w:pPr>
              <w:rPr>
                <w:rFonts w:cs="Times New Roman"/>
                <w:szCs w:val="26"/>
              </w:rPr>
            </w:pPr>
            <w:r w:rsidRPr="007C7003">
              <w:rPr>
                <w:rFonts w:cs="Times New Roman"/>
                <w:i/>
                <w:szCs w:val="26"/>
              </w:rPr>
              <w:t>Thì</w:t>
            </w:r>
            <w:r>
              <w:rPr>
                <w:rFonts w:cs="Times New Roman"/>
                <w:szCs w:val="26"/>
              </w:rPr>
              <w:t xml:space="preserve"> kiểm tra txtSuaSoLuong </w:t>
            </w:r>
          </w:p>
          <w:p w:rsidR="006F4BEF" w:rsidRDefault="006F4BEF" w:rsidP="009B54B9">
            <w:pPr>
              <w:rPr>
                <w:rFonts w:cs="Times New Roman"/>
                <w:szCs w:val="26"/>
              </w:rPr>
            </w:pPr>
            <w:r w:rsidRPr="007C7003">
              <w:rPr>
                <w:rFonts w:cs="Times New Roman"/>
                <w:i/>
                <w:szCs w:val="26"/>
              </w:rPr>
              <w:t xml:space="preserve">Nếu </w:t>
            </w:r>
            <w:r>
              <w:rPr>
                <w:rFonts w:cs="Times New Roman"/>
                <w:szCs w:val="26"/>
              </w:rPr>
              <w:t xml:space="preserve">txtSuaSoLuong &gt;0 </w:t>
            </w:r>
          </w:p>
          <w:p w:rsidR="006F4BEF" w:rsidRDefault="006F4BEF" w:rsidP="009B54B9">
            <w:pPr>
              <w:rPr>
                <w:rFonts w:cs="Times New Roman"/>
                <w:szCs w:val="26"/>
              </w:rPr>
            </w:pPr>
            <w:r w:rsidRPr="007C7003">
              <w:rPr>
                <w:rFonts w:cs="Times New Roman"/>
                <w:i/>
                <w:szCs w:val="26"/>
              </w:rPr>
              <w:t xml:space="preserve">Thì </w:t>
            </w:r>
            <w:r>
              <w:rPr>
                <w:rFonts w:cs="Times New Roman"/>
                <w:szCs w:val="26"/>
              </w:rPr>
              <w:t>in ra màn hình thông báo cập nhật sản phẩm thành công</w:t>
            </w:r>
          </w:p>
          <w:p w:rsidR="006F4BEF" w:rsidRPr="00934E2F" w:rsidRDefault="006F4BEF" w:rsidP="009B54B9">
            <w:pPr>
              <w:rPr>
                <w:rFonts w:cs="Times New Roman"/>
                <w:i/>
                <w:szCs w:val="26"/>
              </w:rPr>
            </w:pPr>
            <w:r w:rsidRPr="007C7003">
              <w:rPr>
                <w:rFonts w:cs="Times New Roman"/>
                <w:i/>
                <w:szCs w:val="26"/>
              </w:rPr>
              <w:t>Không thì</w:t>
            </w:r>
            <w:r>
              <w:rPr>
                <w:rFonts w:cs="Times New Roman"/>
                <w:szCs w:val="26"/>
              </w:rPr>
              <w:t xml:space="preserve"> báo lỗi nhập không hợp lệ</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14</w:t>
            </w:r>
          </w:p>
        </w:tc>
        <w:tc>
          <w:tcPr>
            <w:tcW w:w="2600" w:type="dxa"/>
          </w:tcPr>
          <w:p w:rsidR="006F4BEF" w:rsidRDefault="006F4BEF" w:rsidP="009B54B9">
            <w:pPr>
              <w:rPr>
                <w:rFonts w:cs="Times New Roman"/>
                <w:szCs w:val="26"/>
              </w:rPr>
            </w:pPr>
            <w:r>
              <w:rPr>
                <w:rFonts w:cs="Times New Roman"/>
                <w:szCs w:val="26"/>
              </w:rPr>
              <w:t>btnXoa</w:t>
            </w:r>
          </w:p>
        </w:tc>
        <w:tc>
          <w:tcPr>
            <w:tcW w:w="4057" w:type="dxa"/>
          </w:tcPr>
          <w:p w:rsidR="006F4BEF" w:rsidRDefault="006F4BEF" w:rsidP="009B54B9">
            <w:pPr>
              <w:rPr>
                <w:rFonts w:cs="Times New Roman"/>
                <w:szCs w:val="26"/>
              </w:rPr>
            </w:pPr>
            <w:r w:rsidRPr="002B35CF">
              <w:rPr>
                <w:rFonts w:cs="Times New Roman"/>
                <w:i/>
                <w:szCs w:val="26"/>
              </w:rPr>
              <w:t>Nếu</w:t>
            </w:r>
            <w:r>
              <w:rPr>
                <w:rFonts w:cs="Times New Roman"/>
                <w:szCs w:val="26"/>
              </w:rPr>
              <w:t xml:space="preserve"> người dùng click btnXoa</w:t>
            </w:r>
          </w:p>
          <w:p w:rsidR="006F4BEF" w:rsidRDefault="006F4BEF" w:rsidP="009B54B9">
            <w:pPr>
              <w:rPr>
                <w:rFonts w:cs="Times New Roman"/>
                <w:szCs w:val="26"/>
              </w:rPr>
            </w:pPr>
            <w:r w:rsidRPr="002B35CF">
              <w:rPr>
                <w:rFonts w:cs="Times New Roman"/>
                <w:i/>
                <w:szCs w:val="26"/>
              </w:rPr>
              <w:t>Thì</w:t>
            </w:r>
            <w:r>
              <w:rPr>
                <w:rFonts w:cs="Times New Roman"/>
                <w:szCs w:val="26"/>
              </w:rPr>
              <w:t xml:space="preserve"> hiện ra popup xác nhận xóa sản phẩm</w:t>
            </w:r>
          </w:p>
          <w:p w:rsidR="006F4BEF" w:rsidRDefault="006F4BEF" w:rsidP="009B54B9">
            <w:pPr>
              <w:rPr>
                <w:rFonts w:cs="Times New Roman"/>
                <w:szCs w:val="26"/>
              </w:rPr>
            </w:pPr>
            <w:r>
              <w:rPr>
                <w:rFonts w:cs="Times New Roman"/>
                <w:szCs w:val="26"/>
              </w:rPr>
              <w:t xml:space="preserve">  </w:t>
            </w:r>
            <w:r w:rsidRPr="002E3486">
              <w:rPr>
                <w:rFonts w:cs="Times New Roman"/>
                <w:i/>
                <w:szCs w:val="26"/>
              </w:rPr>
              <w:t>Nếu</w:t>
            </w:r>
            <w:r>
              <w:rPr>
                <w:rFonts w:cs="Times New Roman"/>
                <w:szCs w:val="26"/>
              </w:rPr>
              <w:t xml:space="preserve"> người dùng bấm OK</w:t>
            </w:r>
          </w:p>
          <w:p w:rsidR="006F4BEF" w:rsidRDefault="006F4BEF" w:rsidP="009B54B9">
            <w:pPr>
              <w:rPr>
                <w:rFonts w:cs="Times New Roman"/>
                <w:szCs w:val="26"/>
              </w:rPr>
            </w:pPr>
            <w:r>
              <w:rPr>
                <w:rFonts w:cs="Times New Roman"/>
                <w:szCs w:val="26"/>
              </w:rPr>
              <w:t xml:space="preserve">  </w:t>
            </w:r>
            <w:r w:rsidRPr="002E3486">
              <w:rPr>
                <w:rFonts w:cs="Times New Roman"/>
                <w:i/>
                <w:szCs w:val="26"/>
              </w:rPr>
              <w:t>Thì</w:t>
            </w:r>
            <w:r>
              <w:rPr>
                <w:rFonts w:cs="Times New Roman"/>
                <w:szCs w:val="26"/>
              </w:rPr>
              <w:t xml:space="preserve"> xóa sản phẩm</w:t>
            </w:r>
          </w:p>
          <w:p w:rsidR="006F4BEF" w:rsidRPr="00934E2F" w:rsidRDefault="006F4BEF" w:rsidP="009B54B9">
            <w:pPr>
              <w:rPr>
                <w:rFonts w:cs="Times New Roman"/>
                <w:i/>
                <w:szCs w:val="26"/>
              </w:rPr>
            </w:pPr>
            <w:r w:rsidRPr="002B35CF">
              <w:rPr>
                <w:rFonts w:cs="Times New Roman"/>
                <w:i/>
                <w:szCs w:val="26"/>
              </w:rPr>
              <w:t>Không thì</w:t>
            </w:r>
            <w:r>
              <w:rPr>
                <w:rFonts w:cs="Times New Roman"/>
                <w:szCs w:val="26"/>
              </w:rPr>
              <w:t xml:space="preserve"> ở lại màn hình hiện tại</w:t>
            </w:r>
          </w:p>
        </w:tc>
        <w:tc>
          <w:tcPr>
            <w:tcW w:w="3667" w:type="dxa"/>
          </w:tcPr>
          <w:p w:rsidR="006F4BEF" w:rsidRPr="00934E2F" w:rsidRDefault="006F4BEF" w:rsidP="009B54B9">
            <w:pPr>
              <w:rPr>
                <w:rFonts w:cs="Times New Roman"/>
                <w:szCs w:val="26"/>
              </w:rPr>
            </w:pPr>
          </w:p>
        </w:tc>
      </w:tr>
      <w:tr w:rsidR="006F4BEF" w:rsidRPr="00934E2F" w:rsidTr="009B54B9">
        <w:tc>
          <w:tcPr>
            <w:tcW w:w="746" w:type="dxa"/>
          </w:tcPr>
          <w:p w:rsidR="006F4BEF" w:rsidRDefault="006F4BEF" w:rsidP="009B54B9">
            <w:pPr>
              <w:jc w:val="center"/>
              <w:rPr>
                <w:rFonts w:cs="Times New Roman"/>
                <w:szCs w:val="26"/>
              </w:rPr>
            </w:pPr>
            <w:r>
              <w:rPr>
                <w:rFonts w:cs="Times New Roman"/>
                <w:szCs w:val="26"/>
              </w:rPr>
              <w:t>15</w:t>
            </w:r>
          </w:p>
        </w:tc>
        <w:tc>
          <w:tcPr>
            <w:tcW w:w="2600" w:type="dxa"/>
          </w:tcPr>
          <w:p w:rsidR="006F4BEF" w:rsidRDefault="006F4BEF" w:rsidP="009B54B9">
            <w:pPr>
              <w:rPr>
                <w:rFonts w:cs="Times New Roman"/>
                <w:szCs w:val="26"/>
              </w:rPr>
            </w:pPr>
            <w:r>
              <w:rPr>
                <w:rFonts w:cs="Times New Roman"/>
                <w:szCs w:val="26"/>
              </w:rPr>
              <w:t>btnChapNhan</w:t>
            </w:r>
          </w:p>
        </w:tc>
        <w:tc>
          <w:tcPr>
            <w:tcW w:w="4057" w:type="dxa"/>
          </w:tcPr>
          <w:p w:rsidR="006F4BEF" w:rsidRDefault="006F4BEF" w:rsidP="009B54B9">
            <w:pPr>
              <w:rPr>
                <w:rFonts w:cs="Times New Roman"/>
                <w:szCs w:val="26"/>
              </w:rPr>
            </w:pPr>
            <w:r w:rsidRPr="00934E2F">
              <w:rPr>
                <w:rFonts w:cs="Times New Roman"/>
                <w:i/>
                <w:szCs w:val="26"/>
              </w:rPr>
              <w:t>Nếu</w:t>
            </w:r>
            <w:r>
              <w:rPr>
                <w:rFonts w:cs="Times New Roman"/>
                <w:szCs w:val="26"/>
              </w:rPr>
              <w:t xml:space="preserve"> click btnChapNhan</w:t>
            </w:r>
          </w:p>
          <w:p w:rsidR="006F4BEF" w:rsidRDefault="006F4BEF" w:rsidP="009B54B9">
            <w:pPr>
              <w:rPr>
                <w:rFonts w:cs="Times New Roman"/>
                <w:szCs w:val="26"/>
              </w:rPr>
            </w:pPr>
            <w:r w:rsidRPr="00934E2F">
              <w:rPr>
                <w:rFonts w:cs="Times New Roman"/>
                <w:i/>
                <w:szCs w:val="26"/>
              </w:rPr>
              <w:t>Thì</w:t>
            </w:r>
            <w:r>
              <w:rPr>
                <w:rFonts w:cs="Times New Roman"/>
                <w:szCs w:val="26"/>
              </w:rPr>
              <w:t xml:space="preserve"> chấn phận xóa sản phẩm vào trong hệ thống</w:t>
            </w:r>
          </w:p>
          <w:p w:rsidR="006F4BEF" w:rsidRPr="00934E2F" w:rsidRDefault="006F4BEF" w:rsidP="009B54B9">
            <w:pPr>
              <w:rPr>
                <w:rFonts w:cs="Times New Roman"/>
                <w:szCs w:val="26"/>
              </w:rPr>
            </w:pPr>
            <w:r w:rsidRPr="00934E2F">
              <w:rPr>
                <w:rFonts w:cs="Times New Roman"/>
                <w:i/>
                <w:szCs w:val="26"/>
              </w:rPr>
              <w:t>Không thì</w:t>
            </w:r>
            <w:r>
              <w:rPr>
                <w:rFonts w:cs="Times New Roman"/>
                <w:szCs w:val="26"/>
              </w:rPr>
              <w:t xml:space="preserve"> ra màn hình danh sách</w:t>
            </w:r>
          </w:p>
        </w:tc>
        <w:tc>
          <w:tcPr>
            <w:tcW w:w="3667" w:type="dxa"/>
          </w:tcPr>
          <w:p w:rsidR="006F4BEF" w:rsidRDefault="006F4BEF" w:rsidP="009B54B9">
            <w:pPr>
              <w:jc w:val="center"/>
              <w:rPr>
                <w:rFonts w:cs="Times New Roman"/>
                <w:szCs w:val="26"/>
              </w:rPr>
            </w:pPr>
          </w:p>
        </w:tc>
      </w:tr>
    </w:tbl>
    <w:p w:rsidR="006F4BEF" w:rsidRDefault="006F4BEF" w:rsidP="006F4BEF">
      <w:pPr>
        <w:rPr>
          <w:rFonts w:cs="Times New Roman"/>
          <w:b/>
          <w:sz w:val="32"/>
          <w:szCs w:val="32"/>
        </w:rPr>
      </w:pPr>
    </w:p>
    <w:p w:rsidR="00E23A34" w:rsidRDefault="00E23A34" w:rsidP="00E23A34">
      <w:pPr>
        <w:pStyle w:val="Heading3"/>
        <w:rPr>
          <w:rFonts w:ascii="Times New Roman" w:hAnsi="Times New Roman" w:cs="Times New Roman"/>
          <w:b/>
          <w:color w:val="auto"/>
          <w:sz w:val="26"/>
          <w:szCs w:val="26"/>
        </w:rPr>
      </w:pPr>
      <w:bookmarkStart w:id="36" w:name="_Toc90230125"/>
      <w:r>
        <w:rPr>
          <w:rFonts w:ascii="Times New Roman" w:hAnsi="Times New Roman" w:cs="Times New Roman"/>
          <w:b/>
          <w:color w:val="auto"/>
          <w:sz w:val="26"/>
          <w:szCs w:val="26"/>
        </w:rPr>
        <w:t>3.4.4</w:t>
      </w:r>
      <w:r w:rsidRPr="006F4BEF">
        <w:rPr>
          <w:rFonts w:ascii="Times New Roman" w:hAnsi="Times New Roman" w:cs="Times New Roman"/>
          <w:b/>
          <w:color w:val="auto"/>
          <w:sz w:val="26"/>
          <w:szCs w:val="26"/>
        </w:rPr>
        <w:t>. Thiết kế báo cáo</w:t>
      </w:r>
      <w:bookmarkEnd w:id="36"/>
    </w:p>
    <w:p w:rsidR="00E23A34" w:rsidRPr="00E23A34" w:rsidRDefault="00E23A34" w:rsidP="00E23A34">
      <w:pPr>
        <w:rPr>
          <w:b/>
        </w:rPr>
      </w:pPr>
      <w:r w:rsidRPr="00E23A34">
        <w:rPr>
          <w:b/>
        </w:rPr>
        <w:t>a, Báo cáo nghiệp vụ</w:t>
      </w:r>
    </w:p>
    <w:p w:rsidR="006F4BEF" w:rsidRPr="00C802CD" w:rsidRDefault="006F4BEF" w:rsidP="006F4BEF">
      <w:pPr>
        <w:rPr>
          <w:rFonts w:cs="Times New Roman"/>
          <w:szCs w:val="26"/>
        </w:rPr>
      </w:pPr>
      <w:r w:rsidRPr="00C802CD">
        <w:rPr>
          <w:rFonts w:cs="Times New Roman"/>
          <w:szCs w:val="26"/>
        </w:rPr>
        <w:t xml:space="preserve">1.  </w:t>
      </w:r>
      <w:r w:rsidRPr="00C802CD">
        <w:rPr>
          <w:rFonts w:cs="Times New Roman"/>
          <w:b/>
          <w:szCs w:val="26"/>
        </w:rPr>
        <w:t>Tên báo cáo</w:t>
      </w:r>
      <w:r w:rsidRPr="00C802CD">
        <w:rPr>
          <w:rFonts w:cs="Times New Roman"/>
          <w:szCs w:val="26"/>
        </w:rPr>
        <w:t xml:space="preserve">: </w:t>
      </w:r>
      <w:r>
        <w:rPr>
          <w:rFonts w:cs="Times New Roman"/>
          <w:szCs w:val="26"/>
        </w:rPr>
        <w:t>Báo cáo đơn đặt hàng nhà cung cấp</w:t>
      </w:r>
    </w:p>
    <w:p w:rsidR="006F4BEF" w:rsidRPr="00C802CD" w:rsidRDefault="006F4BEF" w:rsidP="006F4BEF">
      <w:pPr>
        <w:rPr>
          <w:rFonts w:cs="Times New Roman"/>
          <w:szCs w:val="26"/>
        </w:rPr>
      </w:pPr>
      <w:r w:rsidRPr="00C802CD">
        <w:rPr>
          <w:rFonts w:cs="Times New Roman"/>
          <w:szCs w:val="26"/>
        </w:rPr>
        <w:t xml:space="preserve">2.  </w:t>
      </w:r>
      <w:r w:rsidRPr="00C802CD">
        <w:rPr>
          <w:rFonts w:cs="Times New Roman"/>
          <w:b/>
          <w:szCs w:val="26"/>
        </w:rPr>
        <w:t>Người lập</w:t>
      </w:r>
      <w:r w:rsidRPr="00C802CD">
        <w:rPr>
          <w:rFonts w:cs="Times New Roman"/>
          <w:szCs w:val="26"/>
        </w:rPr>
        <w:t>: Bộ phậ</w:t>
      </w:r>
      <w:r>
        <w:rPr>
          <w:rFonts w:cs="Times New Roman"/>
          <w:szCs w:val="26"/>
        </w:rPr>
        <w:t>n quản lý giao dịch</w:t>
      </w:r>
    </w:p>
    <w:p w:rsidR="006F4BEF" w:rsidRPr="00C802CD" w:rsidRDefault="006F4BEF" w:rsidP="006F4BEF">
      <w:pPr>
        <w:rPr>
          <w:rFonts w:cs="Times New Roman"/>
          <w:szCs w:val="26"/>
        </w:rPr>
      </w:pPr>
      <w:r w:rsidRPr="00C802CD">
        <w:rPr>
          <w:rFonts w:cs="Times New Roman"/>
          <w:szCs w:val="26"/>
        </w:rPr>
        <w:t xml:space="preserve">3.  </w:t>
      </w:r>
      <w:r w:rsidRPr="00C802CD">
        <w:rPr>
          <w:rFonts w:cs="Times New Roman"/>
          <w:b/>
          <w:szCs w:val="26"/>
        </w:rPr>
        <w:t>Nhiệm vụ</w:t>
      </w:r>
      <w:r w:rsidRPr="00C802CD">
        <w:rPr>
          <w:rFonts w:cs="Times New Roman"/>
          <w:szCs w:val="26"/>
        </w:rPr>
        <w:t xml:space="preserve">: </w:t>
      </w:r>
      <w:r>
        <w:rPr>
          <w:rFonts w:cs="Times New Roman"/>
          <w:szCs w:val="26"/>
        </w:rPr>
        <w:t>Lập đơn đặt hàng nhà cung cấp</w:t>
      </w:r>
    </w:p>
    <w:p w:rsidR="006F4BEF" w:rsidRDefault="006F4BEF" w:rsidP="006F4BEF">
      <w:pPr>
        <w:rPr>
          <w:rFonts w:cs="Times New Roman"/>
          <w:szCs w:val="26"/>
        </w:rPr>
      </w:pPr>
      <w:r w:rsidRPr="00C802CD">
        <w:rPr>
          <w:rFonts w:cs="Times New Roman"/>
          <w:szCs w:val="26"/>
        </w:rPr>
        <w:t xml:space="preserve">4.  </w:t>
      </w:r>
      <w:r w:rsidRPr="00C802CD">
        <w:rPr>
          <w:rFonts w:cs="Times New Roman"/>
          <w:b/>
          <w:szCs w:val="26"/>
        </w:rPr>
        <w:t>Môi trường:</w:t>
      </w:r>
      <w:r w:rsidRPr="00C802CD">
        <w:rPr>
          <w:rFonts w:cs="Times New Roman"/>
          <w:szCs w:val="26"/>
        </w:rPr>
        <w:t xml:space="preserve"> Bộ phận </w:t>
      </w:r>
      <w:r>
        <w:rPr>
          <w:rFonts w:cs="Times New Roman"/>
          <w:szCs w:val="26"/>
        </w:rPr>
        <w:t>giao dịch</w:t>
      </w:r>
    </w:p>
    <w:p w:rsidR="006F4BEF" w:rsidRDefault="006F4BEF" w:rsidP="006F4BEF">
      <w:pPr>
        <w:rPr>
          <w:rFonts w:cs="Times New Roman"/>
          <w:szCs w:val="26"/>
        </w:rPr>
      </w:pPr>
      <w:r>
        <w:rPr>
          <w:rFonts w:cs="Times New Roman"/>
          <w:szCs w:val="26"/>
        </w:rPr>
        <w:t xml:space="preserve">5. </w:t>
      </w:r>
      <w:r w:rsidRPr="00C802CD">
        <w:rPr>
          <w:rFonts w:cs="Times New Roman"/>
          <w:b/>
          <w:szCs w:val="26"/>
        </w:rPr>
        <w:t>Mẫu báo cáo</w:t>
      </w:r>
      <w:r>
        <w:rPr>
          <w:rFonts w:cs="Times New Roman"/>
          <w:szCs w:val="26"/>
        </w:rPr>
        <w:t xml:space="preserve"> :BM2</w:t>
      </w:r>
    </w:p>
    <w:p w:rsidR="006F4BEF" w:rsidRDefault="006F4BEF" w:rsidP="006F4BEF">
      <w:pPr>
        <w:rPr>
          <w:rFonts w:cs="Times New Roman"/>
          <w:szCs w:val="26"/>
        </w:rPr>
      </w:pPr>
      <w:r w:rsidRPr="00B14DE0">
        <w:rPr>
          <w:rFonts w:cs="Times New Roman"/>
          <w:noProof/>
          <w:szCs w:val="26"/>
        </w:rPr>
        <w:lastRenderedPageBreak/>
        <w:drawing>
          <wp:inline distT="0" distB="0" distL="0" distR="0" wp14:anchorId="6420BB4A" wp14:editId="56BDEEC8">
            <wp:extent cx="5753903" cy="48012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903" cy="4801270"/>
                    </a:xfrm>
                    <a:prstGeom prst="rect">
                      <a:avLst/>
                    </a:prstGeom>
                  </pic:spPr>
                </pic:pic>
              </a:graphicData>
            </a:graphic>
          </wp:inline>
        </w:drawing>
      </w:r>
    </w:p>
    <w:p w:rsidR="006F4BEF" w:rsidRPr="008240B9" w:rsidRDefault="006F4BEF" w:rsidP="006F4BEF">
      <w:pPr>
        <w:rPr>
          <w:rFonts w:cs="Times New Roman"/>
          <w:szCs w:val="26"/>
        </w:rPr>
      </w:pPr>
      <w:r w:rsidRPr="008240B9">
        <w:rPr>
          <w:rFonts w:cs="Times New Roman"/>
          <w:szCs w:val="26"/>
        </w:rPr>
        <w:t>6</w:t>
      </w:r>
      <w:r w:rsidRPr="00A964EB">
        <w:rPr>
          <w:rFonts w:cs="Times New Roman"/>
          <w:b/>
          <w:szCs w:val="26"/>
        </w:rPr>
        <w:t>.  Bảng dữ liệu</w:t>
      </w:r>
      <w:r w:rsidRPr="008240B9">
        <w:rPr>
          <w:rFonts w:cs="Times New Roman"/>
          <w:szCs w:val="26"/>
        </w:rPr>
        <w:t>:</w:t>
      </w:r>
    </w:p>
    <w:tbl>
      <w:tblPr>
        <w:tblStyle w:val="TableGrid"/>
        <w:tblW w:w="9351" w:type="dxa"/>
        <w:tblLook w:val="04A0" w:firstRow="1" w:lastRow="0" w:firstColumn="1" w:lastColumn="0" w:noHBand="0" w:noVBand="1"/>
      </w:tblPr>
      <w:tblGrid>
        <w:gridCol w:w="708"/>
        <w:gridCol w:w="2973"/>
        <w:gridCol w:w="5670"/>
      </w:tblGrid>
      <w:tr w:rsidR="006F4BEF" w:rsidTr="009B54B9">
        <w:tc>
          <w:tcPr>
            <w:tcW w:w="708" w:type="dxa"/>
            <w:vAlign w:val="center"/>
          </w:tcPr>
          <w:p w:rsidR="006F4BEF" w:rsidRPr="008240B9" w:rsidRDefault="006F4BEF" w:rsidP="009B54B9">
            <w:pPr>
              <w:jc w:val="center"/>
              <w:rPr>
                <w:rFonts w:cs="Times New Roman"/>
                <w:b/>
              </w:rPr>
            </w:pPr>
            <w:r w:rsidRPr="008240B9">
              <w:rPr>
                <w:rFonts w:cs="Times New Roman"/>
                <w:b/>
              </w:rPr>
              <w:t>STT</w:t>
            </w:r>
          </w:p>
        </w:tc>
        <w:tc>
          <w:tcPr>
            <w:tcW w:w="2973" w:type="dxa"/>
            <w:vAlign w:val="center"/>
          </w:tcPr>
          <w:p w:rsidR="006F4BEF" w:rsidRPr="008240B9" w:rsidRDefault="006F4BEF" w:rsidP="009B54B9">
            <w:pPr>
              <w:jc w:val="center"/>
              <w:rPr>
                <w:rFonts w:cs="Times New Roman"/>
                <w:b/>
              </w:rPr>
            </w:pPr>
            <w:r w:rsidRPr="008240B9">
              <w:rPr>
                <w:rFonts w:cs="Times New Roman"/>
                <w:b/>
              </w:rPr>
              <w:t>Tên bảng dữ liệu</w:t>
            </w:r>
          </w:p>
        </w:tc>
        <w:tc>
          <w:tcPr>
            <w:tcW w:w="5670" w:type="dxa"/>
            <w:vAlign w:val="center"/>
          </w:tcPr>
          <w:p w:rsidR="006F4BEF" w:rsidRPr="008240B9" w:rsidRDefault="006F4BEF" w:rsidP="009B54B9">
            <w:pPr>
              <w:jc w:val="center"/>
              <w:rPr>
                <w:rFonts w:cs="Times New Roman"/>
                <w:b/>
              </w:rPr>
            </w:pPr>
            <w:r w:rsidRPr="008240B9">
              <w:rPr>
                <w:rFonts w:cs="Times New Roman"/>
                <w:b/>
              </w:rPr>
              <w:t>Thuộc tính sử dụng</w:t>
            </w:r>
          </w:p>
        </w:tc>
      </w:tr>
      <w:tr w:rsidR="006F4BEF" w:rsidTr="009B54B9">
        <w:tc>
          <w:tcPr>
            <w:tcW w:w="708" w:type="dxa"/>
          </w:tcPr>
          <w:p w:rsidR="006F4BEF" w:rsidRPr="00B90EC4" w:rsidRDefault="006F4BEF" w:rsidP="009B54B9">
            <w:pPr>
              <w:jc w:val="center"/>
              <w:rPr>
                <w:rFonts w:cs="Times New Roman"/>
                <w:sz w:val="32"/>
                <w:szCs w:val="32"/>
              </w:rPr>
            </w:pPr>
            <w:r>
              <w:rPr>
                <w:rFonts w:cs="Times New Roman"/>
                <w:sz w:val="32"/>
                <w:szCs w:val="32"/>
              </w:rPr>
              <w:t>1</w:t>
            </w:r>
          </w:p>
        </w:tc>
        <w:tc>
          <w:tcPr>
            <w:tcW w:w="2973" w:type="dxa"/>
          </w:tcPr>
          <w:p w:rsidR="006F4BEF" w:rsidRPr="00B90EC4" w:rsidRDefault="006F4BEF" w:rsidP="009B54B9">
            <w:pPr>
              <w:jc w:val="center"/>
              <w:rPr>
                <w:rFonts w:cs="Times New Roman"/>
                <w:szCs w:val="26"/>
              </w:rPr>
            </w:pPr>
            <w:r>
              <w:rPr>
                <w:rFonts w:cs="Times New Roman"/>
                <w:szCs w:val="26"/>
              </w:rPr>
              <w:t>HANGHOA</w:t>
            </w:r>
          </w:p>
        </w:tc>
        <w:tc>
          <w:tcPr>
            <w:tcW w:w="5670" w:type="dxa"/>
          </w:tcPr>
          <w:p w:rsidR="006F4BEF" w:rsidRPr="00B90EC4" w:rsidRDefault="006F4BEF" w:rsidP="009B54B9">
            <w:pPr>
              <w:jc w:val="center"/>
              <w:rPr>
                <w:rFonts w:cs="Times New Roman"/>
                <w:szCs w:val="26"/>
              </w:rPr>
            </w:pPr>
            <w:r>
              <w:rPr>
                <w:rFonts w:cs="Times New Roman"/>
                <w:szCs w:val="26"/>
              </w:rPr>
              <w:t>Dongia</w:t>
            </w:r>
          </w:p>
        </w:tc>
      </w:tr>
      <w:tr w:rsidR="006F4BEF" w:rsidTr="009B54B9">
        <w:tc>
          <w:tcPr>
            <w:tcW w:w="708" w:type="dxa"/>
            <w:vMerge w:val="restart"/>
            <w:vAlign w:val="center"/>
          </w:tcPr>
          <w:p w:rsidR="006F4BEF" w:rsidRPr="008240B9" w:rsidRDefault="006F4BEF" w:rsidP="009B54B9">
            <w:pPr>
              <w:jc w:val="center"/>
              <w:rPr>
                <w:rFonts w:cs="Times New Roman"/>
              </w:rPr>
            </w:pPr>
            <w:r>
              <w:rPr>
                <w:rFonts w:cs="Times New Roman"/>
              </w:rPr>
              <w:t>2</w:t>
            </w:r>
          </w:p>
        </w:tc>
        <w:tc>
          <w:tcPr>
            <w:tcW w:w="2973" w:type="dxa"/>
            <w:vMerge w:val="restart"/>
            <w:vAlign w:val="center"/>
          </w:tcPr>
          <w:p w:rsidR="006F4BEF" w:rsidRPr="008240B9" w:rsidRDefault="006F4BEF" w:rsidP="009B54B9">
            <w:pPr>
              <w:jc w:val="center"/>
              <w:rPr>
                <w:rFonts w:cs="Times New Roman"/>
              </w:rPr>
            </w:pPr>
            <w:r>
              <w:rPr>
                <w:rFonts w:cs="Times New Roman"/>
              </w:rPr>
              <w:t>DONDAT_HANG</w:t>
            </w:r>
          </w:p>
        </w:tc>
        <w:tc>
          <w:tcPr>
            <w:tcW w:w="5670" w:type="dxa"/>
            <w:vAlign w:val="center"/>
          </w:tcPr>
          <w:p w:rsidR="006F4BEF" w:rsidRPr="008240B9" w:rsidRDefault="006F4BEF" w:rsidP="009B54B9">
            <w:pPr>
              <w:jc w:val="center"/>
              <w:rPr>
                <w:rFonts w:cs="Times New Roman"/>
              </w:rPr>
            </w:pPr>
            <w:r>
              <w:rPr>
                <w:rFonts w:cs="Times New Roman"/>
              </w:rPr>
              <w:t>Tongtien</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Ngaytao</w:t>
            </w:r>
          </w:p>
        </w:tc>
      </w:tr>
      <w:tr w:rsidR="006F4BEF" w:rsidTr="009B54B9">
        <w:tc>
          <w:tcPr>
            <w:tcW w:w="708" w:type="dxa"/>
            <w:vMerge w:val="restart"/>
            <w:vAlign w:val="center"/>
          </w:tcPr>
          <w:p w:rsidR="006F4BEF" w:rsidRPr="00B14DE0" w:rsidRDefault="006F4BEF" w:rsidP="009B54B9">
            <w:pPr>
              <w:jc w:val="center"/>
              <w:rPr>
                <w:rFonts w:cs="Times New Roman"/>
                <w:szCs w:val="26"/>
              </w:rPr>
            </w:pPr>
            <w:r w:rsidRPr="00B14DE0">
              <w:rPr>
                <w:rFonts w:cs="Times New Roman"/>
                <w:szCs w:val="26"/>
              </w:rPr>
              <w:t>3</w:t>
            </w:r>
          </w:p>
        </w:tc>
        <w:tc>
          <w:tcPr>
            <w:tcW w:w="2973" w:type="dxa"/>
            <w:vMerge w:val="restart"/>
            <w:vAlign w:val="center"/>
          </w:tcPr>
          <w:p w:rsidR="006F4BEF" w:rsidRPr="008240B9" w:rsidRDefault="006F4BEF" w:rsidP="009B54B9">
            <w:pPr>
              <w:jc w:val="center"/>
              <w:rPr>
                <w:rFonts w:cs="Times New Roman"/>
              </w:rPr>
            </w:pPr>
            <w:r>
              <w:rPr>
                <w:rFonts w:cs="Times New Roman"/>
              </w:rPr>
              <w:t>DONG DON_DATHANG</w:t>
            </w:r>
          </w:p>
        </w:tc>
        <w:tc>
          <w:tcPr>
            <w:tcW w:w="5670" w:type="dxa"/>
            <w:vAlign w:val="center"/>
          </w:tcPr>
          <w:p w:rsidR="006F4BEF" w:rsidRPr="008240B9" w:rsidRDefault="006F4BEF" w:rsidP="009B54B9">
            <w:pPr>
              <w:jc w:val="center"/>
              <w:rPr>
                <w:rFonts w:cs="Times New Roman"/>
              </w:rPr>
            </w:pPr>
            <w:r>
              <w:rPr>
                <w:rFonts w:cs="Times New Roman"/>
              </w:rPr>
              <w:t>Soluong</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Tenhanghoa</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Donvitinh</w:t>
            </w:r>
          </w:p>
        </w:tc>
      </w:tr>
      <w:tr w:rsidR="006F4BEF" w:rsidTr="009B54B9">
        <w:tc>
          <w:tcPr>
            <w:tcW w:w="708" w:type="dxa"/>
            <w:vMerge w:val="restart"/>
            <w:vAlign w:val="center"/>
          </w:tcPr>
          <w:p w:rsidR="006F4BEF" w:rsidRDefault="006F4BEF" w:rsidP="009B54B9">
            <w:pPr>
              <w:jc w:val="center"/>
              <w:rPr>
                <w:rFonts w:cs="Times New Roman"/>
              </w:rPr>
            </w:pPr>
            <w:r>
              <w:rPr>
                <w:rFonts w:cs="Times New Roman"/>
              </w:rPr>
              <w:t>4</w:t>
            </w:r>
          </w:p>
        </w:tc>
        <w:tc>
          <w:tcPr>
            <w:tcW w:w="2973" w:type="dxa"/>
            <w:vMerge w:val="restart"/>
            <w:vAlign w:val="center"/>
          </w:tcPr>
          <w:p w:rsidR="006F4BEF" w:rsidRDefault="006F4BEF" w:rsidP="009B54B9">
            <w:pPr>
              <w:jc w:val="center"/>
              <w:rPr>
                <w:rFonts w:cs="Times New Roman"/>
              </w:rPr>
            </w:pPr>
            <w:r>
              <w:rPr>
                <w:rFonts w:cs="Times New Roman"/>
              </w:rPr>
              <w:t>NHA_CUNG_CAP</w:t>
            </w:r>
          </w:p>
        </w:tc>
        <w:tc>
          <w:tcPr>
            <w:tcW w:w="5670" w:type="dxa"/>
            <w:vAlign w:val="center"/>
          </w:tcPr>
          <w:p w:rsidR="006F4BEF" w:rsidRDefault="006F4BEF" w:rsidP="009B54B9">
            <w:pPr>
              <w:jc w:val="center"/>
              <w:rPr>
                <w:rFonts w:cs="Times New Roman"/>
              </w:rPr>
            </w:pPr>
            <w:r>
              <w:rPr>
                <w:rFonts w:cs="Times New Roman"/>
              </w:rPr>
              <w:t>Tennhacungcap</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Diachi</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SDT</w:t>
            </w:r>
          </w:p>
        </w:tc>
      </w:tr>
      <w:tr w:rsidR="006F4BEF" w:rsidTr="009B54B9">
        <w:tc>
          <w:tcPr>
            <w:tcW w:w="708" w:type="dxa"/>
            <w:vMerge w:val="restart"/>
            <w:vAlign w:val="center"/>
          </w:tcPr>
          <w:p w:rsidR="006F4BEF" w:rsidRDefault="006F4BEF" w:rsidP="009B54B9">
            <w:pPr>
              <w:jc w:val="center"/>
              <w:rPr>
                <w:rFonts w:cs="Times New Roman"/>
              </w:rPr>
            </w:pPr>
            <w:r>
              <w:rPr>
                <w:rFonts w:cs="Times New Roman"/>
              </w:rPr>
              <w:t>5</w:t>
            </w:r>
          </w:p>
        </w:tc>
        <w:tc>
          <w:tcPr>
            <w:tcW w:w="2973" w:type="dxa"/>
            <w:vMerge w:val="restart"/>
            <w:vAlign w:val="center"/>
          </w:tcPr>
          <w:p w:rsidR="006F4BEF" w:rsidRDefault="006F4BEF" w:rsidP="009B54B9">
            <w:pPr>
              <w:jc w:val="center"/>
              <w:rPr>
                <w:rFonts w:cs="Times New Roman"/>
              </w:rPr>
            </w:pPr>
            <w:r>
              <w:rPr>
                <w:rFonts w:cs="Times New Roman"/>
              </w:rPr>
              <w:t>NGUOIDUNG</w:t>
            </w:r>
          </w:p>
        </w:tc>
        <w:tc>
          <w:tcPr>
            <w:tcW w:w="5670" w:type="dxa"/>
            <w:vAlign w:val="center"/>
          </w:tcPr>
          <w:p w:rsidR="006F4BEF" w:rsidRDefault="006F4BEF" w:rsidP="009B54B9">
            <w:pPr>
              <w:jc w:val="center"/>
              <w:rPr>
                <w:rFonts w:cs="Times New Roman"/>
              </w:rPr>
            </w:pPr>
            <w:r>
              <w:rPr>
                <w:rFonts w:cs="Times New Roman"/>
              </w:rPr>
              <w:t>Hoten</w:t>
            </w:r>
          </w:p>
        </w:tc>
      </w:tr>
      <w:tr w:rsidR="006F4BEF" w:rsidTr="009B54B9">
        <w:tc>
          <w:tcPr>
            <w:tcW w:w="708" w:type="dxa"/>
            <w:vMerge/>
            <w:vAlign w:val="center"/>
          </w:tcPr>
          <w:p w:rsidR="006F4BEF" w:rsidRDefault="006F4BEF" w:rsidP="009B54B9">
            <w:pPr>
              <w:jc w:val="center"/>
              <w:rPr>
                <w:rFonts w:cs="Times New Roman"/>
              </w:rPr>
            </w:pPr>
          </w:p>
        </w:tc>
        <w:tc>
          <w:tcPr>
            <w:tcW w:w="2973" w:type="dxa"/>
            <w:vMerge/>
            <w:vAlign w:val="center"/>
          </w:tcPr>
          <w:p w:rsidR="006F4BEF" w:rsidRDefault="006F4BEF" w:rsidP="009B54B9">
            <w:pPr>
              <w:jc w:val="center"/>
              <w:rPr>
                <w:rFonts w:cs="Times New Roman"/>
              </w:rPr>
            </w:pPr>
          </w:p>
        </w:tc>
        <w:tc>
          <w:tcPr>
            <w:tcW w:w="5670" w:type="dxa"/>
            <w:vAlign w:val="center"/>
          </w:tcPr>
          <w:p w:rsidR="006F4BEF" w:rsidRDefault="006F4BEF" w:rsidP="009B54B9">
            <w:pPr>
              <w:jc w:val="center"/>
              <w:rPr>
                <w:rFonts w:cs="Times New Roman"/>
              </w:rPr>
            </w:pPr>
            <w:r>
              <w:rPr>
                <w:rFonts w:cs="Times New Roman"/>
              </w:rPr>
              <w:t>Chucvu</w:t>
            </w:r>
          </w:p>
        </w:tc>
      </w:tr>
    </w:tbl>
    <w:p w:rsidR="006F4BEF" w:rsidRPr="00B14DE0" w:rsidRDefault="006F4BEF" w:rsidP="006F4BEF">
      <w:pPr>
        <w:rPr>
          <w:rFonts w:cs="Times New Roman"/>
          <w:szCs w:val="26"/>
        </w:rPr>
      </w:pPr>
      <w:r w:rsidRPr="00B14DE0">
        <w:rPr>
          <w:rFonts w:cs="Times New Roman"/>
          <w:szCs w:val="26"/>
        </w:rPr>
        <w:t xml:space="preserve">7.  </w:t>
      </w:r>
      <w:r w:rsidRPr="00A964EB">
        <w:rPr>
          <w:rFonts w:cs="Times New Roman"/>
          <w:b/>
          <w:szCs w:val="26"/>
        </w:rPr>
        <w:t>Trường dữ liệu tính toán</w:t>
      </w:r>
      <w:r w:rsidRPr="00B14DE0">
        <w:rPr>
          <w:rFonts w:cs="Times New Roman"/>
          <w:szCs w:val="26"/>
        </w:rPr>
        <w:t>:</w:t>
      </w:r>
    </w:p>
    <w:p w:rsidR="006F4BEF" w:rsidRDefault="006F4BEF" w:rsidP="006F4BEF">
      <w:pPr>
        <w:rPr>
          <w:rFonts w:cs="Times New Roman"/>
          <w:szCs w:val="26"/>
        </w:rPr>
      </w:pPr>
      <w:r>
        <w:rPr>
          <w:rFonts w:cs="Times New Roman"/>
          <w:szCs w:val="26"/>
        </w:rPr>
        <w:tab/>
        <w:t>- Thành tiền = Số lượng * Đơn giá</w:t>
      </w:r>
    </w:p>
    <w:p w:rsidR="006F4BEF" w:rsidRDefault="006F4BEF" w:rsidP="006F4BEF">
      <w:pPr>
        <w:rPr>
          <w:rFonts w:eastAsiaTheme="minorEastAsia" w:cs="Times New Roman"/>
          <w:szCs w:val="26"/>
        </w:rPr>
      </w:pPr>
      <w:r>
        <w:rPr>
          <w:rFonts w:cs="Times New Roman"/>
          <w:szCs w:val="26"/>
        </w:rPr>
        <w:lastRenderedPageBreak/>
        <w:tab/>
        <w:t>- Tổng tiền =</w:t>
      </w:r>
      <w:r w:rsidRPr="009C6830">
        <w:rPr>
          <w:rFonts w:cs="Times New Roman"/>
          <w:szCs w:val="26"/>
        </w:rPr>
        <w:t xml:space="preserve">=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Thành tiền</m:t>
            </m:r>
          </m:e>
        </m:nary>
      </m:oMath>
    </w:p>
    <w:p w:rsidR="006F4BEF" w:rsidRPr="00B14DE0" w:rsidRDefault="006F4BEF" w:rsidP="006F4BEF">
      <w:pPr>
        <w:rPr>
          <w:rFonts w:cs="Times New Roman"/>
          <w:szCs w:val="26"/>
        </w:rPr>
      </w:pPr>
      <w:r w:rsidRPr="00B14DE0">
        <w:rPr>
          <w:rFonts w:cs="Times New Roman"/>
          <w:szCs w:val="26"/>
        </w:rPr>
        <w:t xml:space="preserve">8.  </w:t>
      </w:r>
      <w:r w:rsidRPr="00A964EB">
        <w:rPr>
          <w:rFonts w:cs="Times New Roman"/>
          <w:b/>
          <w:szCs w:val="26"/>
        </w:rPr>
        <w:t>Kích cỡ:</w:t>
      </w:r>
      <w:r w:rsidRPr="00B14DE0">
        <w:rPr>
          <w:rFonts w:cs="Times New Roman"/>
          <w:szCs w:val="26"/>
        </w:rPr>
        <w:t xml:space="preserve"> khổ giấy A4</w:t>
      </w:r>
    </w:p>
    <w:p w:rsidR="006F4BEF" w:rsidRPr="00B14DE0" w:rsidRDefault="006F4BEF" w:rsidP="006F4BEF">
      <w:pPr>
        <w:rPr>
          <w:rFonts w:cs="Times New Roman"/>
          <w:szCs w:val="26"/>
        </w:rPr>
      </w:pPr>
      <w:r w:rsidRPr="00B14DE0">
        <w:rPr>
          <w:rFonts w:cs="Times New Roman"/>
          <w:szCs w:val="26"/>
        </w:rPr>
        <w:t xml:space="preserve">9.  </w:t>
      </w:r>
      <w:r w:rsidRPr="00A964EB">
        <w:rPr>
          <w:rFonts w:cs="Times New Roman"/>
          <w:b/>
          <w:szCs w:val="26"/>
        </w:rPr>
        <w:t>Số lượng phiên bản</w:t>
      </w:r>
      <w:r w:rsidRPr="00B14DE0">
        <w:rPr>
          <w:rFonts w:cs="Times New Roman"/>
          <w:szCs w:val="26"/>
        </w:rPr>
        <w:t>: 2</w:t>
      </w:r>
    </w:p>
    <w:p w:rsidR="006F4BEF" w:rsidRPr="00B14DE0" w:rsidRDefault="006F4BEF" w:rsidP="006F4BEF">
      <w:pPr>
        <w:numPr>
          <w:ilvl w:val="0"/>
          <w:numId w:val="31"/>
        </w:numPr>
        <w:rPr>
          <w:rFonts w:cs="Times New Roman"/>
          <w:szCs w:val="26"/>
        </w:rPr>
      </w:pPr>
      <w:r w:rsidRPr="00B14DE0">
        <w:rPr>
          <w:rFonts w:cs="Times New Roman"/>
          <w:szCs w:val="26"/>
        </w:rPr>
        <w:t>1 cho bộ phận giao dịch</w:t>
      </w:r>
    </w:p>
    <w:p w:rsidR="006F4BEF" w:rsidRDefault="006F4BEF" w:rsidP="006F4BEF">
      <w:pPr>
        <w:numPr>
          <w:ilvl w:val="0"/>
          <w:numId w:val="31"/>
        </w:numPr>
        <w:rPr>
          <w:rFonts w:cs="Times New Roman"/>
          <w:szCs w:val="26"/>
        </w:rPr>
      </w:pPr>
      <w:r w:rsidRPr="00B14DE0">
        <w:rPr>
          <w:rFonts w:cs="Times New Roman"/>
          <w:szCs w:val="26"/>
        </w:rPr>
        <w:t xml:space="preserve">1 </w:t>
      </w:r>
      <w:r>
        <w:rPr>
          <w:rFonts w:cs="Times New Roman"/>
          <w:szCs w:val="26"/>
        </w:rPr>
        <w:t>nhà cung cấp</w:t>
      </w:r>
    </w:p>
    <w:p w:rsidR="00E23A34" w:rsidRPr="00E23A34" w:rsidRDefault="00E23A34" w:rsidP="00E23A34">
      <w:pPr>
        <w:rPr>
          <w:rFonts w:cs="Times New Roman"/>
          <w:b/>
          <w:szCs w:val="26"/>
        </w:rPr>
      </w:pPr>
      <w:r w:rsidRPr="00E23A34">
        <w:rPr>
          <w:rFonts w:cs="Times New Roman"/>
          <w:b/>
          <w:szCs w:val="26"/>
        </w:rPr>
        <w:t>b, Báo cáo thông kê</w:t>
      </w:r>
    </w:p>
    <w:p w:rsidR="006F4BEF" w:rsidRPr="00C802CD" w:rsidRDefault="006F4BEF" w:rsidP="006F4BEF">
      <w:pPr>
        <w:rPr>
          <w:rFonts w:cs="Times New Roman"/>
          <w:szCs w:val="26"/>
        </w:rPr>
      </w:pPr>
      <w:r w:rsidRPr="00C802CD">
        <w:rPr>
          <w:rFonts w:cs="Times New Roman"/>
          <w:szCs w:val="26"/>
        </w:rPr>
        <w:t xml:space="preserve">1.  </w:t>
      </w:r>
      <w:r w:rsidRPr="00C802CD">
        <w:rPr>
          <w:rFonts w:cs="Times New Roman"/>
          <w:b/>
          <w:szCs w:val="26"/>
        </w:rPr>
        <w:t>Tên báo cáo</w:t>
      </w:r>
      <w:r w:rsidRPr="00C802CD">
        <w:rPr>
          <w:rFonts w:cs="Times New Roman"/>
          <w:szCs w:val="26"/>
        </w:rPr>
        <w:t xml:space="preserve">: </w:t>
      </w:r>
      <w:r>
        <w:rPr>
          <w:rFonts w:cs="Times New Roman"/>
          <w:szCs w:val="26"/>
        </w:rPr>
        <w:t>Báo cáo xuất nhập kho trong ngày</w:t>
      </w:r>
    </w:p>
    <w:p w:rsidR="006F4BEF" w:rsidRPr="00C802CD" w:rsidRDefault="006F4BEF" w:rsidP="006F4BEF">
      <w:pPr>
        <w:rPr>
          <w:rFonts w:cs="Times New Roman"/>
          <w:szCs w:val="26"/>
        </w:rPr>
      </w:pPr>
      <w:r w:rsidRPr="00C802CD">
        <w:rPr>
          <w:rFonts w:cs="Times New Roman"/>
          <w:szCs w:val="26"/>
        </w:rPr>
        <w:t xml:space="preserve">2.  </w:t>
      </w:r>
      <w:r w:rsidRPr="00C802CD">
        <w:rPr>
          <w:rFonts w:cs="Times New Roman"/>
          <w:b/>
          <w:szCs w:val="26"/>
        </w:rPr>
        <w:t>Người lập</w:t>
      </w:r>
      <w:r w:rsidRPr="00C802CD">
        <w:rPr>
          <w:rFonts w:cs="Times New Roman"/>
          <w:szCs w:val="26"/>
        </w:rPr>
        <w:t>: Bộ phậ</w:t>
      </w:r>
      <w:r>
        <w:rPr>
          <w:rFonts w:cs="Times New Roman"/>
          <w:szCs w:val="26"/>
        </w:rPr>
        <w:t>n quản lý kho</w:t>
      </w:r>
    </w:p>
    <w:p w:rsidR="006F4BEF" w:rsidRPr="00C802CD" w:rsidRDefault="006F4BEF" w:rsidP="006F4BEF">
      <w:pPr>
        <w:rPr>
          <w:rFonts w:cs="Times New Roman"/>
          <w:szCs w:val="26"/>
        </w:rPr>
      </w:pPr>
      <w:r w:rsidRPr="00C802CD">
        <w:rPr>
          <w:rFonts w:cs="Times New Roman"/>
          <w:szCs w:val="26"/>
        </w:rPr>
        <w:t xml:space="preserve">3.  </w:t>
      </w:r>
      <w:r w:rsidRPr="00C802CD">
        <w:rPr>
          <w:rFonts w:cs="Times New Roman"/>
          <w:b/>
          <w:szCs w:val="26"/>
        </w:rPr>
        <w:t>Nhiệm vụ</w:t>
      </w:r>
      <w:r w:rsidRPr="00C802CD">
        <w:rPr>
          <w:rFonts w:cs="Times New Roman"/>
          <w:szCs w:val="26"/>
        </w:rPr>
        <w:t xml:space="preserve">: </w:t>
      </w:r>
      <w:r>
        <w:rPr>
          <w:rFonts w:cs="Times New Roman"/>
          <w:szCs w:val="26"/>
        </w:rPr>
        <w:t>Lập báo cáo xuất nhập kho trong ngày</w:t>
      </w:r>
    </w:p>
    <w:p w:rsidR="006F4BEF" w:rsidRDefault="006F4BEF" w:rsidP="006F4BEF">
      <w:pPr>
        <w:rPr>
          <w:rFonts w:cs="Times New Roman"/>
          <w:szCs w:val="26"/>
        </w:rPr>
      </w:pPr>
      <w:r w:rsidRPr="00C802CD">
        <w:rPr>
          <w:rFonts w:cs="Times New Roman"/>
          <w:szCs w:val="26"/>
        </w:rPr>
        <w:t xml:space="preserve">4.  </w:t>
      </w:r>
      <w:r w:rsidRPr="00C802CD">
        <w:rPr>
          <w:rFonts w:cs="Times New Roman"/>
          <w:b/>
          <w:szCs w:val="26"/>
        </w:rPr>
        <w:t>Môi trường:</w:t>
      </w:r>
      <w:r w:rsidRPr="00C802CD">
        <w:rPr>
          <w:rFonts w:cs="Times New Roman"/>
          <w:szCs w:val="26"/>
        </w:rPr>
        <w:t xml:space="preserve"> Bộ phận </w:t>
      </w:r>
      <w:r>
        <w:rPr>
          <w:rFonts w:cs="Times New Roman"/>
          <w:szCs w:val="26"/>
        </w:rPr>
        <w:t>quản lý kho</w:t>
      </w:r>
    </w:p>
    <w:p w:rsidR="006F4BEF" w:rsidRDefault="006F4BEF" w:rsidP="006F4BEF">
      <w:pPr>
        <w:rPr>
          <w:rFonts w:cs="Times New Roman"/>
          <w:szCs w:val="26"/>
        </w:rPr>
      </w:pPr>
      <w:r>
        <w:rPr>
          <w:rFonts w:cs="Times New Roman"/>
          <w:szCs w:val="26"/>
        </w:rPr>
        <w:t xml:space="preserve">5. </w:t>
      </w:r>
      <w:r w:rsidRPr="00C802CD">
        <w:rPr>
          <w:rFonts w:cs="Times New Roman"/>
          <w:b/>
          <w:szCs w:val="26"/>
        </w:rPr>
        <w:t>Mẫu báo cáo</w:t>
      </w:r>
      <w:r>
        <w:rPr>
          <w:rFonts w:cs="Times New Roman"/>
          <w:szCs w:val="26"/>
        </w:rPr>
        <w:t xml:space="preserve"> :BM7</w:t>
      </w:r>
    </w:p>
    <w:p w:rsidR="006F4BEF" w:rsidRDefault="006F4BEF" w:rsidP="006F4BEF">
      <w:pPr>
        <w:rPr>
          <w:rFonts w:cs="Times New Roman"/>
          <w:szCs w:val="26"/>
        </w:rPr>
      </w:pPr>
      <w:r w:rsidRPr="004F2CA1">
        <w:rPr>
          <w:rFonts w:cs="Times New Roman"/>
          <w:noProof/>
          <w:szCs w:val="26"/>
        </w:rPr>
        <w:drawing>
          <wp:inline distT="0" distB="0" distL="0" distR="0" wp14:anchorId="7FA952B0" wp14:editId="1DD62D4A">
            <wp:extent cx="5906135" cy="4773881"/>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8431" cy="4775737"/>
                    </a:xfrm>
                    <a:prstGeom prst="rect">
                      <a:avLst/>
                    </a:prstGeom>
                  </pic:spPr>
                </pic:pic>
              </a:graphicData>
            </a:graphic>
          </wp:inline>
        </w:drawing>
      </w:r>
    </w:p>
    <w:p w:rsidR="006F4BEF" w:rsidRPr="00A964EB" w:rsidRDefault="006F4BEF" w:rsidP="006F4BEF">
      <w:pPr>
        <w:rPr>
          <w:rFonts w:cs="Times New Roman"/>
          <w:b/>
          <w:szCs w:val="26"/>
        </w:rPr>
      </w:pPr>
      <w:r w:rsidRPr="008240B9">
        <w:rPr>
          <w:rFonts w:cs="Times New Roman"/>
          <w:szCs w:val="26"/>
        </w:rPr>
        <w:lastRenderedPageBreak/>
        <w:t xml:space="preserve">6.  </w:t>
      </w:r>
      <w:r w:rsidRPr="00A964EB">
        <w:rPr>
          <w:rFonts w:cs="Times New Roman"/>
          <w:b/>
          <w:szCs w:val="26"/>
        </w:rPr>
        <w:t>Bảng dữ liệu:</w:t>
      </w:r>
    </w:p>
    <w:tbl>
      <w:tblPr>
        <w:tblStyle w:val="TableGrid"/>
        <w:tblW w:w="9351" w:type="dxa"/>
        <w:tblLook w:val="04A0" w:firstRow="1" w:lastRow="0" w:firstColumn="1" w:lastColumn="0" w:noHBand="0" w:noVBand="1"/>
      </w:tblPr>
      <w:tblGrid>
        <w:gridCol w:w="708"/>
        <w:gridCol w:w="3336"/>
        <w:gridCol w:w="5307"/>
      </w:tblGrid>
      <w:tr w:rsidR="006F4BEF" w:rsidTr="009B54B9">
        <w:tc>
          <w:tcPr>
            <w:tcW w:w="707" w:type="dxa"/>
            <w:vAlign w:val="center"/>
          </w:tcPr>
          <w:p w:rsidR="006F4BEF" w:rsidRPr="008240B9" w:rsidRDefault="006F4BEF" w:rsidP="009B54B9">
            <w:pPr>
              <w:jc w:val="center"/>
              <w:rPr>
                <w:rFonts w:cs="Times New Roman"/>
                <w:b/>
              </w:rPr>
            </w:pPr>
            <w:r w:rsidRPr="008240B9">
              <w:rPr>
                <w:rFonts w:cs="Times New Roman"/>
                <w:b/>
              </w:rPr>
              <w:t>STT</w:t>
            </w:r>
          </w:p>
        </w:tc>
        <w:tc>
          <w:tcPr>
            <w:tcW w:w="3004" w:type="dxa"/>
            <w:vAlign w:val="center"/>
          </w:tcPr>
          <w:p w:rsidR="006F4BEF" w:rsidRPr="008240B9" w:rsidRDefault="006F4BEF" w:rsidP="009B54B9">
            <w:pPr>
              <w:jc w:val="center"/>
              <w:rPr>
                <w:rFonts w:cs="Times New Roman"/>
                <w:b/>
              </w:rPr>
            </w:pPr>
            <w:r w:rsidRPr="008240B9">
              <w:rPr>
                <w:rFonts w:cs="Times New Roman"/>
                <w:b/>
              </w:rPr>
              <w:t>Tên bảng dữ liệu</w:t>
            </w:r>
          </w:p>
        </w:tc>
        <w:tc>
          <w:tcPr>
            <w:tcW w:w="5640" w:type="dxa"/>
            <w:vAlign w:val="center"/>
          </w:tcPr>
          <w:p w:rsidR="006F4BEF" w:rsidRPr="008240B9" w:rsidRDefault="006F4BEF" w:rsidP="009B54B9">
            <w:pPr>
              <w:jc w:val="center"/>
              <w:rPr>
                <w:rFonts w:cs="Times New Roman"/>
                <w:b/>
              </w:rPr>
            </w:pPr>
            <w:r w:rsidRPr="008240B9">
              <w:rPr>
                <w:rFonts w:cs="Times New Roman"/>
                <w:b/>
              </w:rPr>
              <w:t>Thuộc tính sử dụng</w:t>
            </w:r>
          </w:p>
        </w:tc>
      </w:tr>
      <w:tr w:rsidR="006F4BEF" w:rsidTr="009B54B9">
        <w:tc>
          <w:tcPr>
            <w:tcW w:w="707" w:type="dxa"/>
          </w:tcPr>
          <w:p w:rsidR="006F4BEF" w:rsidRPr="004F2CA1" w:rsidRDefault="006F4BEF" w:rsidP="009B54B9">
            <w:pPr>
              <w:jc w:val="center"/>
              <w:rPr>
                <w:rFonts w:cs="Times New Roman"/>
                <w:sz w:val="32"/>
                <w:szCs w:val="32"/>
              </w:rPr>
            </w:pPr>
            <w:r w:rsidRPr="004F2CA1">
              <w:rPr>
                <w:rFonts w:cs="Times New Roman"/>
                <w:sz w:val="32"/>
                <w:szCs w:val="32"/>
              </w:rPr>
              <w:t>1</w:t>
            </w:r>
          </w:p>
        </w:tc>
        <w:tc>
          <w:tcPr>
            <w:tcW w:w="3004" w:type="dxa"/>
          </w:tcPr>
          <w:p w:rsidR="006F4BEF" w:rsidRPr="004F2CA1" w:rsidRDefault="006F4BEF" w:rsidP="009B54B9">
            <w:pPr>
              <w:jc w:val="center"/>
              <w:rPr>
                <w:rFonts w:cs="Times New Roman"/>
                <w:szCs w:val="26"/>
              </w:rPr>
            </w:pPr>
            <w:r w:rsidRPr="004F2CA1">
              <w:rPr>
                <w:rFonts w:cs="Times New Roman"/>
                <w:szCs w:val="26"/>
              </w:rPr>
              <w:t>HANGHOA</w:t>
            </w:r>
          </w:p>
        </w:tc>
        <w:tc>
          <w:tcPr>
            <w:tcW w:w="5640" w:type="dxa"/>
          </w:tcPr>
          <w:p w:rsidR="006F4BEF" w:rsidRDefault="006F4BEF" w:rsidP="009B54B9">
            <w:pPr>
              <w:jc w:val="center"/>
              <w:rPr>
                <w:rFonts w:cs="Times New Roman"/>
                <w:szCs w:val="26"/>
              </w:rPr>
            </w:pPr>
            <w:r w:rsidRPr="004F2CA1">
              <w:rPr>
                <w:rFonts w:cs="Times New Roman"/>
                <w:szCs w:val="26"/>
              </w:rPr>
              <w:t>Dongia</w:t>
            </w:r>
          </w:p>
          <w:p w:rsidR="006F4BEF" w:rsidRDefault="006F4BEF" w:rsidP="009B54B9">
            <w:pPr>
              <w:jc w:val="center"/>
              <w:rPr>
                <w:rFonts w:cs="Times New Roman"/>
                <w:szCs w:val="26"/>
              </w:rPr>
            </w:pPr>
            <w:r>
              <w:rPr>
                <w:rFonts w:cs="Times New Roman"/>
                <w:szCs w:val="26"/>
              </w:rPr>
              <w:t>Tenhanghoa</w:t>
            </w:r>
          </w:p>
          <w:p w:rsidR="006F4BEF" w:rsidRDefault="006F4BEF" w:rsidP="009B54B9">
            <w:pPr>
              <w:jc w:val="center"/>
              <w:rPr>
                <w:rFonts w:cs="Times New Roman"/>
                <w:szCs w:val="26"/>
              </w:rPr>
            </w:pPr>
            <w:r>
              <w:rPr>
                <w:rFonts w:cs="Times New Roman"/>
                <w:szCs w:val="26"/>
              </w:rPr>
              <w:t>Mahanghoa</w:t>
            </w:r>
          </w:p>
          <w:p w:rsidR="006F4BEF" w:rsidRPr="004F2CA1" w:rsidRDefault="006F4BEF" w:rsidP="009B54B9">
            <w:pPr>
              <w:jc w:val="center"/>
              <w:rPr>
                <w:rFonts w:cs="Times New Roman"/>
                <w:szCs w:val="26"/>
              </w:rPr>
            </w:pPr>
            <w:r>
              <w:rPr>
                <w:rFonts w:cs="Times New Roman"/>
                <w:szCs w:val="26"/>
              </w:rPr>
              <w:t>Donvitinh</w:t>
            </w:r>
          </w:p>
        </w:tc>
      </w:tr>
      <w:tr w:rsidR="006F4BEF" w:rsidTr="009B54B9">
        <w:tc>
          <w:tcPr>
            <w:tcW w:w="707" w:type="dxa"/>
            <w:vAlign w:val="center"/>
          </w:tcPr>
          <w:p w:rsidR="006F4BEF" w:rsidRPr="004F2CA1" w:rsidRDefault="006F4BEF" w:rsidP="009B54B9">
            <w:pPr>
              <w:jc w:val="center"/>
              <w:rPr>
                <w:rFonts w:cs="Times New Roman"/>
                <w:szCs w:val="26"/>
              </w:rPr>
            </w:pPr>
            <w:r w:rsidRPr="004F2CA1">
              <w:rPr>
                <w:rFonts w:cs="Times New Roman"/>
                <w:szCs w:val="26"/>
              </w:rPr>
              <w:t>2</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DONGPHIEULUUTRU</w:t>
            </w:r>
          </w:p>
        </w:tc>
        <w:tc>
          <w:tcPr>
            <w:tcW w:w="5640" w:type="dxa"/>
            <w:vAlign w:val="center"/>
          </w:tcPr>
          <w:p w:rsidR="006F4BEF" w:rsidRDefault="006F4BEF" w:rsidP="009B54B9">
            <w:pPr>
              <w:jc w:val="center"/>
              <w:rPr>
                <w:rFonts w:cs="Times New Roman"/>
                <w:szCs w:val="26"/>
              </w:rPr>
            </w:pPr>
            <w:r>
              <w:rPr>
                <w:rFonts w:cs="Times New Roman"/>
                <w:szCs w:val="26"/>
              </w:rPr>
              <w:t>Soluong</w:t>
            </w:r>
          </w:p>
          <w:p w:rsidR="006F4BEF" w:rsidRPr="004F2CA1" w:rsidRDefault="006F4BEF" w:rsidP="009B54B9">
            <w:pPr>
              <w:jc w:val="center"/>
              <w:rPr>
                <w:rFonts w:cs="Times New Roman"/>
                <w:szCs w:val="26"/>
              </w:rPr>
            </w:pPr>
            <w:r>
              <w:rPr>
                <w:rFonts w:cs="Times New Roman"/>
                <w:szCs w:val="26"/>
              </w:rPr>
              <w:t>Mahanghoa</w:t>
            </w:r>
          </w:p>
        </w:tc>
      </w:tr>
      <w:tr w:rsidR="006F4BEF" w:rsidRPr="004F2CA1" w:rsidTr="009B54B9">
        <w:tc>
          <w:tcPr>
            <w:tcW w:w="707" w:type="dxa"/>
            <w:vAlign w:val="center"/>
          </w:tcPr>
          <w:p w:rsidR="006F4BEF" w:rsidRPr="004F2CA1" w:rsidRDefault="006F4BEF" w:rsidP="009B54B9">
            <w:pPr>
              <w:jc w:val="center"/>
              <w:rPr>
                <w:rFonts w:cs="Times New Roman"/>
                <w:szCs w:val="26"/>
              </w:rPr>
            </w:pPr>
            <w:r>
              <w:rPr>
                <w:rFonts w:cs="Times New Roman"/>
                <w:szCs w:val="26"/>
              </w:rPr>
              <w:t>3</w:t>
            </w:r>
          </w:p>
        </w:tc>
        <w:tc>
          <w:tcPr>
            <w:tcW w:w="3004" w:type="dxa"/>
            <w:vAlign w:val="center"/>
          </w:tcPr>
          <w:p w:rsidR="006F4BEF" w:rsidRPr="004F2CA1" w:rsidRDefault="006F4BEF" w:rsidP="009B54B9">
            <w:pPr>
              <w:jc w:val="center"/>
              <w:rPr>
                <w:rFonts w:cs="Times New Roman"/>
                <w:szCs w:val="26"/>
              </w:rPr>
            </w:pPr>
            <w:r>
              <w:rPr>
                <w:rFonts w:cs="Times New Roman"/>
                <w:szCs w:val="26"/>
              </w:rPr>
              <w:t>PHIEUNHAPKHO</w:t>
            </w:r>
          </w:p>
        </w:tc>
        <w:tc>
          <w:tcPr>
            <w:tcW w:w="5640" w:type="dxa"/>
            <w:vAlign w:val="center"/>
          </w:tcPr>
          <w:p w:rsidR="006F4BEF" w:rsidRPr="004F2CA1" w:rsidRDefault="006F4BEF" w:rsidP="009B54B9">
            <w:pPr>
              <w:jc w:val="center"/>
              <w:rPr>
                <w:rFonts w:cs="Times New Roman"/>
                <w:szCs w:val="26"/>
              </w:rPr>
            </w:pPr>
            <w:r>
              <w:rPr>
                <w:rFonts w:cs="Times New Roman"/>
                <w:szCs w:val="26"/>
              </w:rPr>
              <w:t>Tongtien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3</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DONGPHIEUNHAPKHO</w:t>
            </w:r>
          </w:p>
        </w:tc>
        <w:tc>
          <w:tcPr>
            <w:tcW w:w="5640" w:type="dxa"/>
            <w:vAlign w:val="center"/>
          </w:tcPr>
          <w:p w:rsidR="006F4BEF" w:rsidRDefault="006F4BEF" w:rsidP="009B54B9">
            <w:pPr>
              <w:jc w:val="center"/>
              <w:rPr>
                <w:rFonts w:cs="Times New Roman"/>
                <w:szCs w:val="26"/>
              </w:rPr>
            </w:pPr>
            <w:r>
              <w:rPr>
                <w:rFonts w:cs="Times New Roman"/>
                <w:szCs w:val="26"/>
              </w:rPr>
              <w:t>DonGia</w:t>
            </w:r>
          </w:p>
          <w:p w:rsidR="006F4BEF" w:rsidRDefault="006F4BEF" w:rsidP="009B54B9">
            <w:pPr>
              <w:jc w:val="center"/>
              <w:rPr>
                <w:rFonts w:cs="Times New Roman"/>
                <w:szCs w:val="26"/>
              </w:rPr>
            </w:pPr>
            <w:r>
              <w:rPr>
                <w:rFonts w:cs="Times New Roman"/>
                <w:szCs w:val="26"/>
              </w:rPr>
              <w:t>SoLuong</w:t>
            </w:r>
          </w:p>
          <w:p w:rsidR="006F4BEF" w:rsidRPr="004F2CA1" w:rsidRDefault="006F4BEF" w:rsidP="009B54B9">
            <w:pPr>
              <w:jc w:val="center"/>
              <w:rPr>
                <w:rFonts w:cs="Times New Roman"/>
                <w:szCs w:val="26"/>
              </w:rPr>
            </w:pPr>
            <w:r>
              <w:rPr>
                <w:rFonts w:cs="Times New Roman"/>
                <w:szCs w:val="26"/>
              </w:rPr>
              <w:t>Thanhtien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4</w:t>
            </w:r>
          </w:p>
        </w:tc>
        <w:tc>
          <w:tcPr>
            <w:tcW w:w="3004" w:type="dxa"/>
            <w:vAlign w:val="center"/>
          </w:tcPr>
          <w:p w:rsidR="006F4BEF" w:rsidRPr="004F2CA1" w:rsidRDefault="006F4BEF" w:rsidP="009B54B9">
            <w:pPr>
              <w:jc w:val="center"/>
              <w:rPr>
                <w:rFonts w:cs="Times New Roman"/>
                <w:szCs w:val="26"/>
              </w:rPr>
            </w:pPr>
            <w:r>
              <w:rPr>
                <w:rFonts w:cs="Times New Roman"/>
                <w:szCs w:val="26"/>
              </w:rPr>
              <w:t>PHIEUXUATHANG</w:t>
            </w:r>
          </w:p>
        </w:tc>
        <w:tc>
          <w:tcPr>
            <w:tcW w:w="5640" w:type="dxa"/>
            <w:vAlign w:val="center"/>
          </w:tcPr>
          <w:p w:rsidR="006F4BEF" w:rsidRPr="004F2CA1" w:rsidRDefault="006F4BEF" w:rsidP="009B54B9">
            <w:pPr>
              <w:jc w:val="center"/>
              <w:rPr>
                <w:rFonts w:cs="Times New Roman"/>
                <w:szCs w:val="26"/>
              </w:rPr>
            </w:pPr>
            <w:r>
              <w:rPr>
                <w:rFonts w:cs="Times New Roman"/>
                <w:szCs w:val="26"/>
              </w:rPr>
              <w:t>Tongtien</w:t>
            </w:r>
          </w:p>
        </w:tc>
      </w:tr>
      <w:tr w:rsidR="006F4BEF" w:rsidTr="009B54B9">
        <w:tc>
          <w:tcPr>
            <w:tcW w:w="707" w:type="dxa"/>
            <w:vAlign w:val="center"/>
          </w:tcPr>
          <w:p w:rsidR="006F4BEF" w:rsidRPr="004F2CA1" w:rsidRDefault="006F4BEF" w:rsidP="009B54B9">
            <w:pPr>
              <w:jc w:val="center"/>
              <w:rPr>
                <w:rFonts w:cs="Times New Roman"/>
                <w:szCs w:val="26"/>
              </w:rPr>
            </w:pPr>
            <w:r>
              <w:rPr>
                <w:rFonts w:cs="Times New Roman"/>
                <w:szCs w:val="26"/>
              </w:rPr>
              <w:t>5</w:t>
            </w:r>
          </w:p>
        </w:tc>
        <w:tc>
          <w:tcPr>
            <w:tcW w:w="3004" w:type="dxa"/>
            <w:vAlign w:val="center"/>
          </w:tcPr>
          <w:p w:rsidR="006F4BEF" w:rsidRPr="004F2CA1" w:rsidRDefault="006F4BEF" w:rsidP="009B54B9">
            <w:pPr>
              <w:jc w:val="center"/>
              <w:rPr>
                <w:rFonts w:cs="Times New Roman"/>
                <w:szCs w:val="26"/>
              </w:rPr>
            </w:pPr>
            <w:r>
              <w:rPr>
                <w:rFonts w:cs="Times New Roman"/>
                <w:szCs w:val="26"/>
              </w:rPr>
              <w:t>DONGPHIEU_XUATHANG</w:t>
            </w:r>
          </w:p>
        </w:tc>
        <w:tc>
          <w:tcPr>
            <w:tcW w:w="5640" w:type="dxa"/>
            <w:vAlign w:val="center"/>
          </w:tcPr>
          <w:p w:rsidR="006F4BEF" w:rsidRDefault="006F4BEF" w:rsidP="009B54B9">
            <w:pPr>
              <w:jc w:val="center"/>
              <w:rPr>
                <w:rFonts w:cs="Times New Roman"/>
                <w:szCs w:val="26"/>
              </w:rPr>
            </w:pPr>
            <w:r>
              <w:rPr>
                <w:rFonts w:cs="Times New Roman"/>
                <w:szCs w:val="26"/>
              </w:rPr>
              <w:t>Mahanghoa</w:t>
            </w:r>
          </w:p>
          <w:p w:rsidR="006F4BEF" w:rsidRDefault="006F4BEF" w:rsidP="009B54B9">
            <w:pPr>
              <w:jc w:val="center"/>
              <w:rPr>
                <w:rFonts w:cs="Times New Roman"/>
                <w:szCs w:val="26"/>
              </w:rPr>
            </w:pPr>
            <w:r>
              <w:rPr>
                <w:rFonts w:cs="Times New Roman"/>
                <w:szCs w:val="26"/>
              </w:rPr>
              <w:t>Tenhanghoa</w:t>
            </w:r>
          </w:p>
          <w:p w:rsidR="006F4BEF" w:rsidRPr="004F2CA1" w:rsidRDefault="006F4BEF" w:rsidP="009B54B9">
            <w:pPr>
              <w:jc w:val="center"/>
              <w:rPr>
                <w:rFonts w:cs="Times New Roman"/>
                <w:szCs w:val="26"/>
              </w:rPr>
            </w:pPr>
            <w:r>
              <w:rPr>
                <w:rFonts w:cs="Times New Roman"/>
                <w:szCs w:val="26"/>
              </w:rPr>
              <w:t>Thanhtien</w:t>
            </w:r>
          </w:p>
        </w:tc>
      </w:tr>
    </w:tbl>
    <w:p w:rsidR="006F4BEF" w:rsidRDefault="006F4BEF" w:rsidP="006F4BEF">
      <w:pPr>
        <w:rPr>
          <w:rFonts w:cs="Times New Roman"/>
          <w:b/>
          <w:szCs w:val="26"/>
        </w:rPr>
      </w:pPr>
    </w:p>
    <w:p w:rsidR="006F4BEF" w:rsidRPr="00B14DE0" w:rsidRDefault="006F4BEF" w:rsidP="006F4BEF">
      <w:pPr>
        <w:rPr>
          <w:rFonts w:cs="Times New Roman"/>
          <w:szCs w:val="26"/>
        </w:rPr>
      </w:pPr>
      <w:r w:rsidRPr="00B14DE0">
        <w:rPr>
          <w:rFonts w:cs="Times New Roman"/>
          <w:szCs w:val="26"/>
        </w:rPr>
        <w:t xml:space="preserve">7.  </w:t>
      </w:r>
      <w:r w:rsidRPr="00A964EB">
        <w:rPr>
          <w:rFonts w:cs="Times New Roman"/>
          <w:b/>
          <w:szCs w:val="26"/>
        </w:rPr>
        <w:t>Trường dữ liệu tính toán</w:t>
      </w:r>
      <w:r w:rsidRPr="00B14DE0">
        <w:rPr>
          <w:rFonts w:cs="Times New Roman"/>
          <w:szCs w:val="26"/>
        </w:rPr>
        <w:t>:</w:t>
      </w:r>
    </w:p>
    <w:p w:rsidR="006F4BEF" w:rsidRDefault="006F4BEF" w:rsidP="006F4BEF">
      <w:pPr>
        <w:rPr>
          <w:rFonts w:cs="Times New Roman"/>
          <w:szCs w:val="26"/>
        </w:rPr>
      </w:pPr>
      <w:r>
        <w:rPr>
          <w:rFonts w:cs="Times New Roman"/>
          <w:szCs w:val="26"/>
        </w:rPr>
        <w:tab/>
        <w:t>- Thành tiền = Số lượng * Đơn giá</w:t>
      </w:r>
    </w:p>
    <w:p w:rsidR="006F4BEF" w:rsidRDefault="006F4BEF" w:rsidP="006F4BEF">
      <w:pPr>
        <w:rPr>
          <w:rFonts w:eastAsiaTheme="minorEastAsia" w:cs="Times New Roman"/>
          <w:szCs w:val="26"/>
        </w:rPr>
      </w:pPr>
      <w:r>
        <w:rPr>
          <w:rFonts w:cs="Times New Roman"/>
          <w:szCs w:val="26"/>
        </w:rPr>
        <w:tab/>
        <w:t>- Tổng tiền =</w:t>
      </w:r>
      <w:r w:rsidRPr="009C6830">
        <w:rPr>
          <w:rFonts w:cs="Times New Roman"/>
          <w:szCs w:val="26"/>
        </w:rPr>
        <w:t xml:space="preserve">= </w:t>
      </w:r>
      <m:oMath>
        <m:nary>
          <m:naryPr>
            <m:chr m:val="∑"/>
            <m:limLoc m:val="undOvr"/>
            <m:subHide m:val="1"/>
            <m:supHide m:val="1"/>
            <m:ctrlPr>
              <w:rPr>
                <w:rFonts w:ascii="Cambria Math" w:hAnsi="Cambria Math" w:cs="Times New Roman"/>
                <w:i/>
                <w:szCs w:val="26"/>
              </w:rPr>
            </m:ctrlPr>
          </m:naryPr>
          <m:sub/>
          <m:sup/>
          <m:e>
            <m:r>
              <m:rPr>
                <m:sty m:val="p"/>
              </m:rPr>
              <w:rPr>
                <w:rFonts w:ascii="Cambria Math" w:hAnsi="Cambria Math" w:cs="Times New Roman"/>
                <w:szCs w:val="26"/>
              </w:rPr>
              <m:t>Thành tiền</m:t>
            </m:r>
          </m:e>
        </m:nary>
      </m:oMath>
    </w:p>
    <w:p w:rsidR="006F4BEF" w:rsidRPr="00B0624D" w:rsidRDefault="006F4BEF" w:rsidP="006F4BEF">
      <w:pPr>
        <w:rPr>
          <w:rFonts w:eastAsiaTheme="minorEastAsia" w:cs="Times New Roman"/>
          <w:szCs w:val="26"/>
        </w:rPr>
      </w:pPr>
      <w:r>
        <w:rPr>
          <w:rFonts w:eastAsiaTheme="minorEastAsia" w:cs="Times New Roman"/>
          <w:szCs w:val="26"/>
        </w:rPr>
        <w:tab/>
        <w:t>- Số lượng sản phẩm xuất (thực tế)= số lượng sản phẩm xuất cho nhân viên bán hàng – số lượng sản phẩm lưu trữ cuối ngày do không bán hết sản phẩm</w:t>
      </w:r>
    </w:p>
    <w:p w:rsidR="006F4BEF" w:rsidRPr="00B14DE0" w:rsidRDefault="006F4BEF" w:rsidP="006F4BEF">
      <w:pPr>
        <w:rPr>
          <w:rFonts w:cs="Times New Roman"/>
          <w:szCs w:val="26"/>
        </w:rPr>
      </w:pPr>
      <w:r w:rsidRPr="00B14DE0">
        <w:rPr>
          <w:rFonts w:cs="Times New Roman"/>
          <w:szCs w:val="26"/>
        </w:rPr>
        <w:t>8</w:t>
      </w:r>
      <w:r w:rsidRPr="00A964EB">
        <w:rPr>
          <w:rFonts w:cs="Times New Roman"/>
          <w:b/>
          <w:szCs w:val="26"/>
        </w:rPr>
        <w:t>.  Kích cỡ</w:t>
      </w:r>
      <w:r w:rsidRPr="00B14DE0">
        <w:rPr>
          <w:rFonts w:cs="Times New Roman"/>
          <w:szCs w:val="26"/>
        </w:rPr>
        <w:t>: khổ giấy A4</w:t>
      </w:r>
    </w:p>
    <w:p w:rsidR="006F4BEF" w:rsidRPr="00B14DE0" w:rsidRDefault="006F4BEF" w:rsidP="006F4BEF">
      <w:pPr>
        <w:rPr>
          <w:rFonts w:cs="Times New Roman"/>
          <w:szCs w:val="26"/>
        </w:rPr>
      </w:pPr>
      <w:r w:rsidRPr="00B14DE0">
        <w:rPr>
          <w:rFonts w:cs="Times New Roman"/>
          <w:szCs w:val="26"/>
        </w:rPr>
        <w:t xml:space="preserve">9.  </w:t>
      </w:r>
      <w:r w:rsidRPr="00A964EB">
        <w:rPr>
          <w:rFonts w:cs="Times New Roman"/>
          <w:b/>
          <w:szCs w:val="26"/>
        </w:rPr>
        <w:t>Số lượng phiên bản</w:t>
      </w:r>
      <w:r w:rsidRPr="00B14DE0">
        <w:rPr>
          <w:rFonts w:cs="Times New Roman"/>
          <w:szCs w:val="26"/>
        </w:rPr>
        <w:t>: 2</w:t>
      </w:r>
    </w:p>
    <w:p w:rsidR="006F4BEF" w:rsidRDefault="006F4BEF" w:rsidP="006F4BEF">
      <w:pPr>
        <w:numPr>
          <w:ilvl w:val="0"/>
          <w:numId w:val="31"/>
        </w:numPr>
        <w:rPr>
          <w:rFonts w:cs="Times New Roman"/>
          <w:szCs w:val="26"/>
        </w:rPr>
      </w:pPr>
      <w:r w:rsidRPr="00412702">
        <w:rPr>
          <w:rFonts w:cs="Times New Roman"/>
          <w:szCs w:val="26"/>
        </w:rPr>
        <w:t xml:space="preserve">1 cho bộ phận </w:t>
      </w:r>
      <w:r>
        <w:rPr>
          <w:rFonts w:cs="Times New Roman"/>
          <w:szCs w:val="26"/>
        </w:rPr>
        <w:t>quản lý kho</w:t>
      </w:r>
    </w:p>
    <w:p w:rsidR="006F4BEF" w:rsidRPr="00412702" w:rsidRDefault="006F4BEF" w:rsidP="006F4BEF">
      <w:pPr>
        <w:numPr>
          <w:ilvl w:val="0"/>
          <w:numId w:val="31"/>
        </w:numPr>
        <w:rPr>
          <w:rFonts w:cs="Times New Roman"/>
          <w:szCs w:val="26"/>
        </w:rPr>
      </w:pPr>
      <w:r w:rsidRPr="00412702">
        <w:rPr>
          <w:rFonts w:cs="Times New Roman"/>
          <w:szCs w:val="26"/>
        </w:rPr>
        <w:t>1 ban quản lý</w:t>
      </w:r>
    </w:p>
    <w:p w:rsidR="006F4BEF" w:rsidRPr="009C6830" w:rsidRDefault="006F4BEF" w:rsidP="006F4BEF">
      <w:pPr>
        <w:rPr>
          <w:rFonts w:cs="Times New Roman"/>
          <w:b/>
          <w:szCs w:val="26"/>
        </w:rPr>
      </w:pPr>
    </w:p>
    <w:p w:rsidR="006F4BEF" w:rsidRPr="006F4BEF" w:rsidRDefault="006F4BEF" w:rsidP="006F4BEF"/>
    <w:p w:rsidR="006F4BEF" w:rsidRDefault="006F4BEF" w:rsidP="006F4BEF"/>
    <w:p w:rsidR="00300F52" w:rsidRDefault="00300F52" w:rsidP="006F4BEF"/>
    <w:p w:rsidR="00300F52" w:rsidRDefault="00300F52" w:rsidP="006F4BEF"/>
    <w:p w:rsidR="00300F52" w:rsidRDefault="00300F52" w:rsidP="006F4BEF"/>
    <w:p w:rsidR="00300F52" w:rsidRDefault="00300F52" w:rsidP="006F4BEF"/>
    <w:p w:rsidR="00300F52" w:rsidRPr="00B16F55" w:rsidRDefault="00300F52" w:rsidP="00300F52">
      <w:pPr>
        <w:pStyle w:val="Heading1"/>
        <w:rPr>
          <w:rFonts w:ascii="Times New Roman" w:hAnsi="Times New Roman" w:cs="Times New Roman"/>
          <w:b/>
          <w:color w:val="auto"/>
          <w:sz w:val="26"/>
          <w:szCs w:val="26"/>
        </w:rPr>
      </w:pPr>
      <w:bookmarkStart w:id="37" w:name="_Toc90028402"/>
      <w:r w:rsidRPr="00B16F55">
        <w:rPr>
          <w:rFonts w:ascii="Times New Roman" w:hAnsi="Times New Roman" w:cs="Times New Roman"/>
          <w:b/>
          <w:color w:val="auto"/>
          <w:sz w:val="26"/>
          <w:szCs w:val="26"/>
        </w:rPr>
        <w:lastRenderedPageBreak/>
        <w:t>Đánh giá công việc và kết luận</w:t>
      </w:r>
      <w:bookmarkEnd w:id="37"/>
    </w:p>
    <w:p w:rsidR="00300F52" w:rsidRDefault="00300F52" w:rsidP="00300F52">
      <w:pPr>
        <w:ind w:firstLine="720"/>
      </w:pPr>
      <w:r>
        <w:t xml:space="preserve">Qua quá trình học tập môn Phân tích thiết kế hệ thống và với sự chỉ dẫn hoàn thiện đề tài nghiêm cứu “Quản lý kho hàng siêu thị”, em đã tìm hiểu được cách thức phân tích và thiết kế một hệ thống thông tin </w:t>
      </w:r>
    </w:p>
    <w:p w:rsidR="00300F52" w:rsidRDefault="00300F52" w:rsidP="00300F52">
      <w:pPr>
        <w:ind w:firstLine="720"/>
        <w:rPr>
          <w:rFonts w:cs="Times New Roman"/>
          <w:szCs w:val="26"/>
        </w:rPr>
      </w:pPr>
      <w:r>
        <w:t xml:space="preserve">Đề tài nghiêm cứu được thực hiện từng bước mô tả hệ thống,mô hình hóa hệ thống,…. </w:t>
      </w:r>
      <w:r>
        <w:rPr>
          <w:rFonts w:cs="Times New Roman"/>
          <w:szCs w:val="26"/>
        </w:rPr>
        <w:t>S</w:t>
      </w:r>
      <w:r w:rsidRPr="00B6636B">
        <w:rPr>
          <w:rFonts w:cs="Times New Roman"/>
          <w:szCs w:val="26"/>
        </w:rPr>
        <w:t>ử dụng các công cụ mô hình hóa (BFD, DFD, ERD, RM) để thực hiện phân tích hệ thống cả về chức năng và dữ liệu</w:t>
      </w:r>
      <w:r>
        <w:rPr>
          <w:rFonts w:cs="Times New Roman"/>
          <w:szCs w:val="26"/>
        </w:rPr>
        <w:t>.Cuối xùng ,xây dựng thiết kế hệ thống qua nhứng gì mà mình đã phân tích được.</w:t>
      </w:r>
    </w:p>
    <w:p w:rsidR="00222F66" w:rsidRDefault="00300F52" w:rsidP="00300F52">
      <w:pPr>
        <w:ind w:firstLine="720"/>
        <w:rPr>
          <w:rFonts w:cs="Times New Roman"/>
          <w:szCs w:val="26"/>
        </w:rPr>
      </w:pPr>
      <w:r>
        <w:rPr>
          <w:rFonts w:cs="Times New Roman"/>
          <w:szCs w:val="26"/>
        </w:rPr>
        <w:t>Do quá trình khảo sát còn chưa được thực sự bám sát với yêu cầu thực tế</w:t>
      </w:r>
      <w:r w:rsidR="00222F66">
        <w:rPr>
          <w:rFonts w:cs="Times New Roman"/>
          <w:szCs w:val="26"/>
        </w:rPr>
        <w:t>, cũng như chưa có nhiều kinh nghiệm trong quá trình thiết kế hệ thống. Nên hệ thống vẫn còn 1 số lỗi chưa tối ưu ví dụ như:</w:t>
      </w:r>
    </w:p>
    <w:p w:rsidR="00222F66" w:rsidRDefault="00222F66" w:rsidP="00300F52">
      <w:pPr>
        <w:ind w:firstLine="720"/>
        <w:rPr>
          <w:rFonts w:cs="Times New Roman"/>
          <w:szCs w:val="26"/>
        </w:rPr>
      </w:pPr>
      <w:r>
        <w:rPr>
          <w:rFonts w:cs="Times New Roman"/>
          <w:szCs w:val="26"/>
        </w:rPr>
        <w:t>- Chưa tối ưu được các quy trình</w:t>
      </w:r>
    </w:p>
    <w:p w:rsidR="00300F52" w:rsidRDefault="00222F66" w:rsidP="00300F52">
      <w:pPr>
        <w:ind w:firstLine="720"/>
        <w:rPr>
          <w:rFonts w:cs="Times New Roman"/>
          <w:szCs w:val="26"/>
        </w:rPr>
      </w:pPr>
      <w:r>
        <w:rPr>
          <w:rFonts w:cs="Times New Roman"/>
          <w:szCs w:val="26"/>
        </w:rPr>
        <w:t>- Vẫn còn những hạn chế trong việc lưu trữ sản phẩm và các báo cáo có trong hệ thống</w:t>
      </w:r>
      <w:r w:rsidR="00300F52">
        <w:rPr>
          <w:rFonts w:cs="Times New Roman"/>
          <w:szCs w:val="26"/>
        </w:rPr>
        <w:t xml:space="preserve"> </w:t>
      </w:r>
      <w:r w:rsidR="000602E8">
        <w:rPr>
          <w:rFonts w:cs="Times New Roman"/>
          <w:szCs w:val="26"/>
        </w:rPr>
        <w:t>,….</w:t>
      </w:r>
    </w:p>
    <w:p w:rsidR="00222F66" w:rsidRPr="00037A23" w:rsidRDefault="00222F66" w:rsidP="00222F66">
      <w:pPr>
        <w:rPr>
          <w:b/>
        </w:rPr>
      </w:pPr>
      <w:r w:rsidRPr="00037A23">
        <w:rPr>
          <w:b/>
        </w:rPr>
        <w:t>Tài liệu tham khảo</w:t>
      </w:r>
    </w:p>
    <w:p w:rsidR="00222F66" w:rsidRPr="00222F66" w:rsidRDefault="00222F66" w:rsidP="00222F66">
      <w:pPr>
        <w:jc w:val="both"/>
        <w:rPr>
          <w:rFonts w:cs="Times New Roman"/>
          <w:szCs w:val="26"/>
        </w:rPr>
      </w:pPr>
      <w:r w:rsidRPr="00B6636B">
        <w:rPr>
          <w:rFonts w:cs="Times New Roman"/>
          <w:szCs w:val="26"/>
        </w:rPr>
        <w:t>[1] Th.S Nguyễn Hoài Anh “Slide bài giảng Phân tích thiết kế hệ thống”, khoa Công nghệ thông tin, Học viện Kỹ thuật Quân sự</w:t>
      </w:r>
      <w:r>
        <w:rPr>
          <w:rFonts w:cs="Times New Roman"/>
          <w:szCs w:val="26"/>
        </w:rPr>
        <w:t>.</w:t>
      </w:r>
    </w:p>
    <w:sectPr w:rsidR="00222F66" w:rsidRPr="00222F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C26" w:rsidRDefault="00866C26" w:rsidP="00A665B8">
      <w:pPr>
        <w:spacing w:after="0" w:line="240" w:lineRule="auto"/>
      </w:pPr>
      <w:r>
        <w:separator/>
      </w:r>
    </w:p>
  </w:endnote>
  <w:endnote w:type="continuationSeparator" w:id="0">
    <w:p w:rsidR="00866C26" w:rsidRDefault="00866C26" w:rsidP="00A66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C26" w:rsidRDefault="00866C26" w:rsidP="00A665B8">
      <w:pPr>
        <w:spacing w:after="0" w:line="240" w:lineRule="auto"/>
      </w:pPr>
      <w:r>
        <w:separator/>
      </w:r>
    </w:p>
  </w:footnote>
  <w:footnote w:type="continuationSeparator" w:id="0">
    <w:p w:rsidR="00866C26" w:rsidRDefault="00866C26" w:rsidP="00A66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EC59A2"/>
    <w:multiLevelType w:val="singleLevel"/>
    <w:tmpl w:val="C7EC59A2"/>
    <w:lvl w:ilvl="0">
      <w:start w:val="1"/>
      <w:numFmt w:val="decimal"/>
      <w:lvlText w:val="%1."/>
      <w:lvlJc w:val="left"/>
      <w:pPr>
        <w:tabs>
          <w:tab w:val="left" w:pos="2105"/>
        </w:tabs>
        <w:ind w:left="2105" w:hanging="425"/>
      </w:pPr>
      <w:rPr>
        <w:rFonts w:hint="default"/>
      </w:rPr>
    </w:lvl>
  </w:abstractNum>
  <w:abstractNum w:abstractNumId="1"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15:restartNumberingAfterBreak="0">
    <w:nsid w:val="015831C5"/>
    <w:multiLevelType w:val="multilevel"/>
    <w:tmpl w:val="015831C5"/>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0356272C"/>
    <w:multiLevelType w:val="hybridMultilevel"/>
    <w:tmpl w:val="7248BED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127217"/>
    <w:multiLevelType w:val="multilevel"/>
    <w:tmpl w:val="4EAA5532"/>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1800" w:hanging="1800"/>
      </w:pPr>
      <w:rPr>
        <w:rFonts w:asciiTheme="majorHAnsi" w:hAnsiTheme="majorHAnsi" w:hint="default"/>
      </w:rPr>
    </w:lvl>
  </w:abstractNum>
  <w:abstractNum w:abstractNumId="14" w15:restartNumberingAfterBreak="0">
    <w:nsid w:val="07D3486F"/>
    <w:multiLevelType w:val="hybridMultilevel"/>
    <w:tmpl w:val="366AF868"/>
    <w:lvl w:ilvl="0" w:tplc="7C4AA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2A44D9"/>
    <w:multiLevelType w:val="multilevel"/>
    <w:tmpl w:val="2021BECD"/>
    <w:lvl w:ilvl="0">
      <w:start w:val="1"/>
      <w:numFmt w:val="decimal"/>
      <w:lvlText w:val="%1."/>
      <w:lvlJc w:val="left"/>
      <w:pPr>
        <w:tabs>
          <w:tab w:val="left" w:pos="1744"/>
        </w:tabs>
        <w:ind w:left="1984" w:hanging="425"/>
      </w:pPr>
      <w:rPr>
        <w:rFonts w:hint="default"/>
      </w:rPr>
    </w:lvl>
    <w:lvl w:ilvl="1">
      <w:start w:val="1"/>
      <w:numFmt w:val="lowerLetter"/>
      <w:lvlText w:val="%2)"/>
      <w:lvlJc w:val="left"/>
      <w:pPr>
        <w:tabs>
          <w:tab w:val="left" w:pos="479"/>
        </w:tabs>
        <w:ind w:left="2159" w:hanging="420"/>
      </w:pPr>
      <w:rPr>
        <w:rFonts w:hint="default"/>
      </w:rPr>
    </w:lvl>
    <w:lvl w:ilvl="2">
      <w:start w:val="1"/>
      <w:numFmt w:val="lowerRoman"/>
      <w:lvlText w:val="%3."/>
      <w:lvlJc w:val="left"/>
      <w:pPr>
        <w:tabs>
          <w:tab w:val="left" w:pos="899"/>
        </w:tabs>
        <w:ind w:left="2579" w:hanging="420"/>
      </w:pPr>
      <w:rPr>
        <w:rFonts w:hint="default"/>
      </w:rPr>
    </w:lvl>
    <w:lvl w:ilvl="3">
      <w:start w:val="1"/>
      <w:numFmt w:val="decimal"/>
      <w:lvlText w:val="%4."/>
      <w:lvlJc w:val="left"/>
      <w:pPr>
        <w:tabs>
          <w:tab w:val="left" w:pos="1319"/>
        </w:tabs>
        <w:ind w:left="2999" w:hanging="420"/>
      </w:pPr>
      <w:rPr>
        <w:rFonts w:hint="default"/>
      </w:rPr>
    </w:lvl>
    <w:lvl w:ilvl="4">
      <w:start w:val="1"/>
      <w:numFmt w:val="lowerLetter"/>
      <w:lvlText w:val="%5)"/>
      <w:lvlJc w:val="left"/>
      <w:pPr>
        <w:tabs>
          <w:tab w:val="left" w:pos="1739"/>
        </w:tabs>
        <w:ind w:left="3419" w:hanging="420"/>
      </w:pPr>
      <w:rPr>
        <w:rFonts w:hint="default"/>
      </w:rPr>
    </w:lvl>
    <w:lvl w:ilvl="5">
      <w:start w:val="1"/>
      <w:numFmt w:val="lowerRoman"/>
      <w:lvlText w:val="%6."/>
      <w:lvlJc w:val="left"/>
      <w:pPr>
        <w:tabs>
          <w:tab w:val="left" w:pos="2159"/>
        </w:tabs>
        <w:ind w:left="3839" w:hanging="420"/>
      </w:pPr>
      <w:rPr>
        <w:rFonts w:hint="default"/>
      </w:rPr>
    </w:lvl>
    <w:lvl w:ilvl="6">
      <w:start w:val="1"/>
      <w:numFmt w:val="decimal"/>
      <w:lvlText w:val="%7."/>
      <w:lvlJc w:val="left"/>
      <w:pPr>
        <w:tabs>
          <w:tab w:val="left" w:pos="2579"/>
        </w:tabs>
        <w:ind w:left="4259" w:hanging="420"/>
      </w:pPr>
      <w:rPr>
        <w:rFonts w:hint="default"/>
      </w:rPr>
    </w:lvl>
    <w:lvl w:ilvl="7">
      <w:start w:val="1"/>
      <w:numFmt w:val="lowerLetter"/>
      <w:lvlText w:val="%8)"/>
      <w:lvlJc w:val="left"/>
      <w:pPr>
        <w:tabs>
          <w:tab w:val="left" w:pos="2999"/>
        </w:tabs>
        <w:ind w:left="4679" w:hanging="420"/>
      </w:pPr>
      <w:rPr>
        <w:rFonts w:hint="default"/>
      </w:rPr>
    </w:lvl>
    <w:lvl w:ilvl="8">
      <w:start w:val="1"/>
      <w:numFmt w:val="lowerRoman"/>
      <w:lvlText w:val="%9."/>
      <w:lvlJc w:val="left"/>
      <w:pPr>
        <w:tabs>
          <w:tab w:val="left" w:pos="3419"/>
        </w:tabs>
        <w:ind w:left="5099" w:hanging="420"/>
      </w:pPr>
      <w:rPr>
        <w:rFonts w:hint="default"/>
      </w:rPr>
    </w:lvl>
  </w:abstractNum>
  <w:abstractNum w:abstractNumId="16" w15:restartNumberingAfterBreak="0">
    <w:nsid w:val="164C1AC2"/>
    <w:multiLevelType w:val="hybridMultilevel"/>
    <w:tmpl w:val="970068AE"/>
    <w:lvl w:ilvl="0" w:tplc="25442A3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1377D9"/>
    <w:multiLevelType w:val="hybridMultilevel"/>
    <w:tmpl w:val="A92A23B0"/>
    <w:lvl w:ilvl="0" w:tplc="AB7422C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021BECD"/>
    <w:multiLevelType w:val="multilevel"/>
    <w:tmpl w:val="2021BECD"/>
    <w:lvl w:ilvl="0">
      <w:start w:val="1"/>
      <w:numFmt w:val="decimal"/>
      <w:lvlText w:val="%1."/>
      <w:lvlJc w:val="left"/>
      <w:pPr>
        <w:tabs>
          <w:tab w:val="left" w:pos="2105"/>
        </w:tabs>
        <w:ind w:left="2425" w:hanging="425"/>
      </w:pPr>
      <w:rPr>
        <w:rFonts w:hint="default"/>
      </w:rPr>
    </w:lvl>
    <w:lvl w:ilvl="1">
      <w:start w:val="1"/>
      <w:numFmt w:val="lowerLetter"/>
      <w:lvlText w:val="%2)"/>
      <w:lvlJc w:val="left"/>
      <w:pPr>
        <w:tabs>
          <w:tab w:val="left" w:pos="840"/>
        </w:tabs>
        <w:ind w:left="2520" w:hanging="420"/>
      </w:pPr>
      <w:rPr>
        <w:rFonts w:hint="default"/>
      </w:rPr>
    </w:lvl>
    <w:lvl w:ilvl="2">
      <w:start w:val="1"/>
      <w:numFmt w:val="lowerRoman"/>
      <w:lvlText w:val="%3."/>
      <w:lvlJc w:val="left"/>
      <w:pPr>
        <w:tabs>
          <w:tab w:val="left" w:pos="1260"/>
        </w:tabs>
        <w:ind w:left="2940" w:hanging="420"/>
      </w:pPr>
      <w:rPr>
        <w:rFonts w:hint="default"/>
      </w:rPr>
    </w:lvl>
    <w:lvl w:ilvl="3">
      <w:start w:val="1"/>
      <w:numFmt w:val="decimal"/>
      <w:lvlText w:val="%4."/>
      <w:lvlJc w:val="left"/>
      <w:pPr>
        <w:tabs>
          <w:tab w:val="left" w:pos="1680"/>
        </w:tabs>
        <w:ind w:left="3360" w:hanging="420"/>
      </w:pPr>
      <w:rPr>
        <w:rFonts w:hint="default"/>
      </w:rPr>
    </w:lvl>
    <w:lvl w:ilvl="4">
      <w:start w:val="1"/>
      <w:numFmt w:val="lowerLetter"/>
      <w:lvlText w:val="%5)"/>
      <w:lvlJc w:val="left"/>
      <w:pPr>
        <w:tabs>
          <w:tab w:val="left" w:pos="2100"/>
        </w:tabs>
        <w:ind w:left="3780" w:hanging="420"/>
      </w:pPr>
      <w:rPr>
        <w:rFonts w:hint="default"/>
      </w:rPr>
    </w:lvl>
    <w:lvl w:ilvl="5">
      <w:start w:val="1"/>
      <w:numFmt w:val="lowerRoman"/>
      <w:lvlText w:val="%6."/>
      <w:lvlJc w:val="left"/>
      <w:pPr>
        <w:tabs>
          <w:tab w:val="left" w:pos="2520"/>
        </w:tabs>
        <w:ind w:left="4200" w:hanging="420"/>
      </w:pPr>
      <w:rPr>
        <w:rFonts w:hint="default"/>
      </w:rPr>
    </w:lvl>
    <w:lvl w:ilvl="6">
      <w:start w:val="1"/>
      <w:numFmt w:val="decimal"/>
      <w:lvlText w:val="%7."/>
      <w:lvlJc w:val="left"/>
      <w:pPr>
        <w:tabs>
          <w:tab w:val="left" w:pos="2940"/>
        </w:tabs>
        <w:ind w:left="4620" w:hanging="420"/>
      </w:pPr>
      <w:rPr>
        <w:rFonts w:hint="default"/>
      </w:rPr>
    </w:lvl>
    <w:lvl w:ilvl="7">
      <w:start w:val="1"/>
      <w:numFmt w:val="lowerLetter"/>
      <w:lvlText w:val="%8)"/>
      <w:lvlJc w:val="left"/>
      <w:pPr>
        <w:tabs>
          <w:tab w:val="left" w:pos="3360"/>
        </w:tabs>
        <w:ind w:left="5040" w:hanging="420"/>
      </w:pPr>
      <w:rPr>
        <w:rFonts w:hint="default"/>
      </w:rPr>
    </w:lvl>
    <w:lvl w:ilvl="8">
      <w:start w:val="1"/>
      <w:numFmt w:val="lowerRoman"/>
      <w:lvlText w:val="%9."/>
      <w:lvlJc w:val="left"/>
      <w:pPr>
        <w:tabs>
          <w:tab w:val="left" w:pos="3780"/>
        </w:tabs>
        <w:ind w:left="5460" w:hanging="420"/>
      </w:pPr>
      <w:rPr>
        <w:rFonts w:hint="default"/>
      </w:rPr>
    </w:lvl>
  </w:abstractNum>
  <w:abstractNum w:abstractNumId="19" w15:restartNumberingAfterBreak="0">
    <w:nsid w:val="26250E72"/>
    <w:multiLevelType w:val="hybridMultilevel"/>
    <w:tmpl w:val="A89C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360501"/>
    <w:multiLevelType w:val="multilevel"/>
    <w:tmpl w:val="435EDEEE"/>
    <w:lvl w:ilvl="0">
      <w:start w:val="1"/>
      <w:numFmt w:val="decimal"/>
      <w:lvlText w:val="%1."/>
      <w:lvlJc w:val="left"/>
      <w:pPr>
        <w:ind w:left="720" w:hanging="360"/>
      </w:pPr>
    </w:lvl>
    <w:lvl w:ilvl="1">
      <w:start w:val="2"/>
      <w:numFmt w:val="decimal"/>
      <w:isLgl/>
      <w:lvlText w:val="%1.%2."/>
      <w:lvlJc w:val="left"/>
      <w:pPr>
        <w:ind w:left="1200" w:hanging="4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1" w15:restartNumberingAfterBreak="0">
    <w:nsid w:val="29E5027A"/>
    <w:multiLevelType w:val="hybridMultilevel"/>
    <w:tmpl w:val="53B6F846"/>
    <w:lvl w:ilvl="0" w:tplc="BBA2D0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6919CB"/>
    <w:multiLevelType w:val="hybridMultilevel"/>
    <w:tmpl w:val="77C8C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D932082"/>
    <w:multiLevelType w:val="multilevel"/>
    <w:tmpl w:val="8BB6512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82C8D0A"/>
    <w:multiLevelType w:val="singleLevel"/>
    <w:tmpl w:val="382C8D0A"/>
    <w:lvl w:ilvl="0">
      <w:start w:val="1"/>
      <w:numFmt w:val="bullet"/>
      <w:lvlText w:val="−"/>
      <w:lvlJc w:val="left"/>
      <w:pPr>
        <w:tabs>
          <w:tab w:val="left" w:pos="420"/>
        </w:tabs>
        <w:ind w:left="420" w:hanging="420"/>
      </w:pPr>
      <w:rPr>
        <w:rFonts w:ascii="Arial" w:hAnsi="Arial" w:cs="Arial" w:hint="default"/>
      </w:rPr>
    </w:lvl>
  </w:abstractNum>
  <w:abstractNum w:abstractNumId="25" w15:restartNumberingAfterBreak="0">
    <w:nsid w:val="460574FE"/>
    <w:multiLevelType w:val="hybridMultilevel"/>
    <w:tmpl w:val="0D444530"/>
    <w:lvl w:ilvl="0" w:tplc="F5323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E24C9"/>
    <w:multiLevelType w:val="hybridMultilevel"/>
    <w:tmpl w:val="CED2F286"/>
    <w:lvl w:ilvl="0" w:tplc="51B893F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93318A"/>
    <w:multiLevelType w:val="hybridMultilevel"/>
    <w:tmpl w:val="4F98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9363FB"/>
    <w:multiLevelType w:val="hybridMultilevel"/>
    <w:tmpl w:val="6FE2C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295E07"/>
    <w:multiLevelType w:val="hybridMultilevel"/>
    <w:tmpl w:val="EFDA404E"/>
    <w:lvl w:ilvl="0" w:tplc="F5323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043E22"/>
    <w:multiLevelType w:val="hybridMultilevel"/>
    <w:tmpl w:val="9AB6E43E"/>
    <w:lvl w:ilvl="0" w:tplc="A2D4124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891B20"/>
    <w:multiLevelType w:val="hybridMultilevel"/>
    <w:tmpl w:val="77C8C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E0A1FA0"/>
    <w:multiLevelType w:val="hybridMultilevel"/>
    <w:tmpl w:val="CD84FCE0"/>
    <w:lvl w:ilvl="0" w:tplc="21A64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13"/>
  </w:num>
  <w:num w:numId="4">
    <w:abstractNumId w:val="24"/>
  </w:num>
  <w:num w:numId="5">
    <w:abstractNumId w:val="18"/>
  </w:num>
  <w:num w:numId="6">
    <w:abstractNumId w:val="26"/>
  </w:num>
  <w:num w:numId="7">
    <w:abstractNumId w:val="15"/>
  </w:num>
  <w:num w:numId="8">
    <w:abstractNumId w:val="0"/>
  </w:num>
  <w:num w:numId="9">
    <w:abstractNumId w:val="22"/>
  </w:num>
  <w:num w:numId="10">
    <w:abstractNumId w:val="31"/>
  </w:num>
  <w:num w:numId="11">
    <w:abstractNumId w:val="30"/>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 w:numId="22">
    <w:abstractNumId w:val="11"/>
  </w:num>
  <w:num w:numId="23">
    <w:abstractNumId w:val="20"/>
  </w:num>
  <w:num w:numId="24">
    <w:abstractNumId w:val="28"/>
  </w:num>
  <w:num w:numId="25">
    <w:abstractNumId w:val="16"/>
  </w:num>
  <w:num w:numId="26">
    <w:abstractNumId w:val="12"/>
  </w:num>
  <w:num w:numId="27">
    <w:abstractNumId w:val="17"/>
  </w:num>
  <w:num w:numId="28">
    <w:abstractNumId w:val="23"/>
  </w:num>
  <w:num w:numId="29">
    <w:abstractNumId w:val="14"/>
  </w:num>
  <w:num w:numId="30">
    <w:abstractNumId w:val="25"/>
  </w:num>
  <w:num w:numId="31">
    <w:abstractNumId w:val="29"/>
  </w:num>
  <w:num w:numId="3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ECE"/>
    <w:rsid w:val="0003592A"/>
    <w:rsid w:val="00043825"/>
    <w:rsid w:val="00043B9C"/>
    <w:rsid w:val="00047393"/>
    <w:rsid w:val="000602E8"/>
    <w:rsid w:val="00077996"/>
    <w:rsid w:val="000967F4"/>
    <w:rsid w:val="000B1095"/>
    <w:rsid w:val="000B6C21"/>
    <w:rsid w:val="000D55BD"/>
    <w:rsid w:val="0015262D"/>
    <w:rsid w:val="0015792A"/>
    <w:rsid w:val="00166711"/>
    <w:rsid w:val="001A2F73"/>
    <w:rsid w:val="001E0ED9"/>
    <w:rsid w:val="001E70E7"/>
    <w:rsid w:val="00222F66"/>
    <w:rsid w:val="00257C54"/>
    <w:rsid w:val="00271DF5"/>
    <w:rsid w:val="002D1C64"/>
    <w:rsid w:val="002F1D63"/>
    <w:rsid w:val="00300F52"/>
    <w:rsid w:val="00332CF6"/>
    <w:rsid w:val="003849D0"/>
    <w:rsid w:val="003928A2"/>
    <w:rsid w:val="0039362A"/>
    <w:rsid w:val="003C0A7F"/>
    <w:rsid w:val="003E3DBE"/>
    <w:rsid w:val="003F174D"/>
    <w:rsid w:val="00421717"/>
    <w:rsid w:val="004217F4"/>
    <w:rsid w:val="004235E8"/>
    <w:rsid w:val="00430B15"/>
    <w:rsid w:val="004418AD"/>
    <w:rsid w:val="004A0C8B"/>
    <w:rsid w:val="004A6971"/>
    <w:rsid w:val="004F144C"/>
    <w:rsid w:val="00567548"/>
    <w:rsid w:val="005842E7"/>
    <w:rsid w:val="005A479B"/>
    <w:rsid w:val="005B01D8"/>
    <w:rsid w:val="005B2378"/>
    <w:rsid w:val="00611406"/>
    <w:rsid w:val="00647727"/>
    <w:rsid w:val="006516D4"/>
    <w:rsid w:val="00660924"/>
    <w:rsid w:val="006762FB"/>
    <w:rsid w:val="0068663B"/>
    <w:rsid w:val="006C67BE"/>
    <w:rsid w:val="006D5416"/>
    <w:rsid w:val="006E5178"/>
    <w:rsid w:val="006E68DF"/>
    <w:rsid w:val="006F4BEF"/>
    <w:rsid w:val="006F61A6"/>
    <w:rsid w:val="00716180"/>
    <w:rsid w:val="00717ECE"/>
    <w:rsid w:val="00744AC7"/>
    <w:rsid w:val="00784317"/>
    <w:rsid w:val="007A7EC2"/>
    <w:rsid w:val="007B4AA5"/>
    <w:rsid w:val="007E4173"/>
    <w:rsid w:val="007F1532"/>
    <w:rsid w:val="00853193"/>
    <w:rsid w:val="00866C26"/>
    <w:rsid w:val="00884342"/>
    <w:rsid w:val="008B6418"/>
    <w:rsid w:val="008F7FEA"/>
    <w:rsid w:val="00906799"/>
    <w:rsid w:val="00910FCA"/>
    <w:rsid w:val="00941C8F"/>
    <w:rsid w:val="0096057D"/>
    <w:rsid w:val="009870CF"/>
    <w:rsid w:val="009A7706"/>
    <w:rsid w:val="009B54B9"/>
    <w:rsid w:val="009B7F80"/>
    <w:rsid w:val="009E66A8"/>
    <w:rsid w:val="00A16581"/>
    <w:rsid w:val="00A552E1"/>
    <w:rsid w:val="00A60D0B"/>
    <w:rsid w:val="00A665B8"/>
    <w:rsid w:val="00AE1DA8"/>
    <w:rsid w:val="00AE3DF6"/>
    <w:rsid w:val="00B04FD7"/>
    <w:rsid w:val="00B51678"/>
    <w:rsid w:val="00BA1CDA"/>
    <w:rsid w:val="00BA5A23"/>
    <w:rsid w:val="00BD049C"/>
    <w:rsid w:val="00BF08FF"/>
    <w:rsid w:val="00C130AE"/>
    <w:rsid w:val="00C2321A"/>
    <w:rsid w:val="00C43A01"/>
    <w:rsid w:val="00C53EE3"/>
    <w:rsid w:val="00CB02AF"/>
    <w:rsid w:val="00CB2619"/>
    <w:rsid w:val="00CC7D27"/>
    <w:rsid w:val="00CD084B"/>
    <w:rsid w:val="00CF5464"/>
    <w:rsid w:val="00D7703E"/>
    <w:rsid w:val="00D96673"/>
    <w:rsid w:val="00DA2353"/>
    <w:rsid w:val="00DF0365"/>
    <w:rsid w:val="00DF6200"/>
    <w:rsid w:val="00E019B9"/>
    <w:rsid w:val="00E029F8"/>
    <w:rsid w:val="00E05F63"/>
    <w:rsid w:val="00E13B05"/>
    <w:rsid w:val="00E23A34"/>
    <w:rsid w:val="00E254EA"/>
    <w:rsid w:val="00E55902"/>
    <w:rsid w:val="00E92216"/>
    <w:rsid w:val="00EC0B3F"/>
    <w:rsid w:val="00F04480"/>
    <w:rsid w:val="00F57F72"/>
    <w:rsid w:val="00F60D6E"/>
    <w:rsid w:val="00F652D6"/>
    <w:rsid w:val="00FE6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19102"/>
  <w15:chartTrackingRefBased/>
  <w15:docId w15:val="{7C7FE672-B59B-42DD-8015-C6001963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qFormat="1"/>
    <w:lsdException w:name="index 8" w:semiHidden="1" w:unhideWhenUsed="1" w:qFormat="1"/>
    <w:lsdException w:name="index 9" w:semiHidden="1" w:unhideWhenUsed="1" w:qFormat="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lsdException w:name="table of authorities" w:semiHidden="1" w:unhideWhenUsed="1"/>
    <w:lsdException w:name="macro" w:semiHidden="1" w:unhideWhenUsed="1" w:qFormat="1"/>
    <w:lsdException w:name="toa heading" w:semiHidden="1" w:unhideWhenUsed="1"/>
    <w:lsdException w:name="List" w:semiHidden="1" w:unhideWhenUsed="1" w:qFormat="1"/>
    <w:lsdException w:name="List Bullet" w:semiHidden="1" w:unhideWhenUsed="1"/>
    <w:lsdException w:name="List Number" w:semiHidden="1" w:unhideWhenUsed="1" w:qFormat="1"/>
    <w:lsdException w:name="List 2" w:semiHidden="1" w:unhideWhenUsed="1" w:qFormat="1"/>
    <w:lsdException w:name="List 3" w:semiHidden="1" w:unhideWhenUsed="1"/>
    <w:lsdException w:name="List 4" w:semiHidden="1" w:unhideWhenUsed="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qFormat="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iPriority="99" w:unhideWhenUsed="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qFormat="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qFormat="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317"/>
    <w:rPr>
      <w:rFonts w:ascii="Times New Roman" w:hAnsi="Times New Roman" w:cstheme="majorHAnsi"/>
      <w:sz w:val="26"/>
      <w:szCs w:val="24"/>
    </w:rPr>
  </w:style>
  <w:style w:type="paragraph" w:styleId="Heading1">
    <w:name w:val="heading 1"/>
    <w:basedOn w:val="Normal"/>
    <w:next w:val="Normal"/>
    <w:link w:val="Heading1Char"/>
    <w:qFormat/>
    <w:rsid w:val="00717E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17EC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717ECE"/>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A552E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E254E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E70E7"/>
    <w:pPr>
      <w:keepNext/>
      <w:keepLines/>
      <w:spacing w:before="240" w:after="64" w:line="320" w:lineRule="auto"/>
      <w:outlineLvl w:val="5"/>
    </w:pPr>
    <w:rPr>
      <w:rFonts w:asciiTheme="minorHAnsi" w:eastAsiaTheme="minorEastAsia" w:hAnsiTheme="minorHAnsi" w:cstheme="minorBidi"/>
      <w:sz w:val="24"/>
      <w:lang w:eastAsia="zh-CN"/>
    </w:rPr>
  </w:style>
  <w:style w:type="paragraph" w:styleId="Heading7">
    <w:name w:val="heading 7"/>
    <w:basedOn w:val="Normal"/>
    <w:next w:val="Normal"/>
    <w:link w:val="Heading7Char"/>
    <w:semiHidden/>
    <w:unhideWhenUsed/>
    <w:qFormat/>
    <w:rsid w:val="001E70E7"/>
    <w:pPr>
      <w:keepNext/>
      <w:keepLines/>
      <w:spacing w:before="240" w:after="64" w:line="320" w:lineRule="auto"/>
      <w:outlineLvl w:val="6"/>
    </w:pPr>
    <w:rPr>
      <w:rFonts w:asciiTheme="minorHAnsi" w:eastAsiaTheme="minorEastAsia" w:hAnsiTheme="minorHAnsi" w:cstheme="minorBidi"/>
      <w:sz w:val="24"/>
      <w:lang w:eastAsia="zh-CN"/>
    </w:rPr>
  </w:style>
  <w:style w:type="paragraph" w:styleId="Heading8">
    <w:name w:val="heading 8"/>
    <w:basedOn w:val="Normal"/>
    <w:next w:val="Normal"/>
    <w:link w:val="Heading8Char"/>
    <w:semiHidden/>
    <w:unhideWhenUsed/>
    <w:qFormat/>
    <w:rsid w:val="001E70E7"/>
    <w:pPr>
      <w:keepNext/>
      <w:keepLines/>
      <w:spacing w:before="240" w:after="64" w:line="320" w:lineRule="auto"/>
      <w:outlineLvl w:val="7"/>
    </w:pPr>
    <w:rPr>
      <w:rFonts w:asciiTheme="minorHAnsi" w:eastAsiaTheme="minorEastAsia" w:hAnsiTheme="minorHAnsi" w:cstheme="minorBidi"/>
      <w:b/>
      <w:bCs/>
      <w:sz w:val="24"/>
      <w:lang w:eastAsia="zh-CN"/>
    </w:rPr>
  </w:style>
  <w:style w:type="paragraph" w:styleId="Heading9">
    <w:name w:val="heading 9"/>
    <w:basedOn w:val="Normal"/>
    <w:next w:val="Normal"/>
    <w:link w:val="Heading9Char"/>
    <w:semiHidden/>
    <w:unhideWhenUsed/>
    <w:qFormat/>
    <w:rsid w:val="001E70E7"/>
    <w:pPr>
      <w:keepNext/>
      <w:keepLines/>
      <w:spacing w:before="240" w:after="64" w:line="320" w:lineRule="auto"/>
      <w:outlineLvl w:val="8"/>
    </w:pPr>
    <w:rPr>
      <w:rFonts w:asciiTheme="minorHAnsi" w:eastAsiaTheme="minorEastAsia" w:hAnsiTheme="minorHAnsi" w:cstheme="minorBidi"/>
      <w:b/>
      <w:bCs/>
      <w:sz w:val="28"/>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17ECE"/>
    <w:pPr>
      <w:spacing w:after="140" w:line="276" w:lineRule="auto"/>
    </w:pPr>
    <w:rPr>
      <w:rFonts w:ascii="Liberation Serif" w:eastAsia="NSimSun" w:hAnsi="Liberation Serif" w:cs="Mangal"/>
      <w:kern w:val="2"/>
      <w:sz w:val="24"/>
      <w:lang w:val="vi-VN" w:eastAsia="zh-CN" w:bidi="hi-IN"/>
    </w:rPr>
  </w:style>
  <w:style w:type="character" w:customStyle="1" w:styleId="BodyTextChar">
    <w:name w:val="Body Text Char"/>
    <w:basedOn w:val="DefaultParagraphFont"/>
    <w:link w:val="BodyText"/>
    <w:rsid w:val="00717ECE"/>
    <w:rPr>
      <w:rFonts w:ascii="Liberation Serif" w:eastAsia="NSimSun" w:hAnsi="Liberation Serif" w:cs="Mangal"/>
      <w:kern w:val="2"/>
      <w:sz w:val="24"/>
      <w:szCs w:val="24"/>
      <w:lang w:val="vi-VN" w:eastAsia="zh-CN" w:bidi="hi-IN"/>
    </w:rPr>
  </w:style>
  <w:style w:type="paragraph" w:styleId="TOC1">
    <w:name w:val="toc 1"/>
    <w:basedOn w:val="Normal"/>
    <w:next w:val="Normal"/>
    <w:autoRedefine/>
    <w:uiPriority w:val="39"/>
    <w:unhideWhenUsed/>
    <w:rsid w:val="00717ECE"/>
    <w:pPr>
      <w:spacing w:after="100" w:line="240" w:lineRule="auto"/>
    </w:pPr>
    <w:rPr>
      <w:rFonts w:ascii="Liberation Serif" w:eastAsia="NSimSun" w:hAnsi="Liberation Serif" w:cs="Mangal"/>
      <w:kern w:val="2"/>
      <w:sz w:val="24"/>
      <w:szCs w:val="21"/>
      <w:lang w:val="vi-VN" w:eastAsia="zh-CN" w:bidi="hi-IN"/>
    </w:rPr>
  </w:style>
  <w:style w:type="paragraph" w:styleId="TOC2">
    <w:name w:val="toc 2"/>
    <w:basedOn w:val="Normal"/>
    <w:next w:val="Normal"/>
    <w:autoRedefine/>
    <w:uiPriority w:val="39"/>
    <w:unhideWhenUsed/>
    <w:rsid w:val="00717ECE"/>
    <w:pPr>
      <w:spacing w:after="100" w:line="240" w:lineRule="auto"/>
      <w:ind w:left="240"/>
    </w:pPr>
    <w:rPr>
      <w:rFonts w:ascii="Liberation Serif" w:eastAsia="NSimSun" w:hAnsi="Liberation Serif" w:cs="Mangal"/>
      <w:kern w:val="2"/>
      <w:sz w:val="24"/>
      <w:szCs w:val="21"/>
      <w:lang w:val="vi-VN" w:eastAsia="zh-CN" w:bidi="hi-IN"/>
    </w:rPr>
  </w:style>
  <w:style w:type="paragraph" w:styleId="TOC3">
    <w:name w:val="toc 3"/>
    <w:basedOn w:val="Normal"/>
    <w:next w:val="Normal"/>
    <w:autoRedefine/>
    <w:uiPriority w:val="39"/>
    <w:unhideWhenUsed/>
    <w:rsid w:val="00717ECE"/>
    <w:pPr>
      <w:spacing w:after="100" w:line="240" w:lineRule="auto"/>
      <w:ind w:left="480"/>
    </w:pPr>
    <w:rPr>
      <w:rFonts w:ascii="Liberation Serif" w:eastAsia="NSimSun" w:hAnsi="Liberation Serif" w:cs="Mangal"/>
      <w:kern w:val="2"/>
      <w:sz w:val="24"/>
      <w:szCs w:val="21"/>
      <w:lang w:val="vi-VN" w:eastAsia="zh-CN" w:bidi="hi-IN"/>
    </w:rPr>
  </w:style>
  <w:style w:type="character" w:styleId="Hyperlink">
    <w:name w:val="Hyperlink"/>
    <w:basedOn w:val="DefaultParagraphFont"/>
    <w:uiPriority w:val="99"/>
    <w:unhideWhenUsed/>
    <w:rsid w:val="00717ECE"/>
    <w:rPr>
      <w:color w:val="0563C1" w:themeColor="hyperlink"/>
      <w:u w:val="single"/>
    </w:rPr>
  </w:style>
  <w:style w:type="paragraph" w:styleId="ListParagraph">
    <w:name w:val="List Paragraph"/>
    <w:basedOn w:val="Normal"/>
    <w:uiPriority w:val="34"/>
    <w:qFormat/>
    <w:rsid w:val="00717ECE"/>
    <w:pPr>
      <w:ind w:left="720"/>
      <w:contextualSpacing/>
    </w:pPr>
  </w:style>
  <w:style w:type="character" w:customStyle="1" w:styleId="Heading1Char">
    <w:name w:val="Heading 1 Char"/>
    <w:basedOn w:val="DefaultParagraphFont"/>
    <w:link w:val="Heading1"/>
    <w:rsid w:val="00717EC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nhideWhenUsed/>
    <w:rsid w:val="00717E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17ECE"/>
    <w:rPr>
      <w:rFonts w:ascii="Segoe UI" w:hAnsi="Segoe UI" w:cs="Segoe UI"/>
      <w:sz w:val="18"/>
      <w:szCs w:val="18"/>
    </w:rPr>
  </w:style>
  <w:style w:type="character" w:customStyle="1" w:styleId="Heading2Char">
    <w:name w:val="Heading 2 Char"/>
    <w:basedOn w:val="DefaultParagraphFont"/>
    <w:link w:val="Heading2"/>
    <w:rsid w:val="00717E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17EC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qFormat/>
    <w:rsid w:val="00611406"/>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A552E1"/>
    <w:rPr>
      <w:rFonts w:asciiTheme="majorHAnsi" w:eastAsiaTheme="majorEastAsia" w:hAnsiTheme="majorHAnsi" w:cstheme="majorBidi"/>
      <w:i/>
      <w:iCs/>
      <w:color w:val="2E74B5" w:themeColor="accent1" w:themeShade="BF"/>
      <w:sz w:val="26"/>
      <w:szCs w:val="24"/>
    </w:rPr>
  </w:style>
  <w:style w:type="character" w:customStyle="1" w:styleId="Heading5Char">
    <w:name w:val="Heading 5 Char"/>
    <w:basedOn w:val="DefaultParagraphFont"/>
    <w:link w:val="Heading5"/>
    <w:rsid w:val="00E254EA"/>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semiHidden/>
    <w:rsid w:val="001E70E7"/>
    <w:rPr>
      <w:rFonts w:eastAsiaTheme="minorEastAsia"/>
      <w:sz w:val="24"/>
      <w:szCs w:val="24"/>
      <w:lang w:eastAsia="zh-CN"/>
    </w:rPr>
  </w:style>
  <w:style w:type="character" w:customStyle="1" w:styleId="Heading7Char">
    <w:name w:val="Heading 7 Char"/>
    <w:basedOn w:val="DefaultParagraphFont"/>
    <w:link w:val="Heading7"/>
    <w:semiHidden/>
    <w:rsid w:val="001E70E7"/>
    <w:rPr>
      <w:rFonts w:eastAsiaTheme="minorEastAsia"/>
      <w:sz w:val="24"/>
      <w:szCs w:val="24"/>
      <w:lang w:eastAsia="zh-CN"/>
    </w:rPr>
  </w:style>
  <w:style w:type="character" w:customStyle="1" w:styleId="Heading8Char">
    <w:name w:val="Heading 8 Char"/>
    <w:basedOn w:val="DefaultParagraphFont"/>
    <w:link w:val="Heading8"/>
    <w:semiHidden/>
    <w:rsid w:val="001E70E7"/>
    <w:rPr>
      <w:rFonts w:eastAsiaTheme="minorEastAsia"/>
      <w:b/>
      <w:bCs/>
      <w:sz w:val="24"/>
      <w:szCs w:val="24"/>
      <w:lang w:eastAsia="zh-CN"/>
    </w:rPr>
  </w:style>
  <w:style w:type="character" w:customStyle="1" w:styleId="Heading9Char">
    <w:name w:val="Heading 9 Char"/>
    <w:basedOn w:val="DefaultParagraphFont"/>
    <w:link w:val="Heading9"/>
    <w:semiHidden/>
    <w:rsid w:val="001E70E7"/>
    <w:rPr>
      <w:rFonts w:eastAsiaTheme="minorEastAsia"/>
      <w:b/>
      <w:bCs/>
      <w:sz w:val="28"/>
      <w:szCs w:val="21"/>
      <w:lang w:eastAsia="zh-CN"/>
    </w:rPr>
  </w:style>
  <w:style w:type="paragraph" w:styleId="BlockText">
    <w:name w:val="Block Text"/>
    <w:basedOn w:val="Normal"/>
    <w:qFormat/>
    <w:rsid w:val="001E70E7"/>
    <w:pPr>
      <w:spacing w:after="120" w:line="240" w:lineRule="auto"/>
      <w:ind w:leftChars="700" w:left="1440" w:rightChars="700" w:right="1440"/>
    </w:pPr>
    <w:rPr>
      <w:rFonts w:asciiTheme="minorHAnsi" w:eastAsiaTheme="minorEastAsia" w:hAnsiTheme="minorHAnsi" w:cstheme="minorBidi"/>
      <w:b/>
      <w:bCs/>
      <w:sz w:val="28"/>
      <w:szCs w:val="28"/>
      <w:lang w:eastAsia="zh-CN"/>
    </w:rPr>
  </w:style>
  <w:style w:type="paragraph" w:styleId="BodyText2">
    <w:name w:val="Body Text 2"/>
    <w:basedOn w:val="Normal"/>
    <w:link w:val="BodyText2Char"/>
    <w:rsid w:val="001E70E7"/>
    <w:pPr>
      <w:spacing w:after="120" w:line="480" w:lineRule="auto"/>
    </w:pPr>
    <w:rPr>
      <w:rFonts w:asciiTheme="minorHAnsi" w:eastAsiaTheme="minorEastAsia" w:hAnsiTheme="minorHAnsi" w:cstheme="minorBidi"/>
      <w:b/>
      <w:bCs/>
      <w:sz w:val="28"/>
      <w:szCs w:val="28"/>
      <w:lang w:eastAsia="zh-CN"/>
    </w:rPr>
  </w:style>
  <w:style w:type="character" w:customStyle="1" w:styleId="BodyText2Char">
    <w:name w:val="Body Text 2 Char"/>
    <w:basedOn w:val="DefaultParagraphFont"/>
    <w:link w:val="BodyText2"/>
    <w:rsid w:val="001E70E7"/>
    <w:rPr>
      <w:rFonts w:eastAsiaTheme="minorEastAsia"/>
      <w:b/>
      <w:bCs/>
      <w:sz w:val="28"/>
      <w:szCs w:val="28"/>
      <w:lang w:eastAsia="zh-CN"/>
    </w:rPr>
  </w:style>
  <w:style w:type="paragraph" w:styleId="BodyText3">
    <w:name w:val="Body Text 3"/>
    <w:basedOn w:val="Normal"/>
    <w:link w:val="BodyText3Char"/>
    <w:qFormat/>
    <w:rsid w:val="001E70E7"/>
    <w:pPr>
      <w:spacing w:after="120" w:line="240" w:lineRule="auto"/>
    </w:pPr>
    <w:rPr>
      <w:rFonts w:asciiTheme="minorHAnsi" w:eastAsiaTheme="minorEastAsia" w:hAnsiTheme="minorHAnsi" w:cstheme="minorBidi"/>
      <w:b/>
      <w:bCs/>
      <w:sz w:val="16"/>
      <w:szCs w:val="16"/>
      <w:lang w:eastAsia="zh-CN"/>
    </w:rPr>
  </w:style>
  <w:style w:type="character" w:customStyle="1" w:styleId="BodyText3Char">
    <w:name w:val="Body Text 3 Char"/>
    <w:basedOn w:val="DefaultParagraphFont"/>
    <w:link w:val="BodyText3"/>
    <w:rsid w:val="001E70E7"/>
    <w:rPr>
      <w:rFonts w:eastAsiaTheme="minorEastAsia"/>
      <w:b/>
      <w:bCs/>
      <w:sz w:val="16"/>
      <w:szCs w:val="16"/>
      <w:lang w:eastAsia="zh-CN"/>
    </w:rPr>
  </w:style>
  <w:style w:type="paragraph" w:styleId="BodyTextFirstIndent">
    <w:name w:val="Body Text First Indent"/>
    <w:basedOn w:val="BodyText"/>
    <w:link w:val="BodyTextFirstIndentChar"/>
    <w:rsid w:val="001E70E7"/>
    <w:pPr>
      <w:spacing w:after="120" w:line="240" w:lineRule="auto"/>
      <w:ind w:firstLineChars="100" w:firstLine="420"/>
    </w:pPr>
    <w:rPr>
      <w:rFonts w:asciiTheme="minorHAnsi" w:eastAsiaTheme="minorEastAsia" w:hAnsiTheme="minorHAnsi" w:cstheme="minorBidi"/>
      <w:b/>
      <w:bCs/>
      <w:kern w:val="0"/>
      <w:sz w:val="28"/>
      <w:szCs w:val="28"/>
      <w:lang w:val="en-US" w:bidi="ar-SA"/>
    </w:rPr>
  </w:style>
  <w:style w:type="character" w:customStyle="1" w:styleId="BodyTextFirstIndentChar">
    <w:name w:val="Body Text First Indent Char"/>
    <w:basedOn w:val="BodyTextChar"/>
    <w:link w:val="BodyTextFirstIndent"/>
    <w:rsid w:val="001E70E7"/>
    <w:rPr>
      <w:rFonts w:ascii="Liberation Serif" w:eastAsiaTheme="minorEastAsia" w:hAnsi="Liberation Serif" w:cs="Mangal"/>
      <w:b/>
      <w:bCs/>
      <w:kern w:val="2"/>
      <w:sz w:val="28"/>
      <w:szCs w:val="28"/>
      <w:lang w:val="vi-VN" w:eastAsia="zh-CN" w:bidi="hi-IN"/>
    </w:rPr>
  </w:style>
  <w:style w:type="paragraph" w:styleId="BodyTextIndent">
    <w:name w:val="Body Text Indent"/>
    <w:basedOn w:val="Normal"/>
    <w:link w:val="BodyTextIndentChar"/>
    <w:rsid w:val="001E70E7"/>
    <w:pPr>
      <w:spacing w:after="120" w:line="240" w:lineRule="auto"/>
      <w:ind w:leftChars="200" w:left="420"/>
    </w:pPr>
    <w:rPr>
      <w:rFonts w:asciiTheme="minorHAnsi" w:eastAsiaTheme="minorEastAsia" w:hAnsiTheme="minorHAnsi" w:cstheme="minorBidi"/>
      <w:b/>
      <w:bCs/>
      <w:sz w:val="28"/>
      <w:szCs w:val="28"/>
      <w:lang w:eastAsia="zh-CN"/>
    </w:rPr>
  </w:style>
  <w:style w:type="character" w:customStyle="1" w:styleId="BodyTextIndentChar">
    <w:name w:val="Body Text Indent Char"/>
    <w:basedOn w:val="DefaultParagraphFont"/>
    <w:link w:val="BodyTextIndent"/>
    <w:rsid w:val="001E70E7"/>
    <w:rPr>
      <w:rFonts w:eastAsiaTheme="minorEastAsia"/>
      <w:b/>
      <w:bCs/>
      <w:sz w:val="28"/>
      <w:szCs w:val="28"/>
      <w:lang w:eastAsia="zh-CN"/>
    </w:rPr>
  </w:style>
  <w:style w:type="paragraph" w:styleId="BodyTextFirstIndent2">
    <w:name w:val="Body Text First Indent 2"/>
    <w:basedOn w:val="BodyTextIndent"/>
    <w:link w:val="BodyTextFirstIndent2Char"/>
    <w:qFormat/>
    <w:rsid w:val="001E70E7"/>
    <w:pPr>
      <w:ind w:firstLineChars="200" w:firstLine="420"/>
    </w:pPr>
  </w:style>
  <w:style w:type="character" w:customStyle="1" w:styleId="BodyTextFirstIndent2Char">
    <w:name w:val="Body Text First Indent 2 Char"/>
    <w:basedOn w:val="BodyTextIndentChar"/>
    <w:link w:val="BodyTextFirstIndent2"/>
    <w:rsid w:val="001E70E7"/>
    <w:rPr>
      <w:rFonts w:eastAsiaTheme="minorEastAsia"/>
      <w:b/>
      <w:bCs/>
      <w:sz w:val="28"/>
      <w:szCs w:val="28"/>
      <w:lang w:eastAsia="zh-CN"/>
    </w:rPr>
  </w:style>
  <w:style w:type="paragraph" w:styleId="BodyTextIndent2">
    <w:name w:val="Body Text Indent 2"/>
    <w:basedOn w:val="Normal"/>
    <w:link w:val="BodyTextIndent2Char"/>
    <w:rsid w:val="001E70E7"/>
    <w:pPr>
      <w:spacing w:after="120" w:line="480" w:lineRule="auto"/>
      <w:ind w:leftChars="200" w:left="420"/>
    </w:pPr>
    <w:rPr>
      <w:rFonts w:asciiTheme="minorHAnsi" w:eastAsiaTheme="minorEastAsia" w:hAnsiTheme="minorHAnsi" w:cstheme="minorBidi"/>
      <w:b/>
      <w:bCs/>
      <w:sz w:val="28"/>
      <w:szCs w:val="28"/>
      <w:lang w:eastAsia="zh-CN"/>
    </w:rPr>
  </w:style>
  <w:style w:type="character" w:customStyle="1" w:styleId="BodyTextIndent2Char">
    <w:name w:val="Body Text Indent 2 Char"/>
    <w:basedOn w:val="DefaultParagraphFont"/>
    <w:link w:val="BodyTextIndent2"/>
    <w:rsid w:val="001E70E7"/>
    <w:rPr>
      <w:rFonts w:eastAsiaTheme="minorEastAsia"/>
      <w:b/>
      <w:bCs/>
      <w:sz w:val="28"/>
      <w:szCs w:val="28"/>
      <w:lang w:eastAsia="zh-CN"/>
    </w:rPr>
  </w:style>
  <w:style w:type="paragraph" w:styleId="BodyTextIndent3">
    <w:name w:val="Body Text Indent 3"/>
    <w:basedOn w:val="Normal"/>
    <w:link w:val="BodyTextIndent3Char"/>
    <w:qFormat/>
    <w:rsid w:val="001E70E7"/>
    <w:pPr>
      <w:spacing w:after="120" w:line="240" w:lineRule="auto"/>
      <w:ind w:leftChars="200" w:left="420"/>
    </w:pPr>
    <w:rPr>
      <w:rFonts w:asciiTheme="minorHAnsi" w:eastAsiaTheme="minorEastAsia" w:hAnsiTheme="minorHAnsi" w:cstheme="minorBidi"/>
      <w:b/>
      <w:bCs/>
      <w:sz w:val="16"/>
      <w:szCs w:val="16"/>
      <w:lang w:eastAsia="zh-CN"/>
    </w:rPr>
  </w:style>
  <w:style w:type="character" w:customStyle="1" w:styleId="BodyTextIndent3Char">
    <w:name w:val="Body Text Indent 3 Char"/>
    <w:basedOn w:val="DefaultParagraphFont"/>
    <w:link w:val="BodyTextIndent3"/>
    <w:rsid w:val="001E70E7"/>
    <w:rPr>
      <w:rFonts w:eastAsiaTheme="minorEastAsia"/>
      <w:b/>
      <w:bCs/>
      <w:sz w:val="16"/>
      <w:szCs w:val="16"/>
      <w:lang w:eastAsia="zh-CN"/>
    </w:rPr>
  </w:style>
  <w:style w:type="paragraph" w:styleId="Caption">
    <w:name w:val="caption"/>
    <w:basedOn w:val="Normal"/>
    <w:next w:val="Normal"/>
    <w:semiHidden/>
    <w:unhideWhenUsed/>
    <w:qFormat/>
    <w:rsid w:val="001E70E7"/>
    <w:pPr>
      <w:spacing w:after="0" w:line="240" w:lineRule="auto"/>
    </w:pPr>
    <w:rPr>
      <w:rFonts w:ascii="Arial" w:eastAsia="SimHei" w:hAnsi="Arial" w:cs="Arial"/>
      <w:b/>
      <w:bCs/>
      <w:sz w:val="20"/>
      <w:szCs w:val="28"/>
      <w:lang w:eastAsia="zh-CN"/>
    </w:rPr>
  </w:style>
  <w:style w:type="paragraph" w:styleId="Closing">
    <w:name w:val="Closing"/>
    <w:basedOn w:val="Normal"/>
    <w:link w:val="Closing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ClosingChar">
    <w:name w:val="Closing Char"/>
    <w:basedOn w:val="DefaultParagraphFont"/>
    <w:link w:val="Closing"/>
    <w:rsid w:val="001E70E7"/>
    <w:rPr>
      <w:rFonts w:eastAsiaTheme="minorEastAsia"/>
      <w:b/>
      <w:bCs/>
      <w:sz w:val="28"/>
      <w:szCs w:val="28"/>
      <w:lang w:eastAsia="zh-CN"/>
    </w:rPr>
  </w:style>
  <w:style w:type="character" w:styleId="CommentReference">
    <w:name w:val="annotation reference"/>
    <w:basedOn w:val="DefaultParagraphFont"/>
    <w:qFormat/>
    <w:rsid w:val="001E70E7"/>
    <w:rPr>
      <w:sz w:val="21"/>
      <w:szCs w:val="21"/>
    </w:rPr>
  </w:style>
  <w:style w:type="paragraph" w:styleId="CommentText">
    <w:name w:val="annotation text"/>
    <w:basedOn w:val="Normal"/>
    <w:link w:val="CommentTextChar"/>
    <w:qFormat/>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CommentTextChar">
    <w:name w:val="Comment Text Char"/>
    <w:basedOn w:val="DefaultParagraphFont"/>
    <w:link w:val="CommentText"/>
    <w:rsid w:val="001E70E7"/>
    <w:rPr>
      <w:rFonts w:eastAsiaTheme="minorEastAsia"/>
      <w:b/>
      <w:bCs/>
      <w:sz w:val="28"/>
      <w:szCs w:val="28"/>
      <w:lang w:eastAsia="zh-CN"/>
    </w:rPr>
  </w:style>
  <w:style w:type="paragraph" w:styleId="CommentSubject">
    <w:name w:val="annotation subject"/>
    <w:basedOn w:val="CommentText"/>
    <w:next w:val="CommentText"/>
    <w:link w:val="CommentSubjectChar"/>
    <w:rsid w:val="001E70E7"/>
    <w:rPr>
      <w:b w:val="0"/>
      <w:bCs w:val="0"/>
    </w:rPr>
  </w:style>
  <w:style w:type="character" w:customStyle="1" w:styleId="CommentSubjectChar">
    <w:name w:val="Comment Subject Char"/>
    <w:basedOn w:val="CommentTextChar"/>
    <w:link w:val="CommentSubject"/>
    <w:rsid w:val="001E70E7"/>
    <w:rPr>
      <w:rFonts w:eastAsiaTheme="minorEastAsia"/>
      <w:b w:val="0"/>
      <w:bCs w:val="0"/>
      <w:sz w:val="28"/>
      <w:szCs w:val="28"/>
      <w:lang w:eastAsia="zh-CN"/>
    </w:rPr>
  </w:style>
  <w:style w:type="paragraph" w:styleId="Date">
    <w:name w:val="Date"/>
    <w:basedOn w:val="Normal"/>
    <w:next w:val="Normal"/>
    <w:link w:val="DateChar"/>
    <w:rsid w:val="001E70E7"/>
    <w:pPr>
      <w:spacing w:after="0" w:line="240" w:lineRule="auto"/>
      <w:ind w:leftChars="2500" w:left="100"/>
    </w:pPr>
    <w:rPr>
      <w:rFonts w:asciiTheme="minorHAnsi" w:eastAsiaTheme="minorEastAsia" w:hAnsiTheme="minorHAnsi" w:cstheme="minorBidi"/>
      <w:b/>
      <w:bCs/>
      <w:sz w:val="28"/>
      <w:szCs w:val="28"/>
      <w:lang w:eastAsia="zh-CN"/>
    </w:rPr>
  </w:style>
  <w:style w:type="character" w:customStyle="1" w:styleId="DateChar">
    <w:name w:val="Date Char"/>
    <w:basedOn w:val="DefaultParagraphFont"/>
    <w:link w:val="Date"/>
    <w:rsid w:val="001E70E7"/>
    <w:rPr>
      <w:rFonts w:eastAsiaTheme="minorEastAsia"/>
      <w:b/>
      <w:bCs/>
      <w:sz w:val="28"/>
      <w:szCs w:val="28"/>
      <w:lang w:eastAsia="zh-CN"/>
    </w:rPr>
  </w:style>
  <w:style w:type="paragraph" w:styleId="DocumentMap">
    <w:name w:val="Document Map"/>
    <w:basedOn w:val="Normal"/>
    <w:link w:val="DocumentMapChar"/>
    <w:qFormat/>
    <w:rsid w:val="001E70E7"/>
    <w:pPr>
      <w:shd w:val="clear" w:color="auto" w:fill="000080"/>
      <w:spacing w:after="0" w:line="240" w:lineRule="auto"/>
    </w:pPr>
    <w:rPr>
      <w:rFonts w:asciiTheme="minorHAnsi" w:eastAsiaTheme="minorEastAsia" w:hAnsiTheme="minorHAnsi" w:cstheme="minorBidi"/>
      <w:b/>
      <w:bCs/>
      <w:sz w:val="28"/>
      <w:szCs w:val="28"/>
      <w:lang w:eastAsia="zh-CN"/>
    </w:rPr>
  </w:style>
  <w:style w:type="character" w:customStyle="1" w:styleId="DocumentMapChar">
    <w:name w:val="Document Map Char"/>
    <w:basedOn w:val="DefaultParagraphFont"/>
    <w:link w:val="DocumentMap"/>
    <w:rsid w:val="001E70E7"/>
    <w:rPr>
      <w:rFonts w:eastAsiaTheme="minorEastAsia"/>
      <w:b/>
      <w:bCs/>
      <w:sz w:val="28"/>
      <w:szCs w:val="28"/>
      <w:shd w:val="clear" w:color="auto" w:fill="000080"/>
      <w:lang w:eastAsia="zh-CN"/>
    </w:rPr>
  </w:style>
  <w:style w:type="paragraph" w:styleId="E-mailSignature">
    <w:name w:val="E-mail Signature"/>
    <w:basedOn w:val="Normal"/>
    <w:link w:val="E-mailSignature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E-mailSignatureChar">
    <w:name w:val="E-mail Signature Char"/>
    <w:basedOn w:val="DefaultParagraphFont"/>
    <w:link w:val="E-mailSignature"/>
    <w:rsid w:val="001E70E7"/>
    <w:rPr>
      <w:rFonts w:eastAsiaTheme="minorEastAsia"/>
      <w:b/>
      <w:bCs/>
      <w:sz w:val="28"/>
      <w:szCs w:val="28"/>
      <w:lang w:eastAsia="zh-CN"/>
    </w:rPr>
  </w:style>
  <w:style w:type="character" w:styleId="Emphasis">
    <w:name w:val="Emphasis"/>
    <w:basedOn w:val="DefaultParagraphFont"/>
    <w:qFormat/>
    <w:rsid w:val="001E70E7"/>
    <w:rPr>
      <w:i/>
      <w:iCs/>
    </w:rPr>
  </w:style>
  <w:style w:type="character" w:styleId="EndnoteReference">
    <w:name w:val="endnote reference"/>
    <w:basedOn w:val="DefaultParagraphFont"/>
    <w:qFormat/>
    <w:rsid w:val="001E70E7"/>
    <w:rPr>
      <w:vertAlign w:val="superscript"/>
    </w:rPr>
  </w:style>
  <w:style w:type="paragraph" w:styleId="EndnoteText">
    <w:name w:val="endnote text"/>
    <w:basedOn w:val="Normal"/>
    <w:link w:val="EndnoteTextChar"/>
    <w:rsid w:val="001E70E7"/>
    <w:pPr>
      <w:snapToGrid w:val="0"/>
      <w:spacing w:after="0" w:line="240" w:lineRule="auto"/>
    </w:pPr>
    <w:rPr>
      <w:rFonts w:asciiTheme="minorHAnsi" w:eastAsiaTheme="minorEastAsia" w:hAnsiTheme="minorHAnsi" w:cstheme="minorBidi"/>
      <w:b/>
      <w:bCs/>
      <w:sz w:val="28"/>
      <w:szCs w:val="28"/>
      <w:lang w:eastAsia="zh-CN"/>
    </w:rPr>
  </w:style>
  <w:style w:type="character" w:customStyle="1" w:styleId="EndnoteTextChar">
    <w:name w:val="Endnote Text Char"/>
    <w:basedOn w:val="DefaultParagraphFont"/>
    <w:link w:val="EndnoteText"/>
    <w:rsid w:val="001E70E7"/>
    <w:rPr>
      <w:rFonts w:eastAsiaTheme="minorEastAsia"/>
      <w:b/>
      <w:bCs/>
      <w:sz w:val="28"/>
      <w:szCs w:val="28"/>
      <w:lang w:eastAsia="zh-CN"/>
    </w:rPr>
  </w:style>
  <w:style w:type="paragraph" w:styleId="EnvelopeAddress">
    <w:name w:val="envelope address"/>
    <w:basedOn w:val="Normal"/>
    <w:qFormat/>
    <w:rsid w:val="001E70E7"/>
    <w:pPr>
      <w:framePr w:w="7920" w:h="1980" w:hRule="exact" w:hSpace="180" w:wrap="auto" w:hAnchor="page" w:xAlign="center" w:yAlign="bottom"/>
      <w:snapToGrid w:val="0"/>
      <w:spacing w:after="0" w:line="240" w:lineRule="auto"/>
      <w:ind w:leftChars="1400" w:left="100"/>
    </w:pPr>
    <w:rPr>
      <w:rFonts w:ascii="Arial" w:eastAsiaTheme="minorEastAsia" w:hAnsi="Arial" w:cs="Arial"/>
      <w:b/>
      <w:bCs/>
      <w:sz w:val="24"/>
      <w:lang w:eastAsia="zh-CN"/>
    </w:rPr>
  </w:style>
  <w:style w:type="paragraph" w:styleId="EnvelopeReturn">
    <w:name w:val="envelope return"/>
    <w:basedOn w:val="Normal"/>
    <w:qFormat/>
    <w:rsid w:val="001E70E7"/>
    <w:pPr>
      <w:snapToGrid w:val="0"/>
      <w:spacing w:after="0" w:line="240" w:lineRule="auto"/>
    </w:pPr>
    <w:rPr>
      <w:rFonts w:ascii="Arial" w:eastAsiaTheme="minorEastAsia" w:hAnsi="Arial" w:cs="Arial"/>
      <w:b/>
      <w:bCs/>
      <w:sz w:val="28"/>
      <w:szCs w:val="28"/>
      <w:lang w:eastAsia="zh-CN"/>
    </w:rPr>
  </w:style>
  <w:style w:type="character" w:styleId="FollowedHyperlink">
    <w:name w:val="FollowedHyperlink"/>
    <w:basedOn w:val="DefaultParagraphFont"/>
    <w:qFormat/>
    <w:rsid w:val="001E70E7"/>
    <w:rPr>
      <w:color w:val="800080"/>
      <w:u w:val="single"/>
    </w:rPr>
  </w:style>
  <w:style w:type="paragraph" w:styleId="Footer">
    <w:name w:val="footer"/>
    <w:basedOn w:val="Normal"/>
    <w:link w:val="Foot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FooterChar">
    <w:name w:val="Footer Char"/>
    <w:basedOn w:val="DefaultParagraphFont"/>
    <w:link w:val="Footer"/>
    <w:rsid w:val="001E70E7"/>
    <w:rPr>
      <w:rFonts w:eastAsiaTheme="minorEastAsia"/>
      <w:b/>
      <w:bCs/>
      <w:sz w:val="18"/>
      <w:szCs w:val="18"/>
      <w:lang w:eastAsia="zh-CN"/>
    </w:rPr>
  </w:style>
  <w:style w:type="character" w:styleId="FootnoteReference">
    <w:name w:val="footnote reference"/>
    <w:basedOn w:val="DefaultParagraphFont"/>
    <w:qFormat/>
    <w:rsid w:val="001E70E7"/>
    <w:rPr>
      <w:vertAlign w:val="superscript"/>
    </w:rPr>
  </w:style>
  <w:style w:type="paragraph" w:styleId="FootnoteText">
    <w:name w:val="footnote text"/>
    <w:basedOn w:val="Normal"/>
    <w:link w:val="FootnoteTextChar"/>
    <w:rsid w:val="001E70E7"/>
    <w:pPr>
      <w:snapToGrid w:val="0"/>
      <w:spacing w:after="0" w:line="240" w:lineRule="auto"/>
    </w:pPr>
    <w:rPr>
      <w:rFonts w:asciiTheme="minorHAnsi" w:eastAsiaTheme="minorEastAsia" w:hAnsiTheme="minorHAnsi" w:cstheme="minorBidi"/>
      <w:b/>
      <w:bCs/>
      <w:sz w:val="18"/>
      <w:szCs w:val="18"/>
      <w:lang w:eastAsia="zh-CN"/>
    </w:rPr>
  </w:style>
  <w:style w:type="character" w:customStyle="1" w:styleId="FootnoteTextChar">
    <w:name w:val="Footnote Text Char"/>
    <w:basedOn w:val="DefaultParagraphFont"/>
    <w:link w:val="FootnoteText"/>
    <w:rsid w:val="001E70E7"/>
    <w:rPr>
      <w:rFonts w:eastAsiaTheme="minorEastAsia"/>
      <w:b/>
      <w:bCs/>
      <w:sz w:val="18"/>
      <w:szCs w:val="18"/>
      <w:lang w:eastAsia="zh-CN"/>
    </w:rPr>
  </w:style>
  <w:style w:type="paragraph" w:styleId="Header">
    <w:name w:val="header"/>
    <w:basedOn w:val="Normal"/>
    <w:link w:val="HeaderChar"/>
    <w:qFormat/>
    <w:rsid w:val="001E70E7"/>
    <w:pPr>
      <w:tabs>
        <w:tab w:val="center" w:pos="4153"/>
        <w:tab w:val="right" w:pos="8306"/>
      </w:tabs>
      <w:snapToGrid w:val="0"/>
      <w:spacing w:after="0" w:line="240" w:lineRule="auto"/>
    </w:pPr>
    <w:rPr>
      <w:rFonts w:asciiTheme="minorHAnsi" w:eastAsiaTheme="minorEastAsia" w:hAnsiTheme="minorHAnsi" w:cstheme="minorBidi"/>
      <w:b/>
      <w:bCs/>
      <w:sz w:val="18"/>
      <w:szCs w:val="18"/>
      <w:lang w:eastAsia="zh-CN"/>
    </w:rPr>
  </w:style>
  <w:style w:type="character" w:customStyle="1" w:styleId="HeaderChar">
    <w:name w:val="Header Char"/>
    <w:basedOn w:val="DefaultParagraphFont"/>
    <w:link w:val="Header"/>
    <w:rsid w:val="001E70E7"/>
    <w:rPr>
      <w:rFonts w:eastAsiaTheme="minorEastAsia"/>
      <w:b/>
      <w:bCs/>
      <w:sz w:val="18"/>
      <w:szCs w:val="18"/>
      <w:lang w:eastAsia="zh-CN"/>
    </w:rPr>
  </w:style>
  <w:style w:type="character" w:styleId="HTMLAcronym">
    <w:name w:val="HTML Acronym"/>
    <w:basedOn w:val="DefaultParagraphFont"/>
    <w:rsid w:val="001E70E7"/>
  </w:style>
  <w:style w:type="paragraph" w:styleId="HTMLAddress">
    <w:name w:val="HTML Address"/>
    <w:basedOn w:val="Normal"/>
    <w:link w:val="HTMLAddressChar"/>
    <w:rsid w:val="001E70E7"/>
    <w:pPr>
      <w:spacing w:after="0" w:line="240" w:lineRule="auto"/>
    </w:pPr>
    <w:rPr>
      <w:rFonts w:asciiTheme="minorHAnsi" w:eastAsiaTheme="minorEastAsia" w:hAnsiTheme="minorHAnsi" w:cstheme="minorBidi"/>
      <w:b/>
      <w:bCs/>
      <w:i/>
      <w:iCs/>
      <w:sz w:val="28"/>
      <w:szCs w:val="28"/>
      <w:lang w:eastAsia="zh-CN"/>
    </w:rPr>
  </w:style>
  <w:style w:type="character" w:customStyle="1" w:styleId="HTMLAddressChar">
    <w:name w:val="HTML Address Char"/>
    <w:basedOn w:val="DefaultParagraphFont"/>
    <w:link w:val="HTMLAddress"/>
    <w:rsid w:val="001E70E7"/>
    <w:rPr>
      <w:rFonts w:eastAsiaTheme="minorEastAsia"/>
      <w:b/>
      <w:bCs/>
      <w:i/>
      <w:iCs/>
      <w:sz w:val="28"/>
      <w:szCs w:val="28"/>
      <w:lang w:eastAsia="zh-CN"/>
    </w:rPr>
  </w:style>
  <w:style w:type="character" w:styleId="HTMLCite">
    <w:name w:val="HTML Cite"/>
    <w:basedOn w:val="DefaultParagraphFont"/>
    <w:qFormat/>
    <w:rsid w:val="001E70E7"/>
    <w:rPr>
      <w:i/>
      <w:iCs/>
    </w:rPr>
  </w:style>
  <w:style w:type="character" w:styleId="HTMLCode">
    <w:name w:val="HTML Code"/>
    <w:basedOn w:val="DefaultParagraphFont"/>
    <w:qFormat/>
    <w:rsid w:val="001E70E7"/>
    <w:rPr>
      <w:rFonts w:ascii="Courier New" w:hAnsi="Courier New" w:cs="Courier New"/>
      <w:sz w:val="20"/>
      <w:szCs w:val="20"/>
    </w:rPr>
  </w:style>
  <w:style w:type="character" w:styleId="HTMLDefinition">
    <w:name w:val="HTML Definition"/>
    <w:basedOn w:val="DefaultParagraphFont"/>
    <w:qFormat/>
    <w:rsid w:val="001E70E7"/>
    <w:rPr>
      <w:i/>
      <w:iCs/>
    </w:rPr>
  </w:style>
  <w:style w:type="character" w:styleId="HTMLKeyboard">
    <w:name w:val="HTML Keyboard"/>
    <w:basedOn w:val="DefaultParagraphFont"/>
    <w:qFormat/>
    <w:rsid w:val="001E70E7"/>
    <w:rPr>
      <w:rFonts w:ascii="Courier New" w:hAnsi="Courier New" w:cs="Courier New"/>
      <w:sz w:val="20"/>
      <w:szCs w:val="20"/>
    </w:rPr>
  </w:style>
  <w:style w:type="paragraph" w:styleId="HTMLPreformatted">
    <w:name w:val="HTML Preformatted"/>
    <w:basedOn w:val="Normal"/>
    <w:link w:val="HTMLPreformattedChar"/>
    <w:qFormat/>
    <w:rsid w:val="001E70E7"/>
    <w:pPr>
      <w:spacing w:after="0" w:line="240" w:lineRule="auto"/>
    </w:pPr>
    <w:rPr>
      <w:rFonts w:ascii="Courier New" w:eastAsiaTheme="minorEastAsia" w:hAnsi="Courier New" w:cs="Courier New"/>
      <w:b/>
      <w:bCs/>
      <w:sz w:val="20"/>
      <w:szCs w:val="28"/>
      <w:lang w:eastAsia="zh-CN"/>
    </w:rPr>
  </w:style>
  <w:style w:type="character" w:customStyle="1" w:styleId="HTMLPreformattedChar">
    <w:name w:val="HTML Preformatted Char"/>
    <w:basedOn w:val="DefaultParagraphFont"/>
    <w:link w:val="HTMLPreformatted"/>
    <w:rsid w:val="001E70E7"/>
    <w:rPr>
      <w:rFonts w:ascii="Courier New" w:eastAsiaTheme="minorEastAsia" w:hAnsi="Courier New" w:cs="Courier New"/>
      <w:b/>
      <w:bCs/>
      <w:sz w:val="20"/>
      <w:szCs w:val="28"/>
      <w:lang w:eastAsia="zh-CN"/>
    </w:rPr>
  </w:style>
  <w:style w:type="character" w:styleId="HTMLSample">
    <w:name w:val="HTML Sample"/>
    <w:basedOn w:val="DefaultParagraphFont"/>
    <w:qFormat/>
    <w:rsid w:val="001E70E7"/>
    <w:rPr>
      <w:rFonts w:ascii="Courier New" w:hAnsi="Courier New" w:cs="Courier New"/>
    </w:rPr>
  </w:style>
  <w:style w:type="character" w:styleId="HTMLTypewriter">
    <w:name w:val="HTML Typewriter"/>
    <w:basedOn w:val="DefaultParagraphFont"/>
    <w:rsid w:val="001E70E7"/>
    <w:rPr>
      <w:rFonts w:ascii="Courier New" w:hAnsi="Courier New" w:cs="Courier New"/>
      <w:sz w:val="20"/>
      <w:szCs w:val="20"/>
    </w:rPr>
  </w:style>
  <w:style w:type="character" w:styleId="HTMLVariable">
    <w:name w:val="HTML Variable"/>
    <w:basedOn w:val="DefaultParagraphFont"/>
    <w:rsid w:val="001E70E7"/>
    <w:rPr>
      <w:i/>
      <w:iCs/>
    </w:rPr>
  </w:style>
  <w:style w:type="paragraph" w:styleId="Index1">
    <w:name w:val="index 1"/>
    <w:basedOn w:val="Normal"/>
    <w:next w:val="Normal"/>
    <w:rsid w:val="001E70E7"/>
    <w:pPr>
      <w:spacing w:after="0" w:line="240" w:lineRule="auto"/>
    </w:pPr>
    <w:rPr>
      <w:rFonts w:asciiTheme="minorHAnsi" w:eastAsiaTheme="minorEastAsia" w:hAnsiTheme="minorHAnsi" w:cstheme="minorBidi"/>
      <w:b/>
      <w:bCs/>
      <w:sz w:val="28"/>
      <w:szCs w:val="28"/>
      <w:lang w:eastAsia="zh-CN"/>
    </w:rPr>
  </w:style>
  <w:style w:type="paragraph" w:styleId="Index2">
    <w:name w:val="index 2"/>
    <w:basedOn w:val="Normal"/>
    <w:next w:val="Normal"/>
    <w:rsid w:val="001E70E7"/>
    <w:pPr>
      <w:spacing w:after="0" w:line="240" w:lineRule="auto"/>
      <w:ind w:leftChars="200" w:left="200"/>
    </w:pPr>
    <w:rPr>
      <w:rFonts w:asciiTheme="minorHAnsi" w:eastAsiaTheme="minorEastAsia" w:hAnsiTheme="minorHAnsi" w:cstheme="minorBidi"/>
      <w:b/>
      <w:bCs/>
      <w:sz w:val="28"/>
      <w:szCs w:val="28"/>
      <w:lang w:eastAsia="zh-CN"/>
    </w:rPr>
  </w:style>
  <w:style w:type="paragraph" w:styleId="Index3">
    <w:name w:val="index 3"/>
    <w:basedOn w:val="Normal"/>
    <w:next w:val="Normal"/>
    <w:qFormat/>
    <w:rsid w:val="001E70E7"/>
    <w:pPr>
      <w:spacing w:after="0" w:line="240" w:lineRule="auto"/>
      <w:ind w:leftChars="400" w:left="400"/>
    </w:pPr>
    <w:rPr>
      <w:rFonts w:asciiTheme="minorHAnsi" w:eastAsiaTheme="minorEastAsia" w:hAnsiTheme="minorHAnsi" w:cstheme="minorBidi"/>
      <w:b/>
      <w:bCs/>
      <w:sz w:val="28"/>
      <w:szCs w:val="28"/>
      <w:lang w:eastAsia="zh-CN"/>
    </w:rPr>
  </w:style>
  <w:style w:type="paragraph" w:styleId="Index4">
    <w:name w:val="index 4"/>
    <w:basedOn w:val="Normal"/>
    <w:next w:val="Normal"/>
    <w:rsid w:val="001E70E7"/>
    <w:pPr>
      <w:spacing w:after="0" w:line="240" w:lineRule="auto"/>
      <w:ind w:leftChars="600" w:left="600"/>
    </w:pPr>
    <w:rPr>
      <w:rFonts w:asciiTheme="minorHAnsi" w:eastAsiaTheme="minorEastAsia" w:hAnsiTheme="minorHAnsi" w:cstheme="minorBidi"/>
      <w:b/>
      <w:bCs/>
      <w:sz w:val="28"/>
      <w:szCs w:val="28"/>
      <w:lang w:eastAsia="zh-CN"/>
    </w:rPr>
  </w:style>
  <w:style w:type="paragraph" w:styleId="Index5">
    <w:name w:val="index 5"/>
    <w:basedOn w:val="Normal"/>
    <w:next w:val="Normal"/>
    <w:rsid w:val="001E70E7"/>
    <w:pPr>
      <w:spacing w:after="0" w:line="240" w:lineRule="auto"/>
      <w:ind w:leftChars="800" w:left="800"/>
    </w:pPr>
    <w:rPr>
      <w:rFonts w:asciiTheme="minorHAnsi" w:eastAsiaTheme="minorEastAsia" w:hAnsiTheme="minorHAnsi" w:cstheme="minorBidi"/>
      <w:b/>
      <w:bCs/>
      <w:sz w:val="28"/>
      <w:szCs w:val="28"/>
      <w:lang w:eastAsia="zh-CN"/>
    </w:rPr>
  </w:style>
  <w:style w:type="paragraph" w:styleId="Index6">
    <w:name w:val="index 6"/>
    <w:basedOn w:val="Normal"/>
    <w:next w:val="Normal"/>
    <w:rsid w:val="001E70E7"/>
    <w:pPr>
      <w:spacing w:after="0" w:line="240" w:lineRule="auto"/>
      <w:ind w:leftChars="1000" w:left="1000"/>
    </w:pPr>
    <w:rPr>
      <w:rFonts w:asciiTheme="minorHAnsi" w:eastAsiaTheme="minorEastAsia" w:hAnsiTheme="minorHAnsi" w:cstheme="minorBidi"/>
      <w:b/>
      <w:bCs/>
      <w:sz w:val="28"/>
      <w:szCs w:val="28"/>
      <w:lang w:eastAsia="zh-CN"/>
    </w:rPr>
  </w:style>
  <w:style w:type="paragraph" w:styleId="Index7">
    <w:name w:val="index 7"/>
    <w:basedOn w:val="Normal"/>
    <w:next w:val="Normal"/>
    <w:qFormat/>
    <w:rsid w:val="001E70E7"/>
    <w:pPr>
      <w:spacing w:after="0" w:line="240" w:lineRule="auto"/>
      <w:ind w:leftChars="1200" w:left="1200"/>
    </w:pPr>
    <w:rPr>
      <w:rFonts w:asciiTheme="minorHAnsi" w:eastAsiaTheme="minorEastAsia" w:hAnsiTheme="minorHAnsi" w:cstheme="minorBidi"/>
      <w:b/>
      <w:bCs/>
      <w:sz w:val="28"/>
      <w:szCs w:val="28"/>
      <w:lang w:eastAsia="zh-CN"/>
    </w:rPr>
  </w:style>
  <w:style w:type="paragraph" w:styleId="Index8">
    <w:name w:val="index 8"/>
    <w:basedOn w:val="Normal"/>
    <w:next w:val="Normal"/>
    <w:qFormat/>
    <w:rsid w:val="001E70E7"/>
    <w:pPr>
      <w:spacing w:after="0" w:line="240" w:lineRule="auto"/>
      <w:ind w:leftChars="1400" w:left="1400"/>
    </w:pPr>
    <w:rPr>
      <w:rFonts w:asciiTheme="minorHAnsi" w:eastAsiaTheme="minorEastAsia" w:hAnsiTheme="minorHAnsi" w:cstheme="minorBidi"/>
      <w:b/>
      <w:bCs/>
      <w:sz w:val="28"/>
      <w:szCs w:val="28"/>
      <w:lang w:eastAsia="zh-CN"/>
    </w:rPr>
  </w:style>
  <w:style w:type="paragraph" w:styleId="Index9">
    <w:name w:val="index 9"/>
    <w:basedOn w:val="Normal"/>
    <w:next w:val="Normal"/>
    <w:qFormat/>
    <w:rsid w:val="001E70E7"/>
    <w:pPr>
      <w:spacing w:after="0" w:line="240" w:lineRule="auto"/>
      <w:ind w:leftChars="1600" w:left="1600"/>
    </w:pPr>
    <w:rPr>
      <w:rFonts w:asciiTheme="minorHAnsi" w:eastAsiaTheme="minorEastAsia" w:hAnsiTheme="minorHAnsi" w:cstheme="minorBidi"/>
      <w:b/>
      <w:bCs/>
      <w:sz w:val="28"/>
      <w:szCs w:val="28"/>
      <w:lang w:eastAsia="zh-CN"/>
    </w:rPr>
  </w:style>
  <w:style w:type="paragraph" w:styleId="IndexHeading">
    <w:name w:val="index heading"/>
    <w:basedOn w:val="Normal"/>
    <w:next w:val="Index1"/>
    <w:rsid w:val="001E70E7"/>
    <w:pPr>
      <w:spacing w:after="0" w:line="240" w:lineRule="auto"/>
    </w:pPr>
    <w:rPr>
      <w:rFonts w:ascii="Arial" w:eastAsiaTheme="minorEastAsia" w:hAnsi="Arial" w:cs="Arial"/>
      <w:sz w:val="28"/>
      <w:szCs w:val="28"/>
      <w:lang w:eastAsia="zh-CN"/>
    </w:rPr>
  </w:style>
  <w:style w:type="character" w:styleId="LineNumber">
    <w:name w:val="line number"/>
    <w:basedOn w:val="DefaultParagraphFont"/>
    <w:qFormat/>
    <w:rsid w:val="001E70E7"/>
  </w:style>
  <w:style w:type="paragraph" w:styleId="List">
    <w:name w:val="List"/>
    <w:basedOn w:val="Normal"/>
    <w:qFormat/>
    <w:rsid w:val="001E70E7"/>
    <w:pPr>
      <w:spacing w:after="0" w:line="240" w:lineRule="auto"/>
      <w:ind w:left="200" w:hangingChars="200" w:hanging="200"/>
    </w:pPr>
    <w:rPr>
      <w:rFonts w:asciiTheme="minorHAnsi" w:eastAsiaTheme="minorEastAsia" w:hAnsiTheme="minorHAnsi" w:cstheme="minorBidi"/>
      <w:b/>
      <w:bCs/>
      <w:sz w:val="28"/>
      <w:szCs w:val="28"/>
      <w:lang w:eastAsia="zh-CN"/>
    </w:rPr>
  </w:style>
  <w:style w:type="paragraph" w:styleId="List2">
    <w:name w:val="List 2"/>
    <w:basedOn w:val="Normal"/>
    <w:qFormat/>
    <w:rsid w:val="001E70E7"/>
    <w:pPr>
      <w:spacing w:after="0" w:line="240" w:lineRule="auto"/>
      <w:ind w:leftChars="200" w:left="100" w:hangingChars="200" w:hanging="200"/>
    </w:pPr>
    <w:rPr>
      <w:rFonts w:asciiTheme="minorHAnsi" w:eastAsiaTheme="minorEastAsia" w:hAnsiTheme="minorHAnsi" w:cstheme="minorBidi"/>
      <w:b/>
      <w:bCs/>
      <w:sz w:val="28"/>
      <w:szCs w:val="28"/>
      <w:lang w:eastAsia="zh-CN"/>
    </w:rPr>
  </w:style>
  <w:style w:type="paragraph" w:styleId="List3">
    <w:name w:val="List 3"/>
    <w:basedOn w:val="Normal"/>
    <w:rsid w:val="001E70E7"/>
    <w:pPr>
      <w:spacing w:after="0" w:line="240" w:lineRule="auto"/>
      <w:ind w:leftChars="400" w:left="100" w:hangingChars="200" w:hanging="200"/>
    </w:pPr>
    <w:rPr>
      <w:rFonts w:asciiTheme="minorHAnsi" w:eastAsiaTheme="minorEastAsia" w:hAnsiTheme="minorHAnsi" w:cstheme="minorBidi"/>
      <w:b/>
      <w:bCs/>
      <w:sz w:val="28"/>
      <w:szCs w:val="28"/>
      <w:lang w:eastAsia="zh-CN"/>
    </w:rPr>
  </w:style>
  <w:style w:type="paragraph" w:styleId="List4">
    <w:name w:val="List 4"/>
    <w:basedOn w:val="Normal"/>
    <w:rsid w:val="001E70E7"/>
    <w:pPr>
      <w:spacing w:after="0" w:line="240" w:lineRule="auto"/>
      <w:ind w:leftChars="600" w:left="100" w:hangingChars="200" w:hanging="200"/>
    </w:pPr>
    <w:rPr>
      <w:rFonts w:asciiTheme="minorHAnsi" w:eastAsiaTheme="minorEastAsia" w:hAnsiTheme="minorHAnsi" w:cstheme="minorBidi"/>
      <w:b/>
      <w:bCs/>
      <w:sz w:val="28"/>
      <w:szCs w:val="28"/>
      <w:lang w:eastAsia="zh-CN"/>
    </w:rPr>
  </w:style>
  <w:style w:type="paragraph" w:styleId="List5">
    <w:name w:val="List 5"/>
    <w:basedOn w:val="Normal"/>
    <w:qFormat/>
    <w:rsid w:val="001E70E7"/>
    <w:pPr>
      <w:spacing w:after="0" w:line="240" w:lineRule="auto"/>
      <w:ind w:leftChars="800" w:left="100" w:hangingChars="200" w:hanging="200"/>
    </w:pPr>
    <w:rPr>
      <w:rFonts w:asciiTheme="minorHAnsi" w:eastAsiaTheme="minorEastAsia" w:hAnsiTheme="minorHAnsi" w:cstheme="minorBidi"/>
      <w:b/>
      <w:bCs/>
      <w:sz w:val="28"/>
      <w:szCs w:val="28"/>
      <w:lang w:eastAsia="zh-CN"/>
    </w:rPr>
  </w:style>
  <w:style w:type="paragraph" w:styleId="ListBullet">
    <w:name w:val="List Bullet"/>
    <w:basedOn w:val="Normal"/>
    <w:rsid w:val="001E70E7"/>
    <w:pPr>
      <w:numPr>
        <w:numId w:val="12"/>
      </w:numPr>
      <w:spacing w:after="0" w:line="240" w:lineRule="auto"/>
    </w:pPr>
    <w:rPr>
      <w:rFonts w:asciiTheme="minorHAnsi" w:eastAsiaTheme="minorEastAsia" w:hAnsiTheme="minorHAnsi" w:cstheme="minorBidi"/>
      <w:b/>
      <w:bCs/>
      <w:sz w:val="28"/>
      <w:szCs w:val="28"/>
      <w:lang w:eastAsia="zh-CN"/>
    </w:rPr>
  </w:style>
  <w:style w:type="paragraph" w:styleId="ListBullet2">
    <w:name w:val="List Bullet 2"/>
    <w:basedOn w:val="Normal"/>
    <w:qFormat/>
    <w:rsid w:val="001E70E7"/>
    <w:pPr>
      <w:numPr>
        <w:numId w:val="13"/>
      </w:numPr>
      <w:spacing w:after="0" w:line="240" w:lineRule="auto"/>
    </w:pPr>
    <w:rPr>
      <w:rFonts w:asciiTheme="minorHAnsi" w:eastAsiaTheme="minorEastAsia" w:hAnsiTheme="minorHAnsi" w:cstheme="minorBidi"/>
      <w:b/>
      <w:bCs/>
      <w:sz w:val="28"/>
      <w:szCs w:val="28"/>
      <w:lang w:eastAsia="zh-CN"/>
    </w:rPr>
  </w:style>
  <w:style w:type="paragraph" w:styleId="ListBullet3">
    <w:name w:val="List Bullet 3"/>
    <w:basedOn w:val="Normal"/>
    <w:qFormat/>
    <w:rsid w:val="001E70E7"/>
    <w:pPr>
      <w:numPr>
        <w:numId w:val="14"/>
      </w:numPr>
      <w:spacing w:after="0" w:line="240" w:lineRule="auto"/>
    </w:pPr>
    <w:rPr>
      <w:rFonts w:asciiTheme="minorHAnsi" w:eastAsiaTheme="minorEastAsia" w:hAnsiTheme="minorHAnsi" w:cstheme="minorBidi"/>
      <w:b/>
      <w:bCs/>
      <w:sz w:val="28"/>
      <w:szCs w:val="28"/>
      <w:lang w:eastAsia="zh-CN"/>
    </w:rPr>
  </w:style>
  <w:style w:type="paragraph" w:styleId="ListBullet4">
    <w:name w:val="List Bullet 4"/>
    <w:basedOn w:val="Normal"/>
    <w:qFormat/>
    <w:rsid w:val="001E70E7"/>
    <w:pPr>
      <w:numPr>
        <w:numId w:val="15"/>
      </w:numPr>
      <w:spacing w:after="0" w:line="240" w:lineRule="auto"/>
    </w:pPr>
    <w:rPr>
      <w:rFonts w:asciiTheme="minorHAnsi" w:eastAsiaTheme="minorEastAsia" w:hAnsiTheme="minorHAnsi" w:cstheme="minorBidi"/>
      <w:b/>
      <w:bCs/>
      <w:sz w:val="28"/>
      <w:szCs w:val="28"/>
      <w:lang w:eastAsia="zh-CN"/>
    </w:rPr>
  </w:style>
  <w:style w:type="paragraph" w:styleId="ListBullet5">
    <w:name w:val="List Bullet 5"/>
    <w:basedOn w:val="Normal"/>
    <w:qFormat/>
    <w:rsid w:val="001E70E7"/>
    <w:pPr>
      <w:numPr>
        <w:numId w:val="16"/>
      </w:numPr>
      <w:spacing w:after="0" w:line="240" w:lineRule="auto"/>
    </w:pPr>
    <w:rPr>
      <w:rFonts w:asciiTheme="minorHAnsi" w:eastAsiaTheme="minorEastAsia" w:hAnsiTheme="minorHAnsi" w:cstheme="minorBidi"/>
      <w:b/>
      <w:bCs/>
      <w:sz w:val="28"/>
      <w:szCs w:val="28"/>
      <w:lang w:eastAsia="zh-CN"/>
    </w:rPr>
  </w:style>
  <w:style w:type="paragraph" w:styleId="ListContinue">
    <w:name w:val="List Continue"/>
    <w:basedOn w:val="Normal"/>
    <w:rsid w:val="001E70E7"/>
    <w:pPr>
      <w:spacing w:after="120" w:line="240" w:lineRule="auto"/>
      <w:ind w:leftChars="200" w:left="420"/>
    </w:pPr>
    <w:rPr>
      <w:rFonts w:asciiTheme="minorHAnsi" w:eastAsiaTheme="minorEastAsia" w:hAnsiTheme="minorHAnsi" w:cstheme="minorBidi"/>
      <w:b/>
      <w:bCs/>
      <w:sz w:val="28"/>
      <w:szCs w:val="28"/>
      <w:lang w:eastAsia="zh-CN"/>
    </w:rPr>
  </w:style>
  <w:style w:type="paragraph" w:styleId="ListContinue2">
    <w:name w:val="List Continue 2"/>
    <w:basedOn w:val="Normal"/>
    <w:qFormat/>
    <w:rsid w:val="001E70E7"/>
    <w:pPr>
      <w:spacing w:after="120" w:line="240" w:lineRule="auto"/>
      <w:ind w:leftChars="400" w:left="840"/>
    </w:pPr>
    <w:rPr>
      <w:rFonts w:asciiTheme="minorHAnsi" w:eastAsiaTheme="minorEastAsia" w:hAnsiTheme="minorHAnsi" w:cstheme="minorBidi"/>
      <w:b/>
      <w:bCs/>
      <w:sz w:val="28"/>
      <w:szCs w:val="28"/>
      <w:lang w:eastAsia="zh-CN"/>
    </w:rPr>
  </w:style>
  <w:style w:type="paragraph" w:styleId="ListContinue3">
    <w:name w:val="List Continue 3"/>
    <w:basedOn w:val="Normal"/>
    <w:qFormat/>
    <w:rsid w:val="001E70E7"/>
    <w:pPr>
      <w:spacing w:after="120" w:line="240" w:lineRule="auto"/>
      <w:ind w:leftChars="600" w:left="1260"/>
    </w:pPr>
    <w:rPr>
      <w:rFonts w:asciiTheme="minorHAnsi" w:eastAsiaTheme="minorEastAsia" w:hAnsiTheme="minorHAnsi" w:cstheme="minorBidi"/>
      <w:b/>
      <w:bCs/>
      <w:sz w:val="28"/>
      <w:szCs w:val="28"/>
      <w:lang w:eastAsia="zh-CN"/>
    </w:rPr>
  </w:style>
  <w:style w:type="paragraph" w:styleId="ListContinue4">
    <w:name w:val="List Continue 4"/>
    <w:basedOn w:val="Normal"/>
    <w:qFormat/>
    <w:rsid w:val="001E70E7"/>
    <w:pPr>
      <w:spacing w:after="120" w:line="240" w:lineRule="auto"/>
      <w:ind w:leftChars="800" w:left="1680"/>
    </w:pPr>
    <w:rPr>
      <w:rFonts w:asciiTheme="minorHAnsi" w:eastAsiaTheme="minorEastAsia" w:hAnsiTheme="minorHAnsi" w:cstheme="minorBidi"/>
      <w:b/>
      <w:bCs/>
      <w:sz w:val="28"/>
      <w:szCs w:val="28"/>
      <w:lang w:eastAsia="zh-CN"/>
    </w:rPr>
  </w:style>
  <w:style w:type="paragraph" w:styleId="ListContinue5">
    <w:name w:val="List Continue 5"/>
    <w:basedOn w:val="Normal"/>
    <w:qFormat/>
    <w:rsid w:val="001E70E7"/>
    <w:pPr>
      <w:spacing w:after="120" w:line="240" w:lineRule="auto"/>
      <w:ind w:leftChars="1000" w:left="2100"/>
    </w:pPr>
    <w:rPr>
      <w:rFonts w:asciiTheme="minorHAnsi" w:eastAsiaTheme="minorEastAsia" w:hAnsiTheme="minorHAnsi" w:cstheme="minorBidi"/>
      <w:b/>
      <w:bCs/>
      <w:sz w:val="28"/>
      <w:szCs w:val="28"/>
      <w:lang w:eastAsia="zh-CN"/>
    </w:rPr>
  </w:style>
  <w:style w:type="paragraph" w:styleId="ListNumber">
    <w:name w:val="List Number"/>
    <w:basedOn w:val="Normal"/>
    <w:qFormat/>
    <w:rsid w:val="001E70E7"/>
    <w:pPr>
      <w:numPr>
        <w:numId w:val="17"/>
      </w:numPr>
      <w:spacing w:after="0" w:line="240" w:lineRule="auto"/>
    </w:pPr>
    <w:rPr>
      <w:rFonts w:asciiTheme="minorHAnsi" w:eastAsiaTheme="minorEastAsia" w:hAnsiTheme="minorHAnsi" w:cstheme="minorBidi"/>
      <w:b/>
      <w:bCs/>
      <w:sz w:val="28"/>
      <w:szCs w:val="28"/>
      <w:lang w:eastAsia="zh-CN"/>
    </w:rPr>
  </w:style>
  <w:style w:type="paragraph" w:styleId="ListNumber2">
    <w:name w:val="List Number 2"/>
    <w:basedOn w:val="Normal"/>
    <w:qFormat/>
    <w:rsid w:val="001E70E7"/>
    <w:pPr>
      <w:numPr>
        <w:numId w:val="18"/>
      </w:numPr>
      <w:spacing w:after="0" w:line="240" w:lineRule="auto"/>
    </w:pPr>
    <w:rPr>
      <w:rFonts w:asciiTheme="minorHAnsi" w:eastAsiaTheme="minorEastAsia" w:hAnsiTheme="minorHAnsi" w:cstheme="minorBidi"/>
      <w:b/>
      <w:bCs/>
      <w:sz w:val="28"/>
      <w:szCs w:val="28"/>
      <w:lang w:eastAsia="zh-CN"/>
    </w:rPr>
  </w:style>
  <w:style w:type="paragraph" w:styleId="ListNumber3">
    <w:name w:val="List Number 3"/>
    <w:basedOn w:val="Normal"/>
    <w:qFormat/>
    <w:rsid w:val="001E70E7"/>
    <w:pPr>
      <w:numPr>
        <w:numId w:val="19"/>
      </w:numPr>
      <w:spacing w:after="0" w:line="240" w:lineRule="auto"/>
    </w:pPr>
    <w:rPr>
      <w:rFonts w:asciiTheme="minorHAnsi" w:eastAsiaTheme="minorEastAsia" w:hAnsiTheme="minorHAnsi" w:cstheme="minorBidi"/>
      <w:b/>
      <w:bCs/>
      <w:sz w:val="28"/>
      <w:szCs w:val="28"/>
      <w:lang w:eastAsia="zh-CN"/>
    </w:rPr>
  </w:style>
  <w:style w:type="paragraph" w:styleId="ListNumber4">
    <w:name w:val="List Number 4"/>
    <w:basedOn w:val="Normal"/>
    <w:qFormat/>
    <w:rsid w:val="001E70E7"/>
    <w:pPr>
      <w:numPr>
        <w:numId w:val="20"/>
      </w:numPr>
      <w:spacing w:after="0" w:line="240" w:lineRule="auto"/>
    </w:pPr>
    <w:rPr>
      <w:rFonts w:asciiTheme="minorHAnsi" w:eastAsiaTheme="minorEastAsia" w:hAnsiTheme="minorHAnsi" w:cstheme="minorBidi"/>
      <w:b/>
      <w:bCs/>
      <w:sz w:val="28"/>
      <w:szCs w:val="28"/>
      <w:lang w:eastAsia="zh-CN"/>
    </w:rPr>
  </w:style>
  <w:style w:type="paragraph" w:styleId="ListNumber5">
    <w:name w:val="List Number 5"/>
    <w:basedOn w:val="Normal"/>
    <w:qFormat/>
    <w:rsid w:val="001E70E7"/>
    <w:pPr>
      <w:numPr>
        <w:numId w:val="21"/>
      </w:numPr>
      <w:spacing w:after="0" w:line="240" w:lineRule="auto"/>
    </w:pPr>
    <w:rPr>
      <w:rFonts w:asciiTheme="minorHAnsi" w:eastAsiaTheme="minorEastAsia" w:hAnsiTheme="minorHAnsi" w:cstheme="minorBidi"/>
      <w:b/>
      <w:bCs/>
      <w:sz w:val="28"/>
      <w:szCs w:val="28"/>
      <w:lang w:eastAsia="zh-CN"/>
    </w:rPr>
  </w:style>
  <w:style w:type="paragraph" w:styleId="MacroText">
    <w:name w:val="macro"/>
    <w:link w:val="MacroTextChar"/>
    <w:qFormat/>
    <w:rsid w:val="001E70E7"/>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0" w:line="240" w:lineRule="auto"/>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1E70E7"/>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1E70E7"/>
    <w:pPr>
      <w:pBdr>
        <w:top w:val="single" w:sz="6" w:space="1" w:color="auto"/>
        <w:left w:val="single" w:sz="6" w:space="1" w:color="auto"/>
        <w:bottom w:val="single" w:sz="6" w:space="1" w:color="auto"/>
        <w:right w:val="single" w:sz="6" w:space="1" w:color="auto"/>
      </w:pBdr>
      <w:shd w:val="pct20" w:color="auto" w:fill="auto"/>
      <w:spacing w:after="0" w:line="240" w:lineRule="auto"/>
      <w:ind w:leftChars="500" w:left="1080" w:hangingChars="500" w:hanging="1080"/>
    </w:pPr>
    <w:rPr>
      <w:rFonts w:ascii="Arial" w:eastAsiaTheme="minorEastAsia" w:hAnsi="Arial" w:cs="Arial"/>
      <w:b/>
      <w:bCs/>
      <w:sz w:val="24"/>
      <w:lang w:eastAsia="zh-CN"/>
    </w:rPr>
  </w:style>
  <w:style w:type="character" w:customStyle="1" w:styleId="MessageHeaderChar">
    <w:name w:val="Message Header Char"/>
    <w:basedOn w:val="DefaultParagraphFont"/>
    <w:link w:val="MessageHeader"/>
    <w:rsid w:val="001E70E7"/>
    <w:rPr>
      <w:rFonts w:ascii="Arial" w:eastAsiaTheme="minorEastAsia" w:hAnsi="Arial" w:cs="Arial"/>
      <w:b/>
      <w:bCs/>
      <w:sz w:val="24"/>
      <w:szCs w:val="24"/>
      <w:shd w:val="pct20" w:color="auto" w:fill="auto"/>
      <w:lang w:eastAsia="zh-CN"/>
    </w:rPr>
  </w:style>
  <w:style w:type="paragraph" w:styleId="NormalWeb">
    <w:name w:val="Normal (Web)"/>
    <w:basedOn w:val="Normal"/>
    <w:qFormat/>
    <w:rsid w:val="001E70E7"/>
    <w:pPr>
      <w:spacing w:after="0" w:line="240" w:lineRule="auto"/>
    </w:pPr>
    <w:rPr>
      <w:rFonts w:asciiTheme="minorHAnsi" w:eastAsiaTheme="minorEastAsia" w:hAnsiTheme="minorHAnsi" w:cstheme="minorBidi"/>
      <w:b/>
      <w:bCs/>
      <w:sz w:val="24"/>
      <w:lang w:eastAsia="zh-CN"/>
    </w:rPr>
  </w:style>
  <w:style w:type="paragraph" w:styleId="NormalIndent">
    <w:name w:val="Normal Indent"/>
    <w:basedOn w:val="Normal"/>
    <w:rsid w:val="001E70E7"/>
    <w:pPr>
      <w:spacing w:after="0" w:line="240" w:lineRule="auto"/>
      <w:ind w:firstLineChars="200" w:firstLine="420"/>
    </w:pPr>
    <w:rPr>
      <w:rFonts w:asciiTheme="minorHAnsi" w:eastAsiaTheme="minorEastAsia" w:hAnsiTheme="minorHAnsi" w:cstheme="minorBidi"/>
      <w:b/>
      <w:bCs/>
      <w:sz w:val="28"/>
      <w:szCs w:val="28"/>
      <w:lang w:eastAsia="zh-CN"/>
    </w:rPr>
  </w:style>
  <w:style w:type="paragraph" w:styleId="NoteHeading">
    <w:name w:val="Note Heading"/>
    <w:basedOn w:val="Normal"/>
    <w:next w:val="Normal"/>
    <w:link w:val="NoteHeadingChar"/>
    <w:qFormat/>
    <w:rsid w:val="001E70E7"/>
    <w:pPr>
      <w:spacing w:after="0" w:line="240" w:lineRule="auto"/>
      <w:jc w:val="center"/>
    </w:pPr>
    <w:rPr>
      <w:rFonts w:asciiTheme="minorHAnsi" w:eastAsiaTheme="minorEastAsia" w:hAnsiTheme="minorHAnsi" w:cstheme="minorBidi"/>
      <w:b/>
      <w:bCs/>
      <w:sz w:val="28"/>
      <w:szCs w:val="28"/>
      <w:lang w:eastAsia="zh-CN"/>
    </w:rPr>
  </w:style>
  <w:style w:type="character" w:customStyle="1" w:styleId="NoteHeadingChar">
    <w:name w:val="Note Heading Char"/>
    <w:basedOn w:val="DefaultParagraphFont"/>
    <w:link w:val="NoteHeading"/>
    <w:rsid w:val="001E70E7"/>
    <w:rPr>
      <w:rFonts w:eastAsiaTheme="minorEastAsia"/>
      <w:b/>
      <w:bCs/>
      <w:sz w:val="28"/>
      <w:szCs w:val="28"/>
      <w:lang w:eastAsia="zh-CN"/>
    </w:rPr>
  </w:style>
  <w:style w:type="character" w:styleId="PageNumber">
    <w:name w:val="page number"/>
    <w:basedOn w:val="DefaultParagraphFont"/>
    <w:qFormat/>
    <w:rsid w:val="001E70E7"/>
  </w:style>
  <w:style w:type="paragraph" w:styleId="PlainText">
    <w:name w:val="Plain Text"/>
    <w:basedOn w:val="Normal"/>
    <w:link w:val="PlainTextChar"/>
    <w:qFormat/>
    <w:rsid w:val="001E70E7"/>
    <w:pPr>
      <w:spacing w:after="0" w:line="240" w:lineRule="auto"/>
    </w:pPr>
    <w:rPr>
      <w:rFonts w:ascii="SimSun" w:eastAsiaTheme="minorEastAsia" w:hAnsi="Courier New" w:cs="Courier New"/>
      <w:b/>
      <w:bCs/>
      <w:sz w:val="28"/>
      <w:szCs w:val="21"/>
      <w:lang w:eastAsia="zh-CN"/>
    </w:rPr>
  </w:style>
  <w:style w:type="character" w:customStyle="1" w:styleId="PlainTextChar">
    <w:name w:val="Plain Text Char"/>
    <w:basedOn w:val="DefaultParagraphFont"/>
    <w:link w:val="PlainText"/>
    <w:rsid w:val="001E70E7"/>
    <w:rPr>
      <w:rFonts w:ascii="SimSun" w:eastAsiaTheme="minorEastAsia" w:hAnsi="Courier New" w:cs="Courier New"/>
      <w:b/>
      <w:bCs/>
      <w:sz w:val="28"/>
      <w:szCs w:val="21"/>
      <w:lang w:eastAsia="zh-CN"/>
    </w:rPr>
  </w:style>
  <w:style w:type="paragraph" w:styleId="Salutation">
    <w:name w:val="Salutation"/>
    <w:basedOn w:val="Normal"/>
    <w:next w:val="Normal"/>
    <w:link w:val="SalutationChar"/>
    <w:rsid w:val="001E70E7"/>
    <w:pPr>
      <w:spacing w:after="0" w:line="240" w:lineRule="auto"/>
    </w:pPr>
    <w:rPr>
      <w:rFonts w:asciiTheme="minorHAnsi" w:eastAsiaTheme="minorEastAsia" w:hAnsiTheme="minorHAnsi" w:cstheme="minorBidi"/>
      <w:b/>
      <w:bCs/>
      <w:sz w:val="28"/>
      <w:szCs w:val="28"/>
      <w:lang w:eastAsia="zh-CN"/>
    </w:rPr>
  </w:style>
  <w:style w:type="character" w:customStyle="1" w:styleId="SalutationChar">
    <w:name w:val="Salutation Char"/>
    <w:basedOn w:val="DefaultParagraphFont"/>
    <w:link w:val="Salutation"/>
    <w:rsid w:val="001E70E7"/>
    <w:rPr>
      <w:rFonts w:eastAsiaTheme="minorEastAsia"/>
      <w:b/>
      <w:bCs/>
      <w:sz w:val="28"/>
      <w:szCs w:val="28"/>
      <w:lang w:eastAsia="zh-CN"/>
    </w:rPr>
  </w:style>
  <w:style w:type="paragraph" w:styleId="Signature">
    <w:name w:val="Signature"/>
    <w:basedOn w:val="Normal"/>
    <w:link w:val="SignatureChar"/>
    <w:rsid w:val="001E70E7"/>
    <w:pPr>
      <w:spacing w:after="0" w:line="240" w:lineRule="auto"/>
      <w:ind w:leftChars="2100" w:left="100"/>
    </w:pPr>
    <w:rPr>
      <w:rFonts w:asciiTheme="minorHAnsi" w:eastAsiaTheme="minorEastAsia" w:hAnsiTheme="minorHAnsi" w:cstheme="minorBidi"/>
      <w:b/>
      <w:bCs/>
      <w:sz w:val="28"/>
      <w:szCs w:val="28"/>
      <w:lang w:eastAsia="zh-CN"/>
    </w:rPr>
  </w:style>
  <w:style w:type="character" w:customStyle="1" w:styleId="SignatureChar">
    <w:name w:val="Signature Char"/>
    <w:basedOn w:val="DefaultParagraphFont"/>
    <w:link w:val="Signature"/>
    <w:rsid w:val="001E70E7"/>
    <w:rPr>
      <w:rFonts w:eastAsiaTheme="minorEastAsia"/>
      <w:b/>
      <w:bCs/>
      <w:sz w:val="28"/>
      <w:szCs w:val="28"/>
      <w:lang w:eastAsia="zh-CN"/>
    </w:rPr>
  </w:style>
  <w:style w:type="character" w:styleId="Strong">
    <w:name w:val="Strong"/>
    <w:basedOn w:val="DefaultParagraphFont"/>
    <w:qFormat/>
    <w:rsid w:val="001E70E7"/>
    <w:rPr>
      <w:b/>
      <w:bCs/>
    </w:rPr>
  </w:style>
  <w:style w:type="paragraph" w:styleId="Subtitle">
    <w:name w:val="Subtitle"/>
    <w:basedOn w:val="Normal"/>
    <w:link w:val="SubtitleChar"/>
    <w:qFormat/>
    <w:rsid w:val="001E70E7"/>
    <w:pPr>
      <w:spacing w:before="240" w:after="60" w:line="312" w:lineRule="auto"/>
      <w:jc w:val="center"/>
      <w:outlineLvl w:val="1"/>
    </w:pPr>
    <w:rPr>
      <w:rFonts w:ascii="Arial" w:eastAsiaTheme="minorEastAsia" w:hAnsi="Arial" w:cs="Arial"/>
      <w:kern w:val="28"/>
      <w:sz w:val="32"/>
      <w:szCs w:val="32"/>
      <w:lang w:eastAsia="zh-CN"/>
    </w:rPr>
  </w:style>
  <w:style w:type="character" w:customStyle="1" w:styleId="SubtitleChar">
    <w:name w:val="Subtitle Char"/>
    <w:basedOn w:val="DefaultParagraphFont"/>
    <w:link w:val="Subtitle"/>
    <w:rsid w:val="001E70E7"/>
    <w:rPr>
      <w:rFonts w:ascii="Arial" w:eastAsiaTheme="minorEastAsia" w:hAnsi="Arial" w:cs="Arial"/>
      <w:kern w:val="28"/>
      <w:sz w:val="32"/>
      <w:szCs w:val="32"/>
      <w:lang w:eastAsia="zh-CN"/>
    </w:rPr>
  </w:style>
  <w:style w:type="table" w:styleId="Table3Deffects1">
    <w:name w:val="Table 3D effects 1"/>
    <w:basedOn w:val="TableNormal"/>
    <w:qFormat/>
    <w:rsid w:val="001E70E7"/>
    <w:pPr>
      <w:widowControl w:val="0"/>
      <w:spacing w:after="0" w:line="240" w:lineRule="auto"/>
      <w:jc w:val="both"/>
    </w:pPr>
    <w:rPr>
      <w:rFonts w:eastAsiaTheme="minorEastAsia"/>
      <w:sz w:val="20"/>
      <w:szCs w:val="20"/>
    </w:r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rsid w:val="001E70E7"/>
    <w:pPr>
      <w:widowControl w:val="0"/>
      <w:spacing w:after="0" w:line="240" w:lineRule="auto"/>
      <w:jc w:val="both"/>
    </w:pPr>
    <w:rPr>
      <w:rFonts w:eastAsiaTheme="minorEastAsia"/>
      <w:sz w:val="20"/>
      <w:szCs w:val="20"/>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rsid w:val="001E70E7"/>
    <w:pPr>
      <w:widowControl w:val="0"/>
      <w:spacing w:after="0" w:line="240" w:lineRule="auto"/>
      <w:jc w:val="both"/>
    </w:pPr>
    <w:rPr>
      <w:rFonts w:eastAsiaTheme="minorEastAsia"/>
      <w:sz w:val="20"/>
      <w:szCs w:val="20"/>
    </w:r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rsid w:val="001E70E7"/>
    <w:pPr>
      <w:widowControl w:val="0"/>
      <w:spacing w:after="0" w:line="240" w:lineRule="auto"/>
      <w:jc w:val="both"/>
    </w:pPr>
    <w:rPr>
      <w:rFonts w:eastAsiaTheme="minorEastAsia"/>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rsid w:val="001E70E7"/>
    <w:pPr>
      <w:widowControl w:val="0"/>
      <w:spacing w:after="0" w:line="240" w:lineRule="auto"/>
      <w:jc w:val="both"/>
    </w:pPr>
    <w:rPr>
      <w:rFonts w:eastAsiaTheme="minorEastAsia"/>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1E70E7"/>
    <w:pPr>
      <w:widowControl w:val="0"/>
      <w:spacing w:after="0" w:line="240" w:lineRule="auto"/>
      <w:jc w:val="both"/>
    </w:pPr>
    <w:rPr>
      <w:rFonts w:eastAsiaTheme="minorEastAsia"/>
      <w:sz w:val="20"/>
      <w:szCs w:val="20"/>
    </w:r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1E70E7"/>
    <w:pPr>
      <w:widowControl w:val="0"/>
      <w:spacing w:after="0" w:line="240" w:lineRule="auto"/>
      <w:jc w:val="both"/>
    </w:pPr>
    <w:rPr>
      <w:rFonts w:eastAsiaTheme="minorEastAsia"/>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rsid w:val="001E70E7"/>
    <w:pPr>
      <w:widowControl w:val="0"/>
      <w:spacing w:after="0" w:line="240" w:lineRule="auto"/>
      <w:jc w:val="both"/>
    </w:pPr>
    <w:rPr>
      <w:rFonts w:eastAsiaTheme="minorEastAsia"/>
      <w:b/>
      <w:bCs/>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rsid w:val="001E70E7"/>
    <w:pPr>
      <w:widowControl w:val="0"/>
      <w:spacing w:after="0" w:line="240" w:lineRule="auto"/>
      <w:jc w:val="both"/>
    </w:pPr>
    <w:rPr>
      <w:rFonts w:eastAsiaTheme="minorEastAsia"/>
      <w:b/>
      <w:bCs/>
      <w:sz w:val="20"/>
      <w:szCs w:val="20"/>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sid w:val="001E70E7"/>
    <w:pPr>
      <w:widowControl w:val="0"/>
      <w:spacing w:after="0" w:line="240" w:lineRule="auto"/>
      <w:jc w:val="both"/>
    </w:pPr>
    <w:rPr>
      <w:rFonts w:eastAsiaTheme="minorEastAsia"/>
      <w:b/>
      <w:bCs/>
      <w:sz w:val="20"/>
      <w:szCs w:val="20"/>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rsid w:val="001E70E7"/>
    <w:pPr>
      <w:widowControl w:val="0"/>
      <w:spacing w:after="0" w:line="240" w:lineRule="auto"/>
      <w:jc w:val="both"/>
    </w:pPr>
    <w:rPr>
      <w:rFonts w:eastAsiaTheme="minorEastAsia"/>
      <w:sz w:val="20"/>
      <w:szCs w:val="20"/>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E70E7"/>
    <w:pPr>
      <w:widowControl w:val="0"/>
      <w:spacing w:after="0" w:line="240" w:lineRule="auto"/>
      <w:jc w:val="both"/>
    </w:pPr>
    <w:rPr>
      <w:rFonts w:eastAsiaTheme="minorEastAsia"/>
      <w:sz w:val="20"/>
      <w:szCs w:val="20"/>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1E70E7"/>
    <w:pPr>
      <w:widowControl w:val="0"/>
      <w:spacing w:after="0" w:line="240" w:lineRule="auto"/>
      <w:jc w:val="both"/>
    </w:pPr>
    <w:rPr>
      <w:rFonts w:eastAsiaTheme="minorEastAsia"/>
      <w:sz w:val="20"/>
      <w:szCs w:val="20"/>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rsid w:val="001E70E7"/>
    <w:pPr>
      <w:widowControl w:val="0"/>
      <w:spacing w:after="0" w:line="240" w:lineRule="auto"/>
      <w:jc w:val="both"/>
    </w:pPr>
    <w:rPr>
      <w:rFonts w:eastAsiaTheme="minorEastAsia"/>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rsid w:val="001E70E7"/>
    <w:pPr>
      <w:widowControl w:val="0"/>
      <w:spacing w:after="0" w:line="240" w:lineRule="auto"/>
      <w:jc w:val="both"/>
    </w:pPr>
    <w:rPr>
      <w:rFonts w:eastAsiaTheme="minorEastAsia"/>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rsid w:val="001E70E7"/>
    <w:pPr>
      <w:widowControl w:val="0"/>
      <w:spacing w:after="0" w:line="240" w:lineRule="auto"/>
      <w:jc w:val="both"/>
    </w:pPr>
    <w:rPr>
      <w:rFonts w:eastAsiaTheme="minorEastAsia"/>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rsid w:val="001E70E7"/>
    <w:pPr>
      <w:widowControl w:val="0"/>
      <w:spacing w:after="0" w:line="240" w:lineRule="auto"/>
      <w:jc w:val="both"/>
    </w:pPr>
    <w:rPr>
      <w:rFonts w:eastAsiaTheme="minorEastAsia"/>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1E70E7"/>
    <w:pPr>
      <w:widowControl w:val="0"/>
      <w:spacing w:after="0" w:line="240" w:lineRule="auto"/>
      <w:jc w:val="both"/>
    </w:pPr>
    <w:rPr>
      <w:rFonts w:eastAsiaTheme="minorEastAsia"/>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rsid w:val="001E70E7"/>
    <w:pPr>
      <w:widowControl w:val="0"/>
      <w:spacing w:after="0" w:line="240" w:lineRule="auto"/>
      <w:jc w:val="both"/>
    </w:pPr>
    <w:rPr>
      <w:rFonts w:eastAsiaTheme="minorEastAsia"/>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rsid w:val="001E70E7"/>
    <w:pPr>
      <w:widowControl w:val="0"/>
      <w:spacing w:after="0" w:line="240" w:lineRule="auto"/>
      <w:jc w:val="both"/>
    </w:pPr>
    <w:rPr>
      <w:rFonts w:eastAsiaTheme="minorEastAsia"/>
      <w:sz w:val="20"/>
      <w:szCs w:val="20"/>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rsid w:val="001E70E7"/>
    <w:pPr>
      <w:widowControl w:val="0"/>
      <w:spacing w:after="0" w:line="240" w:lineRule="auto"/>
      <w:jc w:val="both"/>
    </w:pPr>
    <w:rPr>
      <w:rFonts w:eastAsiaTheme="minorEastAsia"/>
      <w:sz w:val="20"/>
      <w:szCs w:val="20"/>
    </w:r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rsid w:val="001E70E7"/>
    <w:pPr>
      <w:widowControl w:val="0"/>
      <w:spacing w:after="0" w:line="240" w:lineRule="auto"/>
      <w:jc w:val="both"/>
    </w:pPr>
    <w:rPr>
      <w:rFonts w:eastAsiaTheme="minorEastAsia"/>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rsid w:val="001E70E7"/>
    <w:pPr>
      <w:widowControl w:val="0"/>
      <w:spacing w:after="0" w:line="240" w:lineRule="auto"/>
      <w:jc w:val="both"/>
    </w:pPr>
    <w:rPr>
      <w:rFonts w:eastAsiaTheme="minorEastAsia"/>
      <w:sz w:val="20"/>
      <w:szCs w:val="20"/>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1E70E7"/>
    <w:pPr>
      <w:spacing w:after="0" w:line="240" w:lineRule="auto"/>
      <w:ind w:leftChars="200" w:left="420"/>
    </w:pPr>
    <w:rPr>
      <w:rFonts w:asciiTheme="minorHAnsi" w:eastAsiaTheme="minorEastAsia" w:hAnsiTheme="minorHAnsi" w:cstheme="minorBidi"/>
      <w:b/>
      <w:bCs/>
      <w:sz w:val="28"/>
      <w:szCs w:val="28"/>
      <w:lang w:eastAsia="zh-CN"/>
    </w:rPr>
  </w:style>
  <w:style w:type="paragraph" w:styleId="TableofFigures">
    <w:name w:val="table of figures"/>
    <w:basedOn w:val="Normal"/>
    <w:next w:val="Normal"/>
    <w:rsid w:val="001E70E7"/>
    <w:pPr>
      <w:spacing w:after="0" w:line="240" w:lineRule="auto"/>
      <w:ind w:leftChars="200" w:left="200" w:hangingChars="200" w:hanging="200"/>
    </w:pPr>
    <w:rPr>
      <w:rFonts w:asciiTheme="minorHAnsi" w:eastAsiaTheme="minorEastAsia" w:hAnsiTheme="minorHAnsi" w:cstheme="minorBidi"/>
      <w:b/>
      <w:bCs/>
      <w:sz w:val="28"/>
      <w:szCs w:val="28"/>
      <w:lang w:eastAsia="zh-CN"/>
    </w:rPr>
  </w:style>
  <w:style w:type="table" w:styleId="TableProfessional">
    <w:name w:val="Table Professional"/>
    <w:basedOn w:val="TableNormal"/>
    <w:rsid w:val="001E70E7"/>
    <w:pPr>
      <w:widowControl w:val="0"/>
      <w:spacing w:after="0" w:line="240" w:lineRule="auto"/>
      <w:jc w:val="both"/>
    </w:pPr>
    <w:rPr>
      <w:rFonts w:eastAsiaTheme="minorEastAsia"/>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rsid w:val="001E70E7"/>
    <w:pPr>
      <w:widowControl w:val="0"/>
      <w:spacing w:after="0" w:line="240" w:lineRule="auto"/>
      <w:jc w:val="both"/>
    </w:pPr>
    <w:rPr>
      <w:rFonts w:eastAsiaTheme="minorEastAsia"/>
      <w:sz w:val="20"/>
      <w:szCs w:val="20"/>
    </w:r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rsid w:val="001E70E7"/>
    <w:pPr>
      <w:widowControl w:val="0"/>
      <w:spacing w:after="0" w:line="240" w:lineRule="auto"/>
      <w:jc w:val="both"/>
    </w:pPr>
    <w:rPr>
      <w:rFonts w:eastAsiaTheme="minorEastAsia"/>
      <w:sz w:val="20"/>
      <w:szCs w:val="20"/>
    </w:r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rsid w:val="001E70E7"/>
    <w:pPr>
      <w:widowControl w:val="0"/>
      <w:spacing w:after="0" w:line="240" w:lineRule="auto"/>
      <w:jc w:val="both"/>
    </w:pPr>
    <w:rPr>
      <w:rFonts w:eastAsiaTheme="minorEastAsia"/>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rsid w:val="001E70E7"/>
    <w:pPr>
      <w:widowControl w:val="0"/>
      <w:spacing w:after="0" w:line="240" w:lineRule="auto"/>
      <w:jc w:val="both"/>
    </w:pPr>
    <w:rPr>
      <w:rFonts w:eastAsiaTheme="minorEastAsia"/>
      <w:sz w:val="20"/>
      <w:szCs w:val="20"/>
    </w:r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rsid w:val="001E70E7"/>
    <w:pPr>
      <w:widowControl w:val="0"/>
      <w:spacing w:after="0" w:line="240" w:lineRule="auto"/>
      <w:jc w:val="both"/>
    </w:pPr>
    <w:rPr>
      <w:rFonts w:eastAsiaTheme="minorEastAsia"/>
      <w:sz w:val="20"/>
      <w:szCs w:val="20"/>
    </w:r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rsid w:val="001E70E7"/>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1E70E7"/>
    <w:pPr>
      <w:widowControl w:val="0"/>
      <w:spacing w:after="0" w:line="240" w:lineRule="auto"/>
      <w:jc w:val="both"/>
    </w:pPr>
    <w:rPr>
      <w:rFonts w:eastAsiaTheme="minorEastAsia"/>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rsid w:val="001E70E7"/>
    <w:pPr>
      <w:widowControl w:val="0"/>
      <w:spacing w:after="0" w:line="240" w:lineRule="auto"/>
      <w:jc w:val="both"/>
    </w:pPr>
    <w:rPr>
      <w:rFonts w:eastAsiaTheme="minorEastAsia"/>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rsid w:val="001E70E7"/>
    <w:pPr>
      <w:widowControl w:val="0"/>
      <w:spacing w:after="0" w:line="240" w:lineRule="auto"/>
      <w:jc w:val="both"/>
    </w:pPr>
    <w:rPr>
      <w:rFonts w:eastAsiaTheme="minorEastAsia"/>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link w:val="TitleChar"/>
    <w:qFormat/>
    <w:rsid w:val="001E70E7"/>
    <w:pPr>
      <w:spacing w:before="240" w:after="60" w:line="240" w:lineRule="auto"/>
      <w:jc w:val="center"/>
      <w:outlineLvl w:val="0"/>
    </w:pPr>
    <w:rPr>
      <w:rFonts w:ascii="Arial" w:eastAsiaTheme="minorEastAsia" w:hAnsi="Arial" w:cs="Arial"/>
      <w:sz w:val="32"/>
      <w:szCs w:val="32"/>
      <w:lang w:eastAsia="zh-CN"/>
    </w:rPr>
  </w:style>
  <w:style w:type="character" w:customStyle="1" w:styleId="TitleChar">
    <w:name w:val="Title Char"/>
    <w:basedOn w:val="DefaultParagraphFont"/>
    <w:link w:val="Title"/>
    <w:rsid w:val="001E70E7"/>
    <w:rPr>
      <w:rFonts w:ascii="Arial" w:eastAsiaTheme="minorEastAsia" w:hAnsi="Arial" w:cs="Arial"/>
      <w:sz w:val="32"/>
      <w:szCs w:val="32"/>
      <w:lang w:eastAsia="zh-CN"/>
    </w:rPr>
  </w:style>
  <w:style w:type="paragraph" w:styleId="TOAHeading">
    <w:name w:val="toa heading"/>
    <w:basedOn w:val="Normal"/>
    <w:next w:val="Normal"/>
    <w:rsid w:val="001E70E7"/>
    <w:pPr>
      <w:spacing w:before="120" w:after="0" w:line="240" w:lineRule="auto"/>
    </w:pPr>
    <w:rPr>
      <w:rFonts w:ascii="Arial" w:eastAsiaTheme="minorEastAsia" w:hAnsi="Arial" w:cs="Arial"/>
      <w:b/>
      <w:bCs/>
      <w:sz w:val="24"/>
      <w:lang w:eastAsia="zh-CN"/>
    </w:rPr>
  </w:style>
  <w:style w:type="paragraph" w:styleId="TOC4">
    <w:name w:val="toc 4"/>
    <w:basedOn w:val="Normal"/>
    <w:next w:val="Normal"/>
    <w:rsid w:val="001E70E7"/>
    <w:pPr>
      <w:spacing w:after="0" w:line="240" w:lineRule="auto"/>
      <w:ind w:leftChars="600" w:left="1260"/>
    </w:pPr>
    <w:rPr>
      <w:rFonts w:asciiTheme="minorHAnsi" w:eastAsiaTheme="minorEastAsia" w:hAnsiTheme="minorHAnsi" w:cstheme="minorBidi"/>
      <w:b/>
      <w:bCs/>
      <w:sz w:val="28"/>
      <w:szCs w:val="28"/>
      <w:lang w:eastAsia="zh-CN"/>
    </w:rPr>
  </w:style>
  <w:style w:type="paragraph" w:styleId="TOC5">
    <w:name w:val="toc 5"/>
    <w:basedOn w:val="Normal"/>
    <w:next w:val="Normal"/>
    <w:rsid w:val="001E70E7"/>
    <w:pPr>
      <w:spacing w:after="0" w:line="240" w:lineRule="auto"/>
      <w:ind w:leftChars="800" w:left="1680"/>
    </w:pPr>
    <w:rPr>
      <w:rFonts w:asciiTheme="minorHAnsi" w:eastAsiaTheme="minorEastAsia" w:hAnsiTheme="minorHAnsi" w:cstheme="minorBidi"/>
      <w:b/>
      <w:bCs/>
      <w:sz w:val="28"/>
      <w:szCs w:val="28"/>
      <w:lang w:eastAsia="zh-CN"/>
    </w:rPr>
  </w:style>
  <w:style w:type="paragraph" w:styleId="TOC6">
    <w:name w:val="toc 6"/>
    <w:basedOn w:val="Normal"/>
    <w:next w:val="Normal"/>
    <w:rsid w:val="001E70E7"/>
    <w:pPr>
      <w:spacing w:after="0" w:line="240" w:lineRule="auto"/>
      <w:ind w:leftChars="1000" w:left="2100"/>
    </w:pPr>
    <w:rPr>
      <w:rFonts w:asciiTheme="minorHAnsi" w:eastAsiaTheme="minorEastAsia" w:hAnsiTheme="minorHAnsi" w:cstheme="minorBidi"/>
      <w:b/>
      <w:bCs/>
      <w:sz w:val="28"/>
      <w:szCs w:val="28"/>
      <w:lang w:eastAsia="zh-CN"/>
    </w:rPr>
  </w:style>
  <w:style w:type="paragraph" w:styleId="TOC7">
    <w:name w:val="toc 7"/>
    <w:basedOn w:val="Normal"/>
    <w:next w:val="Normal"/>
    <w:rsid w:val="001E70E7"/>
    <w:pPr>
      <w:spacing w:after="0" w:line="240" w:lineRule="auto"/>
      <w:ind w:leftChars="1200" w:left="2520"/>
    </w:pPr>
    <w:rPr>
      <w:rFonts w:asciiTheme="minorHAnsi" w:eastAsiaTheme="minorEastAsia" w:hAnsiTheme="minorHAnsi" w:cstheme="minorBidi"/>
      <w:b/>
      <w:bCs/>
      <w:sz w:val="28"/>
      <w:szCs w:val="28"/>
      <w:lang w:eastAsia="zh-CN"/>
    </w:rPr>
  </w:style>
  <w:style w:type="paragraph" w:styleId="TOC8">
    <w:name w:val="toc 8"/>
    <w:basedOn w:val="Normal"/>
    <w:next w:val="Normal"/>
    <w:rsid w:val="001E70E7"/>
    <w:pPr>
      <w:spacing w:after="0" w:line="240" w:lineRule="auto"/>
      <w:ind w:leftChars="1400" w:left="2940"/>
    </w:pPr>
    <w:rPr>
      <w:rFonts w:asciiTheme="minorHAnsi" w:eastAsiaTheme="minorEastAsia" w:hAnsiTheme="minorHAnsi" w:cstheme="minorBidi"/>
      <w:b/>
      <w:bCs/>
      <w:sz w:val="28"/>
      <w:szCs w:val="28"/>
      <w:lang w:eastAsia="zh-CN"/>
    </w:rPr>
  </w:style>
  <w:style w:type="paragraph" w:styleId="TOC9">
    <w:name w:val="toc 9"/>
    <w:basedOn w:val="Normal"/>
    <w:next w:val="Normal"/>
    <w:rsid w:val="001E70E7"/>
    <w:pPr>
      <w:spacing w:after="0" w:line="240" w:lineRule="auto"/>
      <w:ind w:leftChars="1600" w:left="3360"/>
    </w:pPr>
    <w:rPr>
      <w:rFonts w:asciiTheme="minorHAnsi" w:eastAsiaTheme="minorEastAsia" w:hAnsiTheme="minorHAnsi" w:cstheme="minorBidi"/>
      <w:b/>
      <w:bCs/>
      <w:sz w:val="28"/>
      <w:szCs w:val="28"/>
      <w:lang w:eastAsia="zh-CN"/>
    </w:rPr>
  </w:style>
  <w:style w:type="table" w:styleId="LightShading">
    <w:name w:val="Light Shading"/>
    <w:basedOn w:val="TableNormal"/>
    <w:uiPriority w:val="60"/>
    <w:rsid w:val="001E70E7"/>
    <w:pPr>
      <w:spacing w:after="0" w:line="240" w:lineRule="auto"/>
    </w:pPr>
    <w:rPr>
      <w:rFonts w:eastAsiaTheme="minorEastAsia"/>
      <w:color w:val="00000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sid w:val="001E70E7"/>
    <w:pPr>
      <w:spacing w:after="0" w:line="240" w:lineRule="auto"/>
    </w:pPr>
    <w:rPr>
      <w:rFonts w:eastAsiaTheme="minorEastAsia"/>
      <w:color w:val="365F91"/>
      <w:sz w:val="20"/>
      <w:szCs w:val="20"/>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sid w:val="001E70E7"/>
    <w:pPr>
      <w:spacing w:after="0" w:line="240" w:lineRule="auto"/>
    </w:pPr>
    <w:rPr>
      <w:rFonts w:eastAsiaTheme="minorEastAsia"/>
      <w:color w:val="943634"/>
      <w:sz w:val="20"/>
      <w:szCs w:val="20"/>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sid w:val="001E70E7"/>
    <w:pPr>
      <w:spacing w:after="0" w:line="240" w:lineRule="auto"/>
    </w:pPr>
    <w:rPr>
      <w:rFonts w:eastAsiaTheme="minorEastAsia"/>
      <w:color w:val="76923C"/>
      <w:sz w:val="20"/>
      <w:szCs w:val="20"/>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sid w:val="001E70E7"/>
    <w:pPr>
      <w:spacing w:after="0" w:line="240" w:lineRule="auto"/>
    </w:pPr>
    <w:rPr>
      <w:rFonts w:eastAsiaTheme="minorEastAsia"/>
      <w:color w:val="5F497A"/>
      <w:sz w:val="20"/>
      <w:szCs w:val="20"/>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sid w:val="001E70E7"/>
    <w:pPr>
      <w:spacing w:after="0" w:line="240" w:lineRule="auto"/>
    </w:pPr>
    <w:rPr>
      <w:rFonts w:eastAsiaTheme="minorEastAsia"/>
      <w:color w:val="31849B"/>
      <w:sz w:val="20"/>
      <w:szCs w:val="20"/>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sid w:val="001E70E7"/>
    <w:pPr>
      <w:spacing w:after="0" w:line="240" w:lineRule="auto"/>
    </w:pPr>
    <w:rPr>
      <w:rFonts w:eastAsiaTheme="minorEastAsia"/>
      <w:color w:val="E36C0A"/>
      <w:sz w:val="20"/>
      <w:szCs w:val="20"/>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rsid w:val="001E70E7"/>
    <w:pPr>
      <w:spacing w:after="0" w:line="240" w:lineRule="auto"/>
    </w:pPr>
    <w:rPr>
      <w:rFonts w:eastAsiaTheme="minorEastAsia"/>
      <w:sz w:val="20"/>
      <w:szCs w:val="20"/>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1E70E7"/>
    <w:pPr>
      <w:spacing w:after="0" w:line="240" w:lineRule="auto"/>
    </w:pPr>
    <w:rPr>
      <w:rFonts w:eastAsiaTheme="minorEastAsia"/>
      <w:sz w:val="20"/>
      <w:szCs w:val="20"/>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1E70E7"/>
    <w:pPr>
      <w:spacing w:after="0" w:line="240" w:lineRule="auto"/>
    </w:pPr>
    <w:rPr>
      <w:rFonts w:eastAsiaTheme="minorEastAsia"/>
      <w:sz w:val="20"/>
      <w:szCs w:val="20"/>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1E70E7"/>
    <w:pPr>
      <w:spacing w:after="0" w:line="240" w:lineRule="auto"/>
    </w:pPr>
    <w:rPr>
      <w:rFonts w:eastAsiaTheme="minorEastAsia"/>
      <w:sz w:val="20"/>
      <w:szCs w:val="20"/>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1E70E7"/>
    <w:pPr>
      <w:spacing w:after="0" w:line="240" w:lineRule="auto"/>
    </w:pPr>
    <w:rPr>
      <w:rFonts w:eastAsiaTheme="minorEastAsia"/>
      <w:sz w:val="20"/>
      <w:szCs w:val="20"/>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1E70E7"/>
    <w:pPr>
      <w:spacing w:after="0" w:line="240" w:lineRule="auto"/>
    </w:pPr>
    <w:rPr>
      <w:rFonts w:eastAsiaTheme="minorEastAsia"/>
      <w:sz w:val="20"/>
      <w:szCs w:val="20"/>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1E70E7"/>
    <w:pPr>
      <w:spacing w:after="0" w:line="240" w:lineRule="auto"/>
    </w:pPr>
    <w:rPr>
      <w:rFonts w:eastAsiaTheme="minorEastAsia"/>
      <w:sz w:val="20"/>
      <w:szCs w:val="20"/>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rsid w:val="001E70E7"/>
    <w:pPr>
      <w:spacing w:after="0" w:line="240" w:lineRule="auto"/>
    </w:pPr>
    <w:rPr>
      <w:rFonts w:eastAsiaTheme="minorEastAsia"/>
      <w:sz w:val="20"/>
      <w:szCs w:val="2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rsid w:val="001E70E7"/>
    <w:pPr>
      <w:spacing w:after="0" w:line="240" w:lineRule="auto"/>
    </w:pPr>
    <w:rPr>
      <w:rFonts w:eastAsiaTheme="minorEastAsia"/>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rsid w:val="001E70E7"/>
    <w:pPr>
      <w:spacing w:after="0" w:line="240" w:lineRule="auto"/>
    </w:pPr>
    <w:rPr>
      <w:rFonts w:eastAsiaTheme="minorEastAsia"/>
      <w:sz w:val="20"/>
      <w:szCs w:val="2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rsid w:val="001E70E7"/>
    <w:pPr>
      <w:spacing w:after="0" w:line="240" w:lineRule="auto"/>
    </w:pPr>
    <w:rPr>
      <w:rFonts w:eastAsiaTheme="minorEastAsia"/>
      <w:sz w:val="20"/>
      <w:szCs w:val="2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rsid w:val="001E70E7"/>
    <w:pPr>
      <w:spacing w:after="0" w:line="240" w:lineRule="auto"/>
    </w:pPr>
    <w:rPr>
      <w:rFonts w:eastAsiaTheme="minorEastAsia"/>
      <w:sz w:val="20"/>
      <w:szCs w:val="2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rsid w:val="001E70E7"/>
    <w:pPr>
      <w:spacing w:after="0" w:line="240" w:lineRule="auto"/>
    </w:pPr>
    <w:rPr>
      <w:rFonts w:eastAsiaTheme="minorEastAsia"/>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rsid w:val="001E70E7"/>
    <w:pPr>
      <w:spacing w:after="0" w:line="240" w:lineRule="auto"/>
    </w:pPr>
    <w:rPr>
      <w:rFonts w:eastAsiaTheme="minorEastAsia"/>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rsid w:val="001E70E7"/>
    <w:pPr>
      <w:spacing w:after="0" w:line="240" w:lineRule="auto"/>
    </w:pPr>
    <w:rPr>
      <w:rFonts w:eastAsiaTheme="minorEastAsia"/>
      <w:sz w:val="20"/>
      <w:szCs w:val="20"/>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E70E7"/>
    <w:pPr>
      <w:spacing w:after="0" w:line="240" w:lineRule="auto"/>
    </w:pPr>
    <w:rPr>
      <w:rFonts w:eastAsiaTheme="minorEastAsia"/>
      <w:sz w:val="20"/>
      <w:szCs w:val="20"/>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E70E7"/>
    <w:pPr>
      <w:spacing w:after="0" w:line="240" w:lineRule="auto"/>
    </w:pPr>
    <w:rPr>
      <w:rFonts w:eastAsiaTheme="minorEastAsia"/>
      <w:sz w:val="20"/>
      <w:szCs w:val="20"/>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E70E7"/>
    <w:pPr>
      <w:spacing w:after="0" w:line="240" w:lineRule="auto"/>
    </w:pPr>
    <w:rPr>
      <w:rFonts w:eastAsiaTheme="minorEastAsia"/>
      <w:sz w:val="20"/>
      <w:szCs w:val="20"/>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E70E7"/>
    <w:pPr>
      <w:spacing w:after="0" w:line="240" w:lineRule="auto"/>
    </w:pPr>
    <w:rPr>
      <w:rFonts w:eastAsiaTheme="minorEastAsia"/>
      <w:sz w:val="20"/>
      <w:szCs w:val="20"/>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E70E7"/>
    <w:pPr>
      <w:spacing w:after="0" w:line="240" w:lineRule="auto"/>
    </w:pPr>
    <w:rPr>
      <w:rFonts w:eastAsiaTheme="minorEastAsia"/>
      <w:sz w:val="20"/>
      <w:szCs w:val="20"/>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E70E7"/>
    <w:pPr>
      <w:spacing w:after="0" w:line="240" w:lineRule="auto"/>
    </w:pPr>
    <w:rPr>
      <w:rFonts w:eastAsiaTheme="minorEastAsia"/>
      <w:sz w:val="20"/>
      <w:szCs w:val="20"/>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rsid w:val="001E70E7"/>
    <w:pPr>
      <w:spacing w:after="0" w:line="240" w:lineRule="auto"/>
    </w:pPr>
    <w:rPr>
      <w:rFonts w:eastAsiaTheme="minorEastAsia"/>
      <w:sz w:val="20"/>
      <w:szCs w:val="20"/>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sid w:val="001E70E7"/>
    <w:pPr>
      <w:spacing w:after="0" w:line="240" w:lineRule="auto"/>
    </w:pPr>
    <w:rPr>
      <w:rFonts w:eastAsiaTheme="minorEastAsia"/>
      <w:color w:val="000000"/>
      <w:sz w:val="20"/>
      <w:szCs w:val="2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1E70E7"/>
    <w:pPr>
      <w:spacing w:after="0" w:line="240" w:lineRule="auto"/>
    </w:pPr>
    <w:rPr>
      <w:rFonts w:eastAsiaTheme="minorEastAsia"/>
      <w:color w:val="000000"/>
      <w:sz w:val="20"/>
      <w:szCs w:val="2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1E70E7"/>
    <w:pPr>
      <w:spacing w:after="0" w:line="240" w:lineRule="auto"/>
    </w:pPr>
    <w:rPr>
      <w:rFonts w:eastAsiaTheme="minorEastAsia"/>
      <w:color w:val="000000"/>
      <w:sz w:val="20"/>
      <w:szCs w:val="2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1E70E7"/>
    <w:pPr>
      <w:spacing w:after="0" w:line="240" w:lineRule="auto"/>
    </w:pPr>
    <w:rPr>
      <w:rFonts w:eastAsiaTheme="minorEastAsia"/>
      <w:color w:val="000000"/>
      <w:sz w:val="20"/>
      <w:szCs w:val="2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1E70E7"/>
    <w:pPr>
      <w:spacing w:after="0" w:line="240" w:lineRule="auto"/>
    </w:pPr>
    <w:rPr>
      <w:rFonts w:eastAsiaTheme="minorEastAsia"/>
      <w:color w:val="000000"/>
      <w:sz w:val="20"/>
      <w:szCs w:val="2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1E70E7"/>
    <w:pPr>
      <w:spacing w:after="0" w:line="240" w:lineRule="auto"/>
    </w:pPr>
    <w:rPr>
      <w:rFonts w:eastAsiaTheme="minorEastAsia"/>
      <w:color w:val="000000"/>
      <w:sz w:val="20"/>
      <w:szCs w:val="2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1E70E7"/>
    <w:pPr>
      <w:spacing w:after="0" w:line="240" w:lineRule="auto"/>
    </w:pPr>
    <w:rPr>
      <w:rFonts w:eastAsiaTheme="minorEastAsia"/>
      <w:color w:val="000000"/>
      <w:sz w:val="20"/>
      <w:szCs w:val="2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1E70E7"/>
    <w:pPr>
      <w:spacing w:after="0" w:line="240" w:lineRule="auto"/>
    </w:pPr>
    <w:rPr>
      <w:rFonts w:ascii="SimSun" w:eastAsia="Courier New" w:hAnsi="SimSun" w:cs="Times New Roman"/>
      <w:color w:val="000000"/>
      <w:sz w:val="20"/>
      <w:szCs w:val="2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1E70E7"/>
    <w:pPr>
      <w:spacing w:after="0" w:line="240" w:lineRule="auto"/>
    </w:pPr>
    <w:rPr>
      <w:rFonts w:eastAsiaTheme="minorEastAsia"/>
      <w:sz w:val="20"/>
      <w:szCs w:val="20"/>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1E70E7"/>
    <w:pPr>
      <w:spacing w:after="0" w:line="240" w:lineRule="auto"/>
    </w:pPr>
    <w:rPr>
      <w:rFonts w:eastAsiaTheme="minorEastAsia"/>
      <w:sz w:val="20"/>
      <w:szCs w:val="20"/>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1E70E7"/>
    <w:pPr>
      <w:spacing w:after="0" w:line="240" w:lineRule="auto"/>
    </w:pPr>
    <w:rPr>
      <w:rFonts w:eastAsiaTheme="minorEastAsia"/>
      <w:sz w:val="20"/>
      <w:szCs w:val="20"/>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1E70E7"/>
    <w:pPr>
      <w:spacing w:after="0" w:line="240" w:lineRule="auto"/>
    </w:pPr>
    <w:rPr>
      <w:rFonts w:eastAsiaTheme="minorEastAsia"/>
      <w:sz w:val="20"/>
      <w:szCs w:val="20"/>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1E70E7"/>
    <w:pPr>
      <w:spacing w:after="0" w:line="240" w:lineRule="auto"/>
    </w:pPr>
    <w:rPr>
      <w:rFonts w:eastAsiaTheme="minorEastAsia"/>
      <w:sz w:val="20"/>
      <w:szCs w:val="20"/>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1E70E7"/>
    <w:pPr>
      <w:spacing w:after="0" w:line="240" w:lineRule="auto"/>
    </w:pPr>
    <w:rPr>
      <w:rFonts w:eastAsiaTheme="minorEastAsia"/>
      <w:sz w:val="20"/>
      <w:szCs w:val="20"/>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1E70E7"/>
    <w:pPr>
      <w:spacing w:after="0" w:line="240" w:lineRule="auto"/>
    </w:pPr>
    <w:rPr>
      <w:rFonts w:eastAsiaTheme="minorEastAsia"/>
      <w:sz w:val="20"/>
      <w:szCs w:val="20"/>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1E70E7"/>
    <w:pPr>
      <w:spacing w:after="0" w:line="240" w:lineRule="auto"/>
    </w:pPr>
    <w:rPr>
      <w:rFonts w:ascii="SimSun" w:eastAsia="Courier New" w:hAnsi="SimSun" w:cs="Times New Roman"/>
      <w:color w:val="000000"/>
      <w:sz w:val="20"/>
      <w:szCs w:val="2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rsid w:val="001E70E7"/>
    <w:pPr>
      <w:spacing w:after="0" w:line="240" w:lineRule="auto"/>
    </w:pPr>
    <w:rPr>
      <w:rFonts w:eastAsiaTheme="minorEastAsia"/>
      <w:sz w:val="20"/>
      <w:szCs w:val="20"/>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1E70E7"/>
    <w:pPr>
      <w:spacing w:after="0" w:line="240" w:lineRule="auto"/>
    </w:pPr>
    <w:rPr>
      <w:rFonts w:eastAsiaTheme="minorEastAsia"/>
      <w:color w:val="FFFFFF"/>
      <w:sz w:val="20"/>
      <w:szCs w:val="20"/>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1E70E7"/>
    <w:pPr>
      <w:spacing w:after="0" w:line="240" w:lineRule="auto"/>
    </w:pPr>
    <w:rPr>
      <w:rFonts w:eastAsiaTheme="minorEastAsia"/>
      <w:color w:val="000000"/>
      <w:sz w:val="20"/>
      <w:szCs w:val="2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1E70E7"/>
    <w:pPr>
      <w:spacing w:after="0" w:line="240" w:lineRule="auto"/>
    </w:pPr>
    <w:rPr>
      <w:rFonts w:eastAsiaTheme="minorEastAsia"/>
      <w:color w:val="000000"/>
      <w:sz w:val="20"/>
      <w:szCs w:val="2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1E70E7"/>
    <w:pPr>
      <w:spacing w:after="0" w:line="240" w:lineRule="auto"/>
    </w:pPr>
    <w:rPr>
      <w:rFonts w:eastAsiaTheme="minorEastAsia"/>
      <w:color w:val="000000"/>
      <w:sz w:val="20"/>
      <w:szCs w:val="2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1E70E7"/>
    <w:pPr>
      <w:spacing w:after="0" w:line="240" w:lineRule="auto"/>
    </w:pPr>
    <w:rPr>
      <w:rFonts w:eastAsiaTheme="minorEastAsia"/>
      <w:color w:val="000000"/>
      <w:sz w:val="20"/>
      <w:szCs w:val="2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1E70E7"/>
    <w:pPr>
      <w:spacing w:after="0" w:line="240" w:lineRule="auto"/>
    </w:pPr>
    <w:rPr>
      <w:rFonts w:eastAsiaTheme="minorEastAsia"/>
      <w:color w:val="000000"/>
      <w:sz w:val="20"/>
      <w:szCs w:val="2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1E70E7"/>
    <w:pPr>
      <w:spacing w:after="0" w:line="240" w:lineRule="auto"/>
    </w:pPr>
    <w:rPr>
      <w:rFonts w:eastAsiaTheme="minorEastAsia"/>
      <w:color w:val="000000"/>
      <w:sz w:val="20"/>
      <w:szCs w:val="2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1E70E7"/>
    <w:pPr>
      <w:spacing w:after="0" w:line="240" w:lineRule="auto"/>
    </w:pPr>
    <w:rPr>
      <w:rFonts w:eastAsiaTheme="minorEastAsia"/>
      <w:color w:val="000000"/>
      <w:sz w:val="20"/>
      <w:szCs w:val="2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uiPriority w:val="1"/>
    <w:qFormat/>
    <w:rsid w:val="003F17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wmf"/><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1.bin"/><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4A66F-559B-4305-974E-674EAF1D0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Pages>
  <Words>13655</Words>
  <Characters>77835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dc:creator>
  <cp:keywords/>
  <dc:description/>
  <cp:lastModifiedBy>Tran Duc</cp:lastModifiedBy>
  <cp:revision>66</cp:revision>
  <dcterms:created xsi:type="dcterms:W3CDTF">2021-12-07T01:24:00Z</dcterms:created>
  <dcterms:modified xsi:type="dcterms:W3CDTF">2021-12-13T09:09:00Z</dcterms:modified>
</cp:coreProperties>
</file>